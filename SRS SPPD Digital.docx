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EB778EC">
      <w:pPr>
        <w:spacing w:before="101" w:after="0" w:line="240" w:lineRule="auto"/>
        <w:ind w:left="0" w:right="100" w:firstLine="0"/>
        <w:jc w:val="center"/>
        <w:rPr>
          <w:rFonts w:hint="default" w:ascii="Segoe UI" w:hAnsi="Segoe UI" w:eastAsia="Segoe UI" w:cs="Segoe UI"/>
          <w:b/>
          <w:color w:val="auto"/>
          <w:spacing w:val="0"/>
          <w:position w:val="0"/>
          <w:sz w:val="28"/>
          <w:shd w:val="clear" w:fill="auto"/>
          <w:lang w:val="en-US"/>
        </w:rPr>
      </w:pPr>
      <w:r>
        <w:rPr>
          <w:rFonts w:ascii="Segoe UI" w:hAnsi="Segoe UI" w:eastAsia="Segoe UI" w:cs="Segoe UI"/>
          <w:b/>
          <w:color w:val="auto"/>
          <w:spacing w:val="0"/>
          <w:position w:val="0"/>
          <w:sz w:val="28"/>
          <w:shd w:val="clear" w:fill="auto"/>
        </w:rPr>
        <w:t>DAFTAR</w:t>
      </w:r>
      <w:r>
        <w:rPr>
          <w:rFonts w:ascii="Segoe UI" w:hAnsi="Segoe UI" w:eastAsia="Segoe UI" w:cs="Segoe UI"/>
          <w:b/>
          <w:color w:val="auto"/>
          <w:spacing w:val="-13"/>
          <w:position w:val="0"/>
          <w:sz w:val="28"/>
          <w:shd w:val="clear" w:fill="auto"/>
        </w:rPr>
        <w:t xml:space="preserve"> </w:t>
      </w:r>
      <w:r>
        <w:rPr>
          <w:rFonts w:ascii="Segoe UI" w:hAnsi="Segoe UI" w:eastAsia="Segoe UI" w:cs="Segoe UI"/>
          <w:b/>
          <w:color w:val="auto"/>
          <w:spacing w:val="0"/>
          <w:position w:val="0"/>
          <w:sz w:val="28"/>
          <w:shd w:val="clear" w:fill="auto"/>
        </w:rPr>
        <w:t>ISI</w:t>
      </w:r>
      <w:r>
        <w:rPr>
          <w:rFonts w:hint="default" w:ascii="Segoe UI" w:hAnsi="Segoe UI" w:eastAsia="Segoe UI" w:cs="Segoe UI"/>
          <w:b/>
          <w:color w:val="auto"/>
          <w:spacing w:val="0"/>
          <w:position w:val="0"/>
          <w:sz w:val="28"/>
          <w:shd w:val="clear" w:fill="auto"/>
          <w:lang w:val="en-US"/>
        </w:rPr>
        <w:t xml:space="preserve"> (teesss) ABC DEF</w:t>
      </w:r>
      <w:bookmarkStart w:id="0" w:name="_GoBack"/>
      <w:bookmarkEnd w:id="0"/>
    </w:p>
    <w:p w14:paraId="087256BE">
      <w:pPr>
        <w:spacing w:before="79" w:after="0" w:line="240" w:lineRule="auto"/>
        <w:ind w:left="2255" w:right="2667" w:firstLine="0"/>
        <w:jc w:val="center"/>
        <w:rPr>
          <w:rFonts w:ascii="Segoe UI" w:hAnsi="Segoe UI" w:eastAsia="Segoe UI" w:cs="Segoe UI"/>
          <w:b/>
          <w:color w:val="auto"/>
          <w:spacing w:val="0"/>
          <w:position w:val="0"/>
          <w:sz w:val="28"/>
          <w:shd w:val="clear" w:fill="auto"/>
        </w:rPr>
      </w:pPr>
      <w:r>
        <w:rPr>
          <w:rFonts w:ascii="Segoe UI" w:hAnsi="Segoe UI" w:eastAsia="Segoe UI" w:cs="Segoe UI"/>
          <w:b/>
          <w:color w:val="auto"/>
          <w:spacing w:val="-1"/>
          <w:position w:val="0"/>
          <w:sz w:val="28"/>
          <w:shd w:val="clear" w:fill="auto"/>
        </w:rPr>
        <w:t>MAKLUMAT</w:t>
      </w:r>
      <w:r>
        <w:rPr>
          <w:rFonts w:ascii="Segoe UI" w:hAnsi="Segoe UI" w:eastAsia="Segoe UI" w:cs="Segoe UI"/>
          <w:b/>
          <w:color w:val="auto"/>
          <w:spacing w:val="-16"/>
          <w:position w:val="0"/>
          <w:sz w:val="28"/>
          <w:shd w:val="clear" w:fill="auto"/>
        </w:rPr>
        <w:t xml:space="preserve"> </w:t>
      </w:r>
      <w:r>
        <w:rPr>
          <w:rFonts w:ascii="Segoe UI" w:hAnsi="Segoe UI" w:eastAsia="Segoe UI" w:cs="Segoe UI"/>
          <w:b/>
          <w:color w:val="auto"/>
          <w:spacing w:val="-1"/>
          <w:position w:val="0"/>
          <w:sz w:val="28"/>
          <w:shd w:val="clear" w:fill="auto"/>
        </w:rPr>
        <w:t>DOKUMEN</w:t>
      </w:r>
    </w:p>
    <w:p w14:paraId="230B8546">
      <w:pPr>
        <w:spacing w:before="3" w:after="0" w:line="240" w:lineRule="auto"/>
        <w:ind w:left="0" w:right="0" w:firstLine="0"/>
        <w:jc w:val="left"/>
        <w:rPr>
          <w:rFonts w:ascii="Segoe UI" w:hAnsi="Segoe UI" w:eastAsia="Segoe UI" w:cs="Segoe UI"/>
          <w:b/>
          <w:color w:val="auto"/>
          <w:spacing w:val="0"/>
          <w:position w:val="0"/>
          <w:sz w:val="14"/>
          <w:shd w:val="clear" w:fill="auto"/>
        </w:rPr>
      </w:pPr>
    </w:p>
    <w:tbl>
      <w:tblPr>
        <w:tblStyle w:val="3"/>
        <w:tblW w:w="0" w:type="auto"/>
        <w:tblInd w:w="286" w:type="dxa"/>
        <w:tblLayout w:type="autofit"/>
        <w:tblCellMar>
          <w:top w:w="0" w:type="dxa"/>
          <w:left w:w="10" w:type="dxa"/>
          <w:bottom w:w="0" w:type="dxa"/>
          <w:right w:w="10" w:type="dxa"/>
        </w:tblCellMar>
      </w:tblPr>
      <w:tblGrid>
        <w:gridCol w:w="3239"/>
        <w:gridCol w:w="4789"/>
      </w:tblGrid>
      <w:tr w14:paraId="38B14742">
        <w:tblPrEx>
          <w:tblCellMar>
            <w:top w:w="0" w:type="dxa"/>
            <w:left w:w="10" w:type="dxa"/>
            <w:bottom w:w="0" w:type="dxa"/>
            <w:right w:w="10" w:type="dxa"/>
          </w:tblCellMar>
        </w:tblPrEx>
        <w:trPr>
          <w:trHeight w:val="0" w:hRule="atLeast"/>
        </w:trPr>
        <w:tc>
          <w:tcPr>
            <w:tcW w:w="8803" w:type="dxa"/>
            <w:gridSpan w:val="2"/>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669856CB">
            <w:pPr>
              <w:spacing w:before="0" w:after="0" w:line="318" w:lineRule="auto"/>
              <w:ind w:left="99" w:right="0" w:firstLine="0"/>
              <w:jc w:val="left"/>
              <w:rPr>
                <w:color w:val="auto"/>
                <w:position w:val="0"/>
                <w:shd w:val="clear" w:fill="auto"/>
              </w:rPr>
            </w:pP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tentang</w:t>
            </w:r>
            <w:r>
              <w:rPr>
                <w:rFonts w:ascii="Segoe UI" w:hAnsi="Segoe UI" w:eastAsia="Segoe UI" w:cs="Segoe UI"/>
                <w:color w:val="auto"/>
                <w:spacing w:val="-11"/>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perangkat</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lunak</w:t>
            </w:r>
          </w:p>
        </w:tc>
      </w:tr>
      <w:tr w14:paraId="4A2F4B43">
        <w:tblPrEx>
          <w:tblCellMar>
            <w:top w:w="0" w:type="dxa"/>
            <w:left w:w="10" w:type="dxa"/>
            <w:bottom w:w="0" w:type="dxa"/>
            <w:right w:w="10" w:type="dxa"/>
          </w:tblCellMar>
        </w:tblPrEx>
        <w:trPr>
          <w:trHeight w:val="0" w:hRule="atLeast"/>
        </w:trPr>
        <w:tc>
          <w:tcPr>
            <w:tcW w:w="3506"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27B07B5A">
            <w:pPr>
              <w:spacing w:before="0" w:after="0" w:line="312" w:lineRule="auto"/>
              <w:ind w:left="99" w:right="0" w:firstLine="0"/>
              <w:jc w:val="left"/>
              <w:rPr>
                <w:color w:val="auto"/>
                <w:position w:val="0"/>
                <w:shd w:val="clear" w:fill="auto"/>
              </w:rPr>
            </w:pPr>
            <w:r>
              <w:rPr>
                <w:rFonts w:ascii="Segoe UI" w:hAnsi="Segoe UI" w:eastAsia="Segoe UI" w:cs="Segoe UI"/>
                <w:color w:val="auto"/>
                <w:spacing w:val="0"/>
                <w:position w:val="0"/>
                <w:sz w:val="24"/>
                <w:shd w:val="clear" w:fill="auto"/>
              </w:rPr>
              <w:t>Pemilik</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Dokumen</w:t>
            </w:r>
          </w:p>
        </w:tc>
        <w:tc>
          <w:tcPr>
            <w:tcW w:w="5297"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43853748">
            <w:pPr>
              <w:spacing w:before="0" w:after="0" w:line="312" w:lineRule="auto"/>
              <w:ind w:left="97" w:right="0" w:firstLine="0"/>
              <w:jc w:val="left"/>
              <w:rPr>
                <w:color w:val="auto"/>
                <w:position w:val="0"/>
                <w:shd w:val="clear" w:fill="auto"/>
              </w:rPr>
            </w:pPr>
            <w:r>
              <w:rPr>
                <w:rFonts w:ascii="Segoe UI" w:hAnsi="Segoe UI" w:eastAsia="Segoe UI" w:cs="Segoe UI"/>
                <w:color w:val="auto"/>
                <w:spacing w:val="0"/>
                <w:position w:val="0"/>
                <w:sz w:val="24"/>
                <w:shd w:val="clear" w:fill="auto"/>
              </w:rPr>
              <w:t>Engineering</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Proses</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Bisnis</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PDAM</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Kota</w:t>
            </w:r>
            <w:r>
              <w:rPr>
                <w:rFonts w:ascii="Segoe UI" w:hAnsi="Segoe UI" w:eastAsia="Segoe UI" w:cs="Segoe UI"/>
                <w:color w:val="auto"/>
                <w:spacing w:val="-11"/>
                <w:position w:val="0"/>
                <w:sz w:val="24"/>
                <w:shd w:val="clear" w:fill="auto"/>
              </w:rPr>
              <w:t xml:space="preserve"> </w:t>
            </w:r>
            <w:r>
              <w:rPr>
                <w:rFonts w:ascii="Segoe UI" w:hAnsi="Segoe UI" w:eastAsia="Segoe UI" w:cs="Segoe UI"/>
                <w:color w:val="auto"/>
                <w:spacing w:val="0"/>
                <w:position w:val="0"/>
                <w:sz w:val="24"/>
                <w:shd w:val="clear" w:fill="auto"/>
              </w:rPr>
              <w:t>Surabaya</w:t>
            </w:r>
          </w:p>
        </w:tc>
      </w:tr>
      <w:tr w14:paraId="0DF1D029">
        <w:tblPrEx>
          <w:tblCellMar>
            <w:top w:w="0" w:type="dxa"/>
            <w:left w:w="10" w:type="dxa"/>
            <w:bottom w:w="0" w:type="dxa"/>
            <w:right w:w="10" w:type="dxa"/>
          </w:tblCellMar>
        </w:tblPrEx>
        <w:trPr>
          <w:trHeight w:val="0" w:hRule="atLeast"/>
        </w:trPr>
        <w:tc>
          <w:tcPr>
            <w:tcW w:w="3506"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35B860DF">
            <w:pPr>
              <w:spacing w:before="0" w:after="0" w:line="318" w:lineRule="auto"/>
              <w:ind w:left="99" w:right="0" w:firstLine="0"/>
              <w:jc w:val="left"/>
              <w:rPr>
                <w:color w:val="auto"/>
                <w:position w:val="0"/>
                <w:shd w:val="clear" w:fill="auto"/>
              </w:rPr>
            </w:pPr>
            <w:r>
              <w:rPr>
                <w:rFonts w:ascii="Segoe UI" w:hAnsi="Segoe UI" w:eastAsia="Segoe UI" w:cs="Segoe UI"/>
                <w:color w:val="auto"/>
                <w:spacing w:val="0"/>
                <w:position w:val="0"/>
                <w:sz w:val="24"/>
                <w:shd w:val="clear" w:fill="auto"/>
              </w:rPr>
              <w:t>Penanggung</w:t>
            </w:r>
            <w:r>
              <w:rPr>
                <w:rFonts w:ascii="Segoe UI" w:hAnsi="Segoe UI" w:eastAsia="Segoe UI" w:cs="Segoe UI"/>
                <w:color w:val="auto"/>
                <w:spacing w:val="-11"/>
                <w:position w:val="0"/>
                <w:sz w:val="24"/>
                <w:shd w:val="clear" w:fill="auto"/>
              </w:rPr>
              <w:t xml:space="preserve"> </w:t>
            </w:r>
            <w:r>
              <w:rPr>
                <w:rFonts w:ascii="Segoe UI" w:hAnsi="Segoe UI" w:eastAsia="Segoe UI" w:cs="Segoe UI"/>
                <w:color w:val="auto"/>
                <w:spacing w:val="0"/>
                <w:position w:val="0"/>
                <w:sz w:val="24"/>
                <w:shd w:val="clear" w:fill="auto"/>
              </w:rPr>
              <w:t>Jawab</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Dokumen</w:t>
            </w:r>
          </w:p>
        </w:tc>
        <w:tc>
          <w:tcPr>
            <w:tcW w:w="5297"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29470CFB">
            <w:pPr>
              <w:spacing w:before="0" w:after="0" w:line="318" w:lineRule="auto"/>
              <w:ind w:left="97" w:right="0" w:firstLine="0"/>
              <w:jc w:val="left"/>
              <w:rPr>
                <w:color w:val="auto"/>
                <w:position w:val="0"/>
                <w:shd w:val="clear" w:fill="auto"/>
              </w:rPr>
            </w:pPr>
            <w:r>
              <w:rPr>
                <w:rFonts w:ascii="Segoe UI" w:hAnsi="Segoe UI" w:eastAsia="Segoe UI" w:cs="Segoe UI"/>
                <w:color w:val="auto"/>
                <w:spacing w:val="0"/>
                <w:position w:val="0"/>
                <w:sz w:val="24"/>
                <w:shd w:val="clear" w:fill="auto"/>
              </w:rPr>
              <w:t>Tim</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EPB</w:t>
            </w:r>
          </w:p>
        </w:tc>
      </w:tr>
      <w:tr w14:paraId="6C7EF7DA">
        <w:tblPrEx>
          <w:tblCellMar>
            <w:top w:w="0" w:type="dxa"/>
            <w:left w:w="10" w:type="dxa"/>
            <w:bottom w:w="0" w:type="dxa"/>
            <w:right w:w="10" w:type="dxa"/>
          </w:tblCellMar>
        </w:tblPrEx>
        <w:trPr>
          <w:trHeight w:val="0" w:hRule="atLeast"/>
        </w:trPr>
        <w:tc>
          <w:tcPr>
            <w:tcW w:w="3506"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0D86D189">
            <w:pPr>
              <w:spacing w:before="0" w:after="0" w:line="318" w:lineRule="auto"/>
              <w:ind w:left="99" w:right="0" w:firstLine="0"/>
              <w:jc w:val="left"/>
              <w:rPr>
                <w:color w:val="auto"/>
                <w:position w:val="0"/>
                <w:shd w:val="clear" w:fill="auto"/>
              </w:rPr>
            </w:pPr>
            <w:r>
              <w:rPr>
                <w:rFonts w:ascii="Segoe UI" w:hAnsi="Segoe UI" w:eastAsia="Segoe UI" w:cs="Segoe UI"/>
                <w:color w:val="auto"/>
                <w:spacing w:val="0"/>
                <w:position w:val="0"/>
                <w:sz w:val="24"/>
                <w:shd w:val="clear" w:fill="auto"/>
              </w:rPr>
              <w:t>Pendistribusian</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Dokumen</w:t>
            </w:r>
          </w:p>
        </w:tc>
        <w:tc>
          <w:tcPr>
            <w:tcW w:w="5297"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502FD456">
            <w:pPr>
              <w:spacing w:before="0" w:after="0" w:line="240" w:lineRule="auto"/>
              <w:ind w:left="0" w:right="0" w:firstLine="0"/>
              <w:jc w:val="left"/>
              <w:rPr>
                <w:rFonts w:ascii="Calibri" w:hAnsi="Calibri" w:eastAsia="Calibri" w:cs="Calibri"/>
                <w:color w:val="auto"/>
                <w:spacing w:val="0"/>
                <w:position w:val="0"/>
                <w:sz w:val="22"/>
                <w:shd w:val="clear" w:fill="auto"/>
              </w:rPr>
            </w:pPr>
          </w:p>
        </w:tc>
      </w:tr>
      <w:tr w14:paraId="406E84C7">
        <w:tblPrEx>
          <w:tblCellMar>
            <w:top w:w="0" w:type="dxa"/>
            <w:left w:w="10" w:type="dxa"/>
            <w:bottom w:w="0" w:type="dxa"/>
            <w:right w:w="10" w:type="dxa"/>
          </w:tblCellMar>
        </w:tblPrEx>
        <w:trPr>
          <w:trHeight w:val="0" w:hRule="atLeast"/>
        </w:trPr>
        <w:tc>
          <w:tcPr>
            <w:tcW w:w="3506"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041DFCD9">
            <w:pPr>
              <w:spacing w:before="0" w:after="0" w:line="319" w:lineRule="auto"/>
              <w:ind w:left="99" w:right="0" w:firstLine="0"/>
              <w:jc w:val="left"/>
              <w:rPr>
                <w:color w:val="auto"/>
                <w:spacing w:val="0"/>
                <w:position w:val="0"/>
                <w:shd w:val="clear" w:fill="auto"/>
              </w:rPr>
            </w:pPr>
            <w:r>
              <w:rPr>
                <w:rFonts w:ascii="Segoe UI" w:hAnsi="Segoe UI" w:eastAsia="Segoe UI" w:cs="Segoe UI"/>
                <w:color w:val="auto"/>
                <w:spacing w:val="0"/>
                <w:position w:val="0"/>
                <w:sz w:val="24"/>
                <w:shd w:val="clear" w:fill="auto"/>
              </w:rPr>
              <w:t>Copyright</w:t>
            </w:r>
          </w:p>
        </w:tc>
        <w:tc>
          <w:tcPr>
            <w:tcW w:w="5297"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58E98651">
            <w:pPr>
              <w:spacing w:before="0" w:after="0" w:line="240" w:lineRule="auto"/>
              <w:ind w:left="97" w:right="345"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Copyright @ 2024 Engineering Proses Bisnis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PDAM</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Kota</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Surabaya</w:t>
            </w:r>
          </w:p>
          <w:p w14:paraId="3B196D3E">
            <w:pPr>
              <w:spacing w:before="7" w:after="0" w:line="240" w:lineRule="auto"/>
              <w:ind w:left="97" w:right="442" w:firstLine="0"/>
              <w:jc w:val="both"/>
              <w:rPr>
                <w:color w:val="auto"/>
                <w:position w:val="0"/>
                <w:shd w:val="clear" w:fill="auto"/>
              </w:rPr>
            </w:pPr>
            <w:r>
              <w:rPr>
                <w:rFonts w:ascii="Segoe UI" w:hAnsi="Segoe UI" w:eastAsia="Segoe UI" w:cs="Segoe UI"/>
                <w:color w:val="auto"/>
                <w:spacing w:val="0"/>
                <w:position w:val="0"/>
                <w:sz w:val="24"/>
                <w:shd w:val="clear" w:fill="auto"/>
              </w:rPr>
              <w:t>Seluruh informasinya adalah hak milik PDAM</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Kota Surabaya yang tidak dipulikasikan 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bersifat</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rahasia.</w:t>
            </w:r>
          </w:p>
        </w:tc>
      </w:tr>
    </w:tbl>
    <w:p w14:paraId="5D9AE2D7">
      <w:pPr>
        <w:spacing w:before="220" w:after="0" w:line="240" w:lineRule="auto"/>
        <w:ind w:left="259" w:right="0" w:firstLine="0"/>
        <w:jc w:val="left"/>
        <w:rPr>
          <w:rFonts w:ascii="Segoe UI" w:hAnsi="Segoe UI" w:eastAsia="Segoe UI" w:cs="Segoe UI"/>
          <w:b/>
          <w:color w:val="auto"/>
          <w:spacing w:val="0"/>
          <w:position w:val="0"/>
          <w:sz w:val="24"/>
          <w:shd w:val="clear" w:fill="auto"/>
        </w:rPr>
      </w:pPr>
      <w:r>
        <w:rPr>
          <w:rFonts w:ascii="Segoe UI" w:hAnsi="Segoe UI" w:eastAsia="Segoe UI" w:cs="Segoe UI"/>
          <w:b/>
          <w:color w:val="auto"/>
          <w:spacing w:val="0"/>
          <w:position w:val="0"/>
          <w:sz w:val="24"/>
          <w:shd w:val="clear" w:fill="auto"/>
        </w:rPr>
        <w:t>Kontrol</w:t>
      </w:r>
      <w:r>
        <w:rPr>
          <w:rFonts w:ascii="Segoe UI" w:hAnsi="Segoe UI" w:eastAsia="Segoe UI" w:cs="Segoe UI"/>
          <w:b/>
          <w:color w:val="auto"/>
          <w:spacing w:val="-10"/>
          <w:position w:val="0"/>
          <w:sz w:val="24"/>
          <w:shd w:val="clear" w:fill="auto"/>
        </w:rPr>
        <w:t xml:space="preserve"> </w:t>
      </w:r>
      <w:r>
        <w:rPr>
          <w:rFonts w:ascii="Segoe UI" w:hAnsi="Segoe UI" w:eastAsia="Segoe UI" w:cs="Segoe UI"/>
          <w:b/>
          <w:color w:val="auto"/>
          <w:spacing w:val="0"/>
          <w:position w:val="0"/>
          <w:sz w:val="24"/>
          <w:shd w:val="clear" w:fill="auto"/>
        </w:rPr>
        <w:t>Versi</w:t>
      </w:r>
      <w:r>
        <w:rPr>
          <w:rFonts w:ascii="Segoe UI" w:hAnsi="Segoe UI" w:eastAsia="Segoe UI" w:cs="Segoe UI"/>
          <w:b/>
          <w:color w:val="auto"/>
          <w:spacing w:val="-9"/>
          <w:position w:val="0"/>
          <w:sz w:val="24"/>
          <w:shd w:val="clear" w:fill="auto"/>
        </w:rPr>
        <w:t xml:space="preserve"> </w:t>
      </w:r>
      <w:r>
        <w:rPr>
          <w:rFonts w:ascii="Segoe UI" w:hAnsi="Segoe UI" w:eastAsia="Segoe UI" w:cs="Segoe UI"/>
          <w:b/>
          <w:color w:val="auto"/>
          <w:spacing w:val="0"/>
          <w:position w:val="0"/>
          <w:sz w:val="24"/>
          <w:shd w:val="clear" w:fill="auto"/>
        </w:rPr>
        <w:t>Dokumen</w:t>
      </w:r>
    </w:p>
    <w:p w14:paraId="1F194231">
      <w:pPr>
        <w:spacing w:before="5" w:after="0" w:line="240" w:lineRule="auto"/>
        <w:ind w:left="259" w:right="525"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Seluruh</w:t>
      </w:r>
      <w:r>
        <w:rPr>
          <w:rFonts w:ascii="Segoe UI" w:hAnsi="Segoe UI" w:eastAsia="Segoe UI" w:cs="Segoe UI"/>
          <w:color w:val="auto"/>
          <w:spacing w:val="13"/>
          <w:position w:val="0"/>
          <w:sz w:val="24"/>
          <w:shd w:val="clear" w:fill="auto"/>
        </w:rPr>
        <w:t xml:space="preserve"> </w:t>
      </w:r>
      <w:r>
        <w:rPr>
          <w:rFonts w:ascii="Segoe UI" w:hAnsi="Segoe UI" w:eastAsia="Segoe UI" w:cs="Segoe UI"/>
          <w:color w:val="auto"/>
          <w:spacing w:val="0"/>
          <w:position w:val="0"/>
          <w:sz w:val="24"/>
          <w:shd w:val="clear" w:fill="auto"/>
        </w:rPr>
        <w:t>versi</w:t>
      </w:r>
      <w:r>
        <w:rPr>
          <w:rFonts w:ascii="Segoe UI" w:hAnsi="Segoe UI" w:eastAsia="Segoe UI" w:cs="Segoe UI"/>
          <w:color w:val="auto"/>
          <w:spacing w:val="19"/>
          <w:position w:val="0"/>
          <w:sz w:val="24"/>
          <w:shd w:val="clear" w:fill="auto"/>
        </w:rPr>
        <w:t xml:space="preserve"> </w:t>
      </w:r>
      <w:r>
        <w:rPr>
          <w:rFonts w:ascii="Segoe UI" w:hAnsi="Segoe UI" w:eastAsia="Segoe UI" w:cs="Segoe UI"/>
          <w:color w:val="auto"/>
          <w:spacing w:val="0"/>
          <w:position w:val="0"/>
          <w:sz w:val="24"/>
          <w:shd w:val="clear" w:fill="auto"/>
        </w:rPr>
        <w:t>dari</w:t>
      </w:r>
      <w:r>
        <w:rPr>
          <w:rFonts w:ascii="Segoe UI" w:hAnsi="Segoe UI" w:eastAsia="Segoe UI" w:cs="Segoe UI"/>
          <w:color w:val="auto"/>
          <w:spacing w:val="17"/>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16"/>
          <w:position w:val="0"/>
          <w:sz w:val="24"/>
          <w:shd w:val="clear" w:fill="auto"/>
        </w:rPr>
        <w:t xml:space="preserve"> </w:t>
      </w:r>
      <w:r>
        <w:rPr>
          <w:rFonts w:ascii="Segoe UI" w:hAnsi="Segoe UI" w:eastAsia="Segoe UI" w:cs="Segoe UI"/>
          <w:color w:val="auto"/>
          <w:spacing w:val="0"/>
          <w:position w:val="0"/>
          <w:sz w:val="24"/>
          <w:shd w:val="clear" w:fill="auto"/>
        </w:rPr>
        <w:t>ini</w:t>
      </w:r>
      <w:r>
        <w:rPr>
          <w:rFonts w:ascii="Segoe UI" w:hAnsi="Segoe UI" w:eastAsia="Segoe UI" w:cs="Segoe UI"/>
          <w:color w:val="auto"/>
          <w:spacing w:val="17"/>
          <w:position w:val="0"/>
          <w:sz w:val="24"/>
          <w:shd w:val="clear" w:fill="auto"/>
        </w:rPr>
        <w:t xml:space="preserve"> </w:t>
      </w:r>
      <w:r>
        <w:rPr>
          <w:rFonts w:ascii="Segoe UI" w:hAnsi="Segoe UI" w:eastAsia="Segoe UI" w:cs="Segoe UI"/>
          <w:color w:val="auto"/>
          <w:spacing w:val="0"/>
          <w:position w:val="0"/>
          <w:sz w:val="24"/>
          <w:shd w:val="clear" w:fill="auto"/>
        </w:rPr>
        <w:t>didaftar</w:t>
      </w:r>
      <w:r>
        <w:rPr>
          <w:rFonts w:ascii="Segoe UI" w:hAnsi="Segoe UI" w:eastAsia="Segoe UI" w:cs="Segoe UI"/>
          <w:color w:val="auto"/>
          <w:spacing w:val="15"/>
          <w:position w:val="0"/>
          <w:sz w:val="24"/>
          <w:shd w:val="clear" w:fill="auto"/>
        </w:rPr>
        <w:t xml:space="preserve"> </w:t>
      </w:r>
      <w:r>
        <w:rPr>
          <w:rFonts w:ascii="Segoe UI" w:hAnsi="Segoe UI" w:eastAsia="Segoe UI" w:cs="Segoe UI"/>
          <w:color w:val="auto"/>
          <w:spacing w:val="0"/>
          <w:position w:val="0"/>
          <w:sz w:val="24"/>
          <w:shd w:val="clear" w:fill="auto"/>
        </w:rPr>
        <w:t>berdasar</w:t>
      </w:r>
      <w:r>
        <w:rPr>
          <w:rFonts w:ascii="Segoe UI" w:hAnsi="Segoe UI" w:eastAsia="Segoe UI" w:cs="Segoe UI"/>
          <w:color w:val="auto"/>
          <w:spacing w:val="15"/>
          <w:position w:val="0"/>
          <w:sz w:val="24"/>
          <w:shd w:val="clear" w:fill="auto"/>
        </w:rPr>
        <w:t xml:space="preserve"> </w:t>
      </w:r>
      <w:r>
        <w:rPr>
          <w:rFonts w:ascii="Segoe UI" w:hAnsi="Segoe UI" w:eastAsia="Segoe UI" w:cs="Segoe UI"/>
          <w:color w:val="auto"/>
          <w:spacing w:val="0"/>
          <w:position w:val="0"/>
          <w:sz w:val="24"/>
          <w:shd w:val="clear" w:fill="auto"/>
        </w:rPr>
        <w:t>kronologisnya.</w:t>
      </w:r>
      <w:r>
        <w:rPr>
          <w:rFonts w:ascii="Segoe UI" w:hAnsi="Segoe UI" w:eastAsia="Segoe UI" w:cs="Segoe UI"/>
          <w:color w:val="auto"/>
          <w:spacing w:val="16"/>
          <w:position w:val="0"/>
          <w:sz w:val="24"/>
          <w:shd w:val="clear" w:fill="auto"/>
        </w:rPr>
        <w:t xml:space="preserve"> </w:t>
      </w:r>
      <w:r>
        <w:rPr>
          <w:rFonts w:ascii="Segoe UI" w:hAnsi="Segoe UI" w:eastAsia="Segoe UI" w:cs="Segoe UI"/>
          <w:color w:val="auto"/>
          <w:spacing w:val="0"/>
          <w:position w:val="0"/>
          <w:sz w:val="24"/>
          <w:shd w:val="clear" w:fill="auto"/>
        </w:rPr>
        <w:t>Tidak</w:t>
      </w:r>
      <w:r>
        <w:rPr>
          <w:rFonts w:ascii="Segoe UI" w:hAnsi="Segoe UI" w:eastAsia="Segoe UI" w:cs="Segoe UI"/>
          <w:color w:val="auto"/>
          <w:spacing w:val="20"/>
          <w:position w:val="0"/>
          <w:sz w:val="24"/>
          <w:shd w:val="clear" w:fill="auto"/>
        </w:rPr>
        <w:t xml:space="preserve"> </w:t>
      </w:r>
      <w:r>
        <w:rPr>
          <w:rFonts w:ascii="Segoe UI" w:hAnsi="Segoe UI" w:eastAsia="Segoe UI" w:cs="Segoe UI"/>
          <w:color w:val="auto"/>
          <w:spacing w:val="0"/>
          <w:position w:val="0"/>
          <w:sz w:val="24"/>
          <w:shd w:val="clear" w:fill="auto"/>
        </w:rPr>
        <w:t>ada</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hubungan</w:t>
      </w:r>
      <w:r>
        <w:rPr>
          <w:rFonts w:ascii="Segoe UI" w:hAnsi="Segoe UI" w:eastAsia="Segoe UI" w:cs="Segoe UI"/>
          <w:color w:val="auto"/>
          <w:spacing w:val="42"/>
          <w:position w:val="0"/>
          <w:sz w:val="24"/>
          <w:shd w:val="clear" w:fill="auto"/>
        </w:rPr>
        <w:t xml:space="preserve"> </w:t>
      </w:r>
      <w:r>
        <w:rPr>
          <w:rFonts w:ascii="Segoe UI" w:hAnsi="Segoe UI" w:eastAsia="Segoe UI" w:cs="Segoe UI"/>
          <w:color w:val="auto"/>
          <w:spacing w:val="0"/>
          <w:position w:val="0"/>
          <w:sz w:val="24"/>
          <w:shd w:val="clear" w:fill="auto"/>
        </w:rPr>
        <w:t>antara</w:t>
      </w:r>
      <w:r>
        <w:rPr>
          <w:rFonts w:ascii="Segoe UI" w:hAnsi="Segoe UI" w:eastAsia="Segoe UI" w:cs="Segoe UI"/>
          <w:color w:val="auto"/>
          <w:spacing w:val="43"/>
          <w:position w:val="0"/>
          <w:sz w:val="24"/>
          <w:shd w:val="clear" w:fill="auto"/>
        </w:rPr>
        <w:t xml:space="preserve"> </w:t>
      </w:r>
      <w:r>
        <w:rPr>
          <w:rFonts w:ascii="Segoe UI" w:hAnsi="Segoe UI" w:eastAsia="Segoe UI" w:cs="Segoe UI"/>
          <w:color w:val="auto"/>
          <w:spacing w:val="0"/>
          <w:position w:val="0"/>
          <w:sz w:val="24"/>
          <w:shd w:val="clear" w:fill="auto"/>
        </w:rPr>
        <w:t>nomerdokumen</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nomor</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versi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perangkat</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lunak.</w:t>
      </w:r>
    </w:p>
    <w:p w14:paraId="108D1497">
      <w:pPr>
        <w:spacing w:before="1" w:after="0" w:line="240" w:lineRule="auto"/>
        <w:ind w:left="0" w:right="0" w:firstLine="0"/>
        <w:jc w:val="left"/>
        <w:rPr>
          <w:rFonts w:ascii="Segoe UI" w:hAnsi="Segoe UI" w:eastAsia="Segoe UI" w:cs="Segoe UI"/>
          <w:color w:val="auto"/>
          <w:spacing w:val="0"/>
          <w:position w:val="0"/>
          <w:sz w:val="11"/>
          <w:shd w:val="clear" w:fill="auto"/>
        </w:rPr>
      </w:pPr>
    </w:p>
    <w:tbl>
      <w:tblPr>
        <w:tblStyle w:val="3"/>
        <w:tblW w:w="0" w:type="auto"/>
        <w:tblInd w:w="276" w:type="dxa"/>
        <w:tblLayout w:type="autofit"/>
        <w:tblCellMar>
          <w:top w:w="0" w:type="dxa"/>
          <w:left w:w="10" w:type="dxa"/>
          <w:bottom w:w="0" w:type="dxa"/>
          <w:right w:w="10" w:type="dxa"/>
        </w:tblCellMar>
      </w:tblPr>
      <w:tblGrid>
        <w:gridCol w:w="1506"/>
        <w:gridCol w:w="1700"/>
        <w:gridCol w:w="1597"/>
        <w:gridCol w:w="3235"/>
      </w:tblGrid>
      <w:tr w14:paraId="3AEEA702">
        <w:tblPrEx>
          <w:tblCellMar>
            <w:top w:w="0" w:type="dxa"/>
            <w:left w:w="10" w:type="dxa"/>
            <w:bottom w:w="0" w:type="dxa"/>
            <w:right w:w="10" w:type="dxa"/>
          </w:tblCellMar>
        </w:tblPrEx>
        <w:trPr>
          <w:trHeight w:val="0" w:hRule="atLeast"/>
        </w:trPr>
        <w:tc>
          <w:tcPr>
            <w:tcW w:w="1518" w:type="dxa"/>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6D3A7DEB">
            <w:pPr>
              <w:spacing w:before="58" w:after="0" w:line="240" w:lineRule="auto"/>
              <w:ind w:left="258" w:right="199" w:firstLine="259"/>
              <w:jc w:val="left"/>
              <w:rPr>
                <w:color w:val="auto"/>
                <w:position w:val="0"/>
                <w:shd w:val="clear" w:fill="auto"/>
              </w:rPr>
            </w:pPr>
            <w:r>
              <w:rPr>
                <w:rFonts w:ascii="Segoe UI" w:hAnsi="Segoe UI" w:eastAsia="Segoe UI" w:cs="Segoe UI"/>
                <w:color w:val="auto"/>
                <w:spacing w:val="0"/>
                <w:position w:val="0"/>
                <w:sz w:val="24"/>
                <w:shd w:val="clear" w:fill="auto"/>
              </w:rPr>
              <w:t>Versi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1"/>
                <w:position w:val="0"/>
                <w:sz w:val="24"/>
                <w:shd w:val="clear" w:fill="auto"/>
              </w:rPr>
              <w:t>Dokumen</w:t>
            </w:r>
          </w:p>
        </w:tc>
        <w:tc>
          <w:tcPr>
            <w:tcW w:w="2060" w:type="dxa"/>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2A173A11">
            <w:pPr>
              <w:spacing w:before="55" w:after="0" w:line="240" w:lineRule="auto"/>
              <w:ind w:left="622" w:right="0" w:firstLine="0"/>
              <w:jc w:val="left"/>
              <w:rPr>
                <w:color w:val="auto"/>
                <w:spacing w:val="0"/>
                <w:position w:val="0"/>
                <w:shd w:val="clear" w:fill="auto"/>
              </w:rPr>
            </w:pPr>
            <w:r>
              <w:rPr>
                <w:rFonts w:ascii="Segoe UI" w:hAnsi="Segoe UI" w:eastAsia="Segoe UI" w:cs="Segoe UI"/>
                <w:color w:val="auto"/>
                <w:spacing w:val="0"/>
                <w:position w:val="0"/>
                <w:sz w:val="24"/>
                <w:shd w:val="clear" w:fill="auto"/>
              </w:rPr>
              <w:t>Tanggal</w:t>
            </w:r>
          </w:p>
        </w:tc>
        <w:tc>
          <w:tcPr>
            <w:tcW w:w="1609" w:type="dxa"/>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7507CA7A">
            <w:pPr>
              <w:spacing w:before="58" w:after="0" w:line="240" w:lineRule="auto"/>
              <w:ind w:left="251" w:right="195" w:firstLine="220"/>
              <w:jc w:val="left"/>
              <w:rPr>
                <w:color w:val="auto"/>
                <w:position w:val="0"/>
                <w:shd w:val="clear" w:fill="auto"/>
              </w:rPr>
            </w:pPr>
            <w:r>
              <w:rPr>
                <w:rFonts w:ascii="Segoe UI" w:hAnsi="Segoe UI" w:eastAsia="Segoe UI" w:cs="Segoe UI"/>
                <w:color w:val="auto"/>
                <w:spacing w:val="0"/>
                <w:position w:val="0"/>
                <w:sz w:val="24"/>
                <w:shd w:val="clear" w:fill="auto"/>
              </w:rPr>
              <w:t>Alasan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1"/>
                <w:position w:val="0"/>
                <w:sz w:val="24"/>
                <w:shd w:val="clear" w:fill="auto"/>
              </w:rPr>
              <w:t>Perubahan</w:t>
            </w:r>
          </w:p>
        </w:tc>
        <w:tc>
          <w:tcPr>
            <w:tcW w:w="3645" w:type="dxa"/>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1974510B">
            <w:pPr>
              <w:spacing w:before="0" w:after="0" w:line="386" w:lineRule="auto"/>
              <w:ind w:left="958" w:right="907" w:firstLine="590"/>
              <w:jc w:val="left"/>
              <w:rPr>
                <w:color w:val="auto"/>
                <w:position w:val="0"/>
                <w:shd w:val="clear" w:fill="auto"/>
              </w:rPr>
            </w:pPr>
            <w:r>
              <w:rPr>
                <w:rFonts w:ascii="Segoe UI" w:hAnsi="Segoe UI" w:eastAsia="Segoe UI" w:cs="Segoe UI"/>
                <w:color w:val="auto"/>
                <w:spacing w:val="0"/>
                <w:position w:val="0"/>
                <w:sz w:val="24"/>
                <w:shd w:val="clear" w:fill="auto"/>
              </w:rPr>
              <w:t>Versi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Perangkat</w:t>
            </w:r>
            <w:r>
              <w:rPr>
                <w:rFonts w:ascii="Segoe UI" w:hAnsi="Segoe UI" w:eastAsia="Segoe UI" w:cs="Segoe UI"/>
                <w:color w:val="auto"/>
                <w:spacing w:val="-13"/>
                <w:position w:val="0"/>
                <w:sz w:val="24"/>
                <w:shd w:val="clear" w:fill="auto"/>
              </w:rPr>
              <w:t xml:space="preserve"> </w:t>
            </w:r>
            <w:r>
              <w:rPr>
                <w:rFonts w:ascii="Segoe UI" w:hAnsi="Segoe UI" w:eastAsia="Segoe UI" w:cs="Segoe UI"/>
                <w:color w:val="auto"/>
                <w:spacing w:val="0"/>
                <w:position w:val="0"/>
                <w:sz w:val="24"/>
                <w:shd w:val="clear" w:fill="auto"/>
              </w:rPr>
              <w:t>Lunak</w:t>
            </w:r>
          </w:p>
        </w:tc>
      </w:tr>
      <w:tr w14:paraId="23742086">
        <w:tblPrEx>
          <w:tblCellMar>
            <w:top w:w="0" w:type="dxa"/>
            <w:left w:w="10" w:type="dxa"/>
            <w:bottom w:w="0" w:type="dxa"/>
            <w:right w:w="10" w:type="dxa"/>
          </w:tblCellMar>
        </w:tblPrEx>
        <w:trPr>
          <w:trHeight w:val="0" w:hRule="atLeast"/>
        </w:trPr>
        <w:tc>
          <w:tcPr>
            <w:tcW w:w="1518"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47451FE4">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2060"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60A84F00">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1609"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317BE94F">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3645"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03DF1BD3">
            <w:pPr>
              <w:spacing w:before="0" w:after="0" w:line="240" w:lineRule="auto"/>
              <w:ind w:left="0" w:right="0" w:firstLine="0"/>
              <w:jc w:val="left"/>
              <w:rPr>
                <w:rFonts w:ascii="Calibri" w:hAnsi="Calibri" w:eastAsia="Calibri" w:cs="Calibri"/>
                <w:color w:val="auto"/>
                <w:spacing w:val="0"/>
                <w:position w:val="0"/>
                <w:sz w:val="22"/>
                <w:shd w:val="clear" w:fill="auto"/>
              </w:rPr>
            </w:pPr>
          </w:p>
        </w:tc>
      </w:tr>
    </w:tbl>
    <w:p w14:paraId="4A1F4E83">
      <w:pPr>
        <w:spacing w:before="272" w:after="0" w:line="240" w:lineRule="auto"/>
        <w:ind w:left="259" w:right="0" w:firstLine="0"/>
        <w:jc w:val="left"/>
        <w:rPr>
          <w:rFonts w:ascii="Segoe UI" w:hAnsi="Segoe UI" w:eastAsia="Segoe UI" w:cs="Segoe UI"/>
          <w:b/>
          <w:color w:val="auto"/>
          <w:spacing w:val="0"/>
          <w:position w:val="0"/>
          <w:sz w:val="24"/>
          <w:shd w:val="clear" w:fill="auto"/>
        </w:rPr>
      </w:pPr>
      <w:r>
        <w:rPr>
          <w:rFonts w:ascii="Segoe UI" w:hAnsi="Segoe UI" w:eastAsia="Segoe UI" w:cs="Segoe UI"/>
          <w:b/>
          <w:color w:val="auto"/>
          <w:spacing w:val="0"/>
          <w:position w:val="0"/>
          <w:sz w:val="24"/>
          <w:shd w:val="clear" w:fill="auto"/>
        </w:rPr>
        <w:t>Kontrol</w:t>
      </w:r>
      <w:r>
        <w:rPr>
          <w:rFonts w:ascii="Segoe UI" w:hAnsi="Segoe UI" w:eastAsia="Segoe UI" w:cs="Segoe UI"/>
          <w:b/>
          <w:color w:val="auto"/>
          <w:spacing w:val="-12"/>
          <w:position w:val="0"/>
          <w:sz w:val="24"/>
          <w:shd w:val="clear" w:fill="auto"/>
        </w:rPr>
        <w:t xml:space="preserve"> </w:t>
      </w:r>
      <w:r>
        <w:rPr>
          <w:rFonts w:ascii="Segoe UI" w:hAnsi="Segoe UI" w:eastAsia="Segoe UI" w:cs="Segoe UI"/>
          <w:b/>
          <w:color w:val="auto"/>
          <w:spacing w:val="0"/>
          <w:position w:val="0"/>
          <w:sz w:val="24"/>
          <w:shd w:val="clear" w:fill="auto"/>
        </w:rPr>
        <w:t>Revisi</w:t>
      </w:r>
      <w:r>
        <w:rPr>
          <w:rFonts w:ascii="Segoe UI" w:hAnsi="Segoe UI" w:eastAsia="Segoe UI" w:cs="Segoe UI"/>
          <w:b/>
          <w:color w:val="auto"/>
          <w:spacing w:val="-9"/>
          <w:position w:val="0"/>
          <w:sz w:val="24"/>
          <w:shd w:val="clear" w:fill="auto"/>
        </w:rPr>
        <w:t xml:space="preserve"> </w:t>
      </w:r>
      <w:r>
        <w:rPr>
          <w:rFonts w:ascii="Segoe UI" w:hAnsi="Segoe UI" w:eastAsia="Segoe UI" w:cs="Segoe UI"/>
          <w:b/>
          <w:color w:val="auto"/>
          <w:spacing w:val="0"/>
          <w:position w:val="0"/>
          <w:sz w:val="24"/>
          <w:shd w:val="clear" w:fill="auto"/>
        </w:rPr>
        <w:t>Dokumen</w:t>
      </w:r>
    </w:p>
    <w:p w14:paraId="159D1D86">
      <w:pPr>
        <w:spacing w:before="3" w:after="0" w:line="240" w:lineRule="auto"/>
        <w:ind w:left="259" w:right="619"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Seluruh</w:t>
      </w:r>
      <w:r>
        <w:rPr>
          <w:rFonts w:ascii="Segoe UI" w:hAnsi="Segoe UI" w:eastAsia="Segoe UI" w:cs="Segoe UI"/>
          <w:color w:val="auto"/>
          <w:spacing w:val="42"/>
          <w:position w:val="0"/>
          <w:sz w:val="24"/>
          <w:shd w:val="clear" w:fill="auto"/>
        </w:rPr>
        <w:t xml:space="preserve"> </w:t>
      </w:r>
      <w:r>
        <w:rPr>
          <w:rFonts w:ascii="Segoe UI" w:hAnsi="Segoe UI" w:eastAsia="Segoe UI" w:cs="Segoe UI"/>
          <w:color w:val="auto"/>
          <w:spacing w:val="0"/>
          <w:position w:val="0"/>
          <w:sz w:val="24"/>
          <w:shd w:val="clear" w:fill="auto"/>
        </w:rPr>
        <w:t>revisi</w:t>
      </w:r>
      <w:r>
        <w:rPr>
          <w:rFonts w:ascii="Segoe UI" w:hAnsi="Segoe UI" w:eastAsia="Segoe UI" w:cs="Segoe UI"/>
          <w:color w:val="auto"/>
          <w:spacing w:val="47"/>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45"/>
          <w:position w:val="0"/>
          <w:sz w:val="24"/>
          <w:shd w:val="clear" w:fill="auto"/>
        </w:rPr>
        <w:t xml:space="preserve"> </w:t>
      </w:r>
      <w:r>
        <w:rPr>
          <w:rFonts w:ascii="Segoe UI" w:hAnsi="Segoe UI" w:eastAsia="Segoe UI" w:cs="Segoe UI"/>
          <w:color w:val="auto"/>
          <w:spacing w:val="0"/>
          <w:position w:val="0"/>
          <w:sz w:val="24"/>
          <w:shd w:val="clear" w:fill="auto"/>
        </w:rPr>
        <w:t>telah</w:t>
      </w:r>
      <w:r>
        <w:rPr>
          <w:rFonts w:ascii="Segoe UI" w:hAnsi="Segoe UI" w:eastAsia="Segoe UI" w:cs="Segoe UI"/>
          <w:color w:val="auto"/>
          <w:spacing w:val="46"/>
          <w:position w:val="0"/>
          <w:sz w:val="24"/>
          <w:shd w:val="clear" w:fill="auto"/>
        </w:rPr>
        <w:t xml:space="preserve"> </w:t>
      </w:r>
      <w:r>
        <w:rPr>
          <w:rFonts w:ascii="Segoe UI" w:hAnsi="Segoe UI" w:eastAsia="Segoe UI" w:cs="Segoe UI"/>
          <w:color w:val="auto"/>
          <w:spacing w:val="0"/>
          <w:position w:val="0"/>
          <w:sz w:val="24"/>
          <w:shd w:val="clear" w:fill="auto"/>
        </w:rPr>
        <w:t>dilakukan</w:t>
      </w:r>
      <w:r>
        <w:rPr>
          <w:rFonts w:ascii="Segoe UI" w:hAnsi="Segoe UI" w:eastAsia="Segoe UI" w:cs="Segoe UI"/>
          <w:color w:val="auto"/>
          <w:spacing w:val="43"/>
          <w:position w:val="0"/>
          <w:sz w:val="24"/>
          <w:shd w:val="clear" w:fill="auto"/>
        </w:rPr>
        <w:t xml:space="preserve"> </w:t>
      </w:r>
      <w:r>
        <w:rPr>
          <w:rFonts w:ascii="Segoe UI" w:hAnsi="Segoe UI" w:eastAsia="Segoe UI" w:cs="Segoe UI"/>
          <w:color w:val="auto"/>
          <w:spacing w:val="0"/>
          <w:position w:val="0"/>
          <w:sz w:val="24"/>
          <w:shd w:val="clear" w:fill="auto"/>
        </w:rPr>
        <w:t>pada</w:t>
      </w:r>
      <w:r>
        <w:rPr>
          <w:rFonts w:ascii="Segoe UI" w:hAnsi="Segoe UI" w:eastAsia="Segoe UI" w:cs="Segoe UI"/>
          <w:color w:val="auto"/>
          <w:spacing w:val="43"/>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46"/>
          <w:position w:val="0"/>
          <w:sz w:val="24"/>
          <w:shd w:val="clear" w:fill="auto"/>
        </w:rPr>
        <w:t xml:space="preserve"> </w:t>
      </w:r>
      <w:r>
        <w:rPr>
          <w:rFonts w:ascii="Segoe UI" w:hAnsi="Segoe UI" w:eastAsia="Segoe UI" w:cs="Segoe UI"/>
          <w:color w:val="auto"/>
          <w:spacing w:val="0"/>
          <w:position w:val="0"/>
          <w:sz w:val="24"/>
          <w:shd w:val="clear" w:fill="auto"/>
        </w:rPr>
        <w:t>ini,</w:t>
      </w:r>
      <w:r>
        <w:rPr>
          <w:rFonts w:ascii="Segoe UI" w:hAnsi="Segoe UI" w:eastAsia="Segoe UI" w:cs="Segoe UI"/>
          <w:color w:val="auto"/>
          <w:spacing w:val="48"/>
          <w:position w:val="0"/>
          <w:sz w:val="24"/>
          <w:shd w:val="clear" w:fill="auto"/>
        </w:rPr>
        <w:t xml:space="preserve"> </w:t>
      </w:r>
      <w:r>
        <w:rPr>
          <w:rFonts w:ascii="Segoe UI" w:hAnsi="Segoe UI" w:eastAsia="Segoe UI" w:cs="Segoe UI"/>
          <w:color w:val="auto"/>
          <w:spacing w:val="0"/>
          <w:position w:val="0"/>
          <w:sz w:val="24"/>
          <w:shd w:val="clear" w:fill="auto"/>
        </w:rPr>
        <w:t>dapat</w:t>
      </w:r>
      <w:r>
        <w:rPr>
          <w:rFonts w:ascii="Segoe UI" w:hAnsi="Segoe UI" w:eastAsia="Segoe UI" w:cs="Segoe UI"/>
          <w:color w:val="auto"/>
          <w:spacing w:val="44"/>
          <w:position w:val="0"/>
          <w:sz w:val="24"/>
          <w:shd w:val="clear" w:fill="auto"/>
        </w:rPr>
        <w:t xml:space="preserve"> </w:t>
      </w:r>
      <w:r>
        <w:rPr>
          <w:rFonts w:ascii="Segoe UI" w:hAnsi="Segoe UI" w:eastAsia="Segoe UI" w:cs="Segoe UI"/>
          <w:color w:val="auto"/>
          <w:spacing w:val="0"/>
          <w:position w:val="0"/>
          <w:sz w:val="24"/>
          <w:shd w:val="clear" w:fill="auto"/>
        </w:rPr>
        <w:t>diikuti</w:t>
      </w:r>
      <w:r>
        <w:rPr>
          <w:rFonts w:ascii="Segoe UI" w:hAnsi="Segoe UI" w:eastAsia="Segoe UI" w:cs="Segoe UI"/>
          <w:color w:val="auto"/>
          <w:spacing w:val="44"/>
          <w:position w:val="0"/>
          <w:sz w:val="24"/>
          <w:shd w:val="clear" w:fill="auto"/>
        </w:rPr>
        <w:t xml:space="preserve"> </w:t>
      </w:r>
      <w:r>
        <w:rPr>
          <w:rFonts w:ascii="Segoe UI" w:hAnsi="Segoe UI" w:eastAsia="Segoe UI" w:cs="Segoe UI"/>
          <w:color w:val="auto"/>
          <w:spacing w:val="0"/>
          <w:position w:val="0"/>
          <w:sz w:val="24"/>
          <w:shd w:val="clear" w:fill="auto"/>
        </w:rPr>
        <w:t>pada</w:t>
      </w:r>
      <w:r>
        <w:rPr>
          <w:rFonts w:ascii="Segoe UI" w:hAnsi="Segoe UI" w:eastAsia="Segoe UI" w:cs="Segoe UI"/>
          <w:color w:val="auto"/>
          <w:spacing w:val="45"/>
          <w:position w:val="0"/>
          <w:sz w:val="24"/>
          <w:shd w:val="clear" w:fill="auto"/>
        </w:rPr>
        <w:t xml:space="preserve"> </w:t>
      </w:r>
      <w:r>
        <w:rPr>
          <w:rFonts w:ascii="Segoe UI" w:hAnsi="Segoe UI" w:eastAsia="Segoe UI" w:cs="Segoe UI"/>
          <w:color w:val="auto"/>
          <w:spacing w:val="0"/>
          <w:position w:val="0"/>
          <w:sz w:val="24"/>
          <w:shd w:val="clear" w:fill="auto"/>
        </w:rPr>
        <w:t>tabel</w:t>
      </w:r>
      <w:r>
        <w:rPr>
          <w:rFonts w:ascii="Segoe UI" w:hAnsi="Segoe UI" w:eastAsia="Segoe UI" w:cs="Segoe UI"/>
          <w:color w:val="auto"/>
          <w:spacing w:val="-62"/>
          <w:position w:val="0"/>
          <w:sz w:val="24"/>
          <w:shd w:val="clear" w:fill="auto"/>
        </w:rPr>
        <w:t xml:space="preserve"> </w:t>
      </w:r>
      <w:r>
        <w:rPr>
          <w:rFonts w:ascii="Segoe UI" w:hAnsi="Segoe UI" w:eastAsia="Segoe UI" w:cs="Segoe UI"/>
          <w:color w:val="auto"/>
          <w:spacing w:val="0"/>
          <w:position w:val="0"/>
          <w:sz w:val="24"/>
          <w:shd w:val="clear" w:fill="auto"/>
        </w:rPr>
        <w:t>berikut</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w:t>
      </w:r>
    </w:p>
    <w:p w14:paraId="1C1B2D2D">
      <w:pPr>
        <w:spacing w:before="0" w:after="1" w:line="240" w:lineRule="auto"/>
        <w:ind w:left="0" w:right="0" w:firstLine="0"/>
        <w:jc w:val="left"/>
        <w:rPr>
          <w:rFonts w:ascii="Segoe UI" w:hAnsi="Segoe UI" w:eastAsia="Segoe UI" w:cs="Segoe UI"/>
          <w:color w:val="auto"/>
          <w:spacing w:val="0"/>
          <w:position w:val="0"/>
          <w:sz w:val="17"/>
          <w:shd w:val="clear" w:fill="auto"/>
        </w:rPr>
      </w:pPr>
    </w:p>
    <w:tbl>
      <w:tblPr>
        <w:tblStyle w:val="3"/>
        <w:tblW w:w="0" w:type="auto"/>
        <w:tblInd w:w="252" w:type="dxa"/>
        <w:tblLayout w:type="autofit"/>
        <w:tblCellMar>
          <w:top w:w="0" w:type="dxa"/>
          <w:left w:w="10" w:type="dxa"/>
          <w:bottom w:w="0" w:type="dxa"/>
          <w:right w:w="10" w:type="dxa"/>
        </w:tblCellMar>
      </w:tblPr>
      <w:tblGrid>
        <w:gridCol w:w="1505"/>
        <w:gridCol w:w="1406"/>
        <w:gridCol w:w="2488"/>
        <w:gridCol w:w="2663"/>
      </w:tblGrid>
      <w:tr w14:paraId="3CDE9D75">
        <w:tblPrEx>
          <w:tblCellMar>
            <w:top w:w="0" w:type="dxa"/>
            <w:left w:w="10" w:type="dxa"/>
            <w:bottom w:w="0" w:type="dxa"/>
            <w:right w:w="10" w:type="dxa"/>
          </w:tblCellMar>
        </w:tblPrEx>
        <w:trPr>
          <w:trHeight w:val="0" w:hRule="atLeast"/>
        </w:trPr>
        <w:tc>
          <w:tcPr>
            <w:tcW w:w="1513" w:type="dxa"/>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691F4767">
            <w:pPr>
              <w:spacing w:before="41" w:after="0" w:line="240" w:lineRule="auto"/>
              <w:ind w:left="474" w:right="341" w:hanging="68"/>
              <w:jc w:val="left"/>
              <w:rPr>
                <w:color w:val="auto"/>
                <w:position w:val="0"/>
                <w:shd w:val="clear" w:fill="auto"/>
              </w:rPr>
            </w:pPr>
            <w:r>
              <w:rPr>
                <w:rFonts w:ascii="Segoe UI" w:hAnsi="Segoe UI" w:eastAsia="Segoe UI" w:cs="Segoe UI"/>
                <w:color w:val="auto"/>
                <w:spacing w:val="-1"/>
                <w:position w:val="0"/>
                <w:sz w:val="24"/>
                <w:shd w:val="clear" w:fill="auto"/>
              </w:rPr>
              <w:t>Nomer</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Revisi</w:t>
            </w:r>
          </w:p>
        </w:tc>
        <w:tc>
          <w:tcPr>
            <w:tcW w:w="1528" w:type="dxa"/>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717954DF">
            <w:pPr>
              <w:spacing w:before="58" w:after="0" w:line="240" w:lineRule="auto"/>
              <w:ind w:left="358" w:right="0" w:firstLine="0"/>
              <w:jc w:val="left"/>
              <w:rPr>
                <w:color w:val="auto"/>
                <w:spacing w:val="0"/>
                <w:position w:val="0"/>
                <w:shd w:val="clear" w:fill="auto"/>
              </w:rPr>
            </w:pPr>
            <w:r>
              <w:rPr>
                <w:rFonts w:ascii="Segoe UI" w:hAnsi="Segoe UI" w:eastAsia="Segoe UI" w:cs="Segoe UI"/>
                <w:color w:val="auto"/>
                <w:spacing w:val="0"/>
                <w:position w:val="0"/>
                <w:sz w:val="24"/>
                <w:shd w:val="clear" w:fill="auto"/>
              </w:rPr>
              <w:t>Tanggal</w:t>
            </w:r>
          </w:p>
        </w:tc>
        <w:tc>
          <w:tcPr>
            <w:tcW w:w="2977" w:type="dxa"/>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5F867438">
            <w:pPr>
              <w:spacing w:before="58" w:after="0" w:line="240" w:lineRule="auto"/>
              <w:ind w:left="750" w:right="0" w:firstLine="0"/>
              <w:jc w:val="left"/>
              <w:rPr>
                <w:color w:val="auto"/>
                <w:position w:val="0"/>
                <w:shd w:val="clear" w:fill="auto"/>
              </w:rPr>
            </w:pPr>
            <w:r>
              <w:rPr>
                <w:rFonts w:ascii="Segoe UI" w:hAnsi="Segoe UI" w:eastAsia="Segoe UI" w:cs="Segoe UI"/>
                <w:color w:val="auto"/>
                <w:spacing w:val="0"/>
                <w:position w:val="0"/>
                <w:sz w:val="24"/>
                <w:shd w:val="clear" w:fill="auto"/>
              </w:rPr>
              <w:t>Diperiksa</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oleh</w:t>
            </w:r>
          </w:p>
        </w:tc>
        <w:tc>
          <w:tcPr>
            <w:tcW w:w="2862" w:type="dxa"/>
            <w:tcBorders>
              <w:top w:val="single" w:color="7A818A" w:sz="6" w:space="0"/>
              <w:left w:val="single" w:color="7A818A" w:sz="6" w:space="0"/>
              <w:bottom w:val="single" w:color="7A818A" w:sz="6" w:space="0"/>
              <w:right w:val="single" w:color="7A818A" w:sz="6" w:space="0"/>
            </w:tcBorders>
            <w:shd w:val="clear" w:color="auto" w:fill="E1E8FF"/>
            <w:tcMar>
              <w:left w:w="0" w:type="dxa"/>
              <w:right w:w="0" w:type="dxa"/>
            </w:tcMar>
            <w:vAlign w:val="top"/>
          </w:tcPr>
          <w:p w14:paraId="31831F74">
            <w:pPr>
              <w:spacing w:before="41" w:after="0" w:line="240" w:lineRule="auto"/>
              <w:ind w:left="1073" w:right="222" w:hanging="495"/>
              <w:jc w:val="left"/>
              <w:rPr>
                <w:color w:val="auto"/>
                <w:position w:val="0"/>
                <w:shd w:val="clear" w:fill="auto"/>
              </w:rPr>
            </w:pPr>
            <w:r>
              <w:rPr>
                <w:rFonts w:ascii="Segoe UI" w:hAnsi="Segoe UI" w:eastAsia="Segoe UI" w:cs="Segoe UI"/>
                <w:color w:val="auto"/>
                <w:spacing w:val="-1"/>
                <w:position w:val="0"/>
                <w:sz w:val="24"/>
                <w:shd w:val="clear" w:fill="auto"/>
              </w:rPr>
              <w:t xml:space="preserve">Keterangan </w:t>
            </w:r>
            <w:r>
              <w:rPr>
                <w:rFonts w:ascii="Segoe UI" w:hAnsi="Segoe UI" w:eastAsia="Segoe UI" w:cs="Segoe UI"/>
                <w:color w:val="auto"/>
                <w:spacing w:val="0"/>
                <w:position w:val="0"/>
                <w:sz w:val="24"/>
                <w:shd w:val="clear" w:fill="auto"/>
              </w:rPr>
              <w:t>singkat</w:t>
            </w:r>
            <w:r>
              <w:rPr>
                <w:rFonts w:ascii="Segoe UI" w:hAnsi="Segoe UI" w:eastAsia="Segoe UI" w:cs="Segoe UI"/>
                <w:color w:val="auto"/>
                <w:spacing w:val="-64"/>
                <w:position w:val="0"/>
                <w:sz w:val="24"/>
                <w:shd w:val="clear" w:fill="auto"/>
              </w:rPr>
              <w:t xml:space="preserve"> </w:t>
            </w:r>
            <w:r>
              <w:rPr>
                <w:rFonts w:ascii="Segoe UI" w:hAnsi="Segoe UI" w:eastAsia="Segoe UI" w:cs="Segoe UI"/>
                <w:color w:val="auto"/>
                <w:spacing w:val="0"/>
                <w:position w:val="0"/>
                <w:sz w:val="24"/>
                <w:shd w:val="clear" w:fill="auto"/>
              </w:rPr>
              <w:t>perbaikan</w:t>
            </w:r>
          </w:p>
        </w:tc>
      </w:tr>
      <w:tr w14:paraId="1EE69E4D">
        <w:tblPrEx>
          <w:tblCellMar>
            <w:top w:w="0" w:type="dxa"/>
            <w:left w:w="10" w:type="dxa"/>
            <w:bottom w:w="0" w:type="dxa"/>
            <w:right w:w="10" w:type="dxa"/>
          </w:tblCellMar>
        </w:tblPrEx>
        <w:trPr>
          <w:trHeight w:val="0" w:hRule="atLeast"/>
        </w:trPr>
        <w:tc>
          <w:tcPr>
            <w:tcW w:w="1513"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397BD359">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1528"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5FAB7A44">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2977"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347E67EF">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2862"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7E00FCE6">
            <w:pPr>
              <w:spacing w:before="0" w:after="0" w:line="240" w:lineRule="auto"/>
              <w:ind w:left="0" w:right="0" w:firstLine="0"/>
              <w:jc w:val="left"/>
              <w:rPr>
                <w:rFonts w:ascii="Calibri" w:hAnsi="Calibri" w:eastAsia="Calibri" w:cs="Calibri"/>
                <w:color w:val="auto"/>
                <w:spacing w:val="0"/>
                <w:position w:val="0"/>
                <w:sz w:val="22"/>
                <w:shd w:val="clear" w:fill="auto"/>
              </w:rPr>
            </w:pPr>
          </w:p>
        </w:tc>
      </w:tr>
      <w:tr w14:paraId="0F3B18D1">
        <w:tblPrEx>
          <w:tblCellMar>
            <w:top w:w="0" w:type="dxa"/>
            <w:left w:w="10" w:type="dxa"/>
            <w:bottom w:w="0" w:type="dxa"/>
            <w:right w:w="10" w:type="dxa"/>
          </w:tblCellMar>
        </w:tblPrEx>
        <w:trPr>
          <w:trHeight w:val="0" w:hRule="atLeast"/>
        </w:trPr>
        <w:tc>
          <w:tcPr>
            <w:tcW w:w="1513"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3C1741C2">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1528"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12DD0EDF">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2977"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324E2DA0">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2862" w:type="dxa"/>
            <w:tcBorders>
              <w:top w:val="single" w:color="7A818A" w:sz="6" w:space="0"/>
              <w:left w:val="single" w:color="7A818A" w:sz="6" w:space="0"/>
              <w:bottom w:val="single" w:color="7A818A" w:sz="6" w:space="0"/>
              <w:right w:val="single" w:color="7A818A" w:sz="6" w:space="0"/>
            </w:tcBorders>
            <w:shd w:val="clear" w:color="000000" w:fill="FFFFFF"/>
            <w:tcMar>
              <w:left w:w="0" w:type="dxa"/>
              <w:right w:w="0" w:type="dxa"/>
            </w:tcMar>
            <w:vAlign w:val="top"/>
          </w:tcPr>
          <w:p w14:paraId="258C07FF">
            <w:pPr>
              <w:spacing w:before="0" w:after="0" w:line="240" w:lineRule="auto"/>
              <w:ind w:left="0" w:right="0" w:firstLine="0"/>
              <w:jc w:val="left"/>
              <w:rPr>
                <w:rFonts w:ascii="Calibri" w:hAnsi="Calibri" w:eastAsia="Calibri" w:cs="Calibri"/>
                <w:color w:val="auto"/>
                <w:spacing w:val="0"/>
                <w:position w:val="0"/>
                <w:sz w:val="22"/>
                <w:shd w:val="clear" w:fill="auto"/>
              </w:rPr>
            </w:pPr>
          </w:p>
        </w:tc>
      </w:tr>
    </w:tbl>
    <w:p w14:paraId="099CA4F0">
      <w:pPr>
        <w:spacing w:before="0" w:after="0" w:line="240" w:lineRule="auto"/>
        <w:ind w:left="0" w:right="0" w:firstLine="0"/>
        <w:jc w:val="left"/>
        <w:rPr>
          <w:rFonts w:ascii="Segoe UI" w:hAnsi="Segoe UI" w:eastAsia="Segoe UI" w:cs="Segoe UI"/>
          <w:color w:val="auto"/>
          <w:spacing w:val="0"/>
          <w:position w:val="0"/>
          <w:sz w:val="13"/>
          <w:shd w:val="clear" w:fill="auto"/>
        </w:rPr>
      </w:pPr>
    </w:p>
    <w:p w14:paraId="12B9BC0D">
      <w:pPr>
        <w:spacing w:before="0" w:after="0" w:line="240" w:lineRule="auto"/>
        <w:ind w:left="0" w:right="0" w:firstLine="0"/>
        <w:jc w:val="left"/>
        <w:rPr>
          <w:rFonts w:ascii="Segoe UI" w:hAnsi="Segoe UI" w:eastAsia="Segoe UI" w:cs="Segoe UI"/>
          <w:color w:val="auto"/>
          <w:spacing w:val="0"/>
          <w:position w:val="0"/>
          <w:sz w:val="22"/>
          <w:shd w:val="clear" w:fill="auto"/>
        </w:rPr>
      </w:pPr>
    </w:p>
    <w:p w14:paraId="3C8F82D7">
      <w:pPr>
        <w:spacing w:before="102" w:after="0" w:line="240" w:lineRule="auto"/>
        <w:ind w:left="259" w:right="0" w:firstLine="0"/>
        <w:jc w:val="left"/>
        <w:rPr>
          <w:rFonts w:ascii="Segoe UI" w:hAnsi="Segoe UI" w:eastAsia="Segoe UI" w:cs="Segoe UI"/>
          <w:color w:val="auto"/>
          <w:spacing w:val="0"/>
          <w:position w:val="0"/>
          <w:sz w:val="28"/>
          <w:shd w:val="clear" w:fill="auto"/>
        </w:rPr>
      </w:pPr>
      <w:r>
        <w:rPr>
          <w:rFonts w:ascii="Segoe UI" w:hAnsi="Segoe UI" w:eastAsia="Segoe UI" w:cs="Segoe UI"/>
          <w:color w:val="auto"/>
          <w:spacing w:val="0"/>
          <w:position w:val="0"/>
          <w:sz w:val="28"/>
          <w:shd w:val="clear" w:fill="auto"/>
        </w:rPr>
        <w:t xml:space="preserve"> </w:t>
      </w:r>
    </w:p>
    <w:p w14:paraId="5BCC2AAA">
      <w:pPr>
        <w:spacing w:before="102" w:after="0" w:line="240" w:lineRule="auto"/>
        <w:ind w:left="259" w:right="0" w:firstLine="0"/>
        <w:jc w:val="left"/>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PENDAHULUAN</w:t>
      </w:r>
    </w:p>
    <w:p w14:paraId="309833E1">
      <w:pPr>
        <w:spacing w:before="102" w:after="0" w:line="240" w:lineRule="auto"/>
        <w:ind w:left="259" w:right="0" w:firstLine="0"/>
        <w:jc w:val="left"/>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Tujuan</w:t>
      </w:r>
    </w:p>
    <w:p w14:paraId="1BBDEE30">
      <w:pPr>
        <w:spacing w:before="102" w:after="0" w:line="240" w:lineRule="auto"/>
        <w:ind w:left="259" w:right="0" w:firstLine="0"/>
        <w:jc w:val="left"/>
        <w:rPr>
          <w:rFonts w:ascii="Segoe UI" w:hAnsi="Segoe UI" w:eastAsia="Segoe UI" w:cs="Segoe UI"/>
          <w:color w:val="auto"/>
          <w:spacing w:val="0"/>
          <w:position w:val="0"/>
          <w:sz w:val="28"/>
          <w:shd w:val="clear" w:fill="auto"/>
        </w:rPr>
      </w:pPr>
      <w:r>
        <w:rPr>
          <w:rFonts w:ascii="Segoe UI" w:hAnsi="Segoe UI" w:eastAsia="Segoe UI" w:cs="Segoe UI"/>
          <w:color w:val="auto"/>
          <w:spacing w:val="0"/>
          <w:position w:val="0"/>
          <w:sz w:val="28"/>
          <w:shd w:val="clear" w:fill="auto"/>
        </w:rPr>
        <w:t>SRS adalah dokumen komprehensif yang menjelaskan secara rinci fungsi, fitur, batasan, dan lingkup aplikasi yang akan dikembangkan. Dokumen Spesifikasi Kebutuhan Perangkat Lunak (Software Requirement Specification - SRS) untuk aplikasi Surat Perintah Perjalanan Dinas Digital memiliki beberapa tujuan utama. Berikut adalah tujuan utama pembuatan SRS untuk aplikasi tersebut:</w:t>
      </w:r>
    </w:p>
    <w:p w14:paraId="3C508FBE">
      <w:pPr>
        <w:numPr>
          <w:ilvl w:val="0"/>
          <w:numId w:val="1"/>
        </w:numPr>
        <w:spacing w:before="102" w:after="0" w:line="240" w:lineRule="auto"/>
        <w:ind w:left="979" w:right="0" w:hanging="360"/>
        <w:jc w:val="left"/>
        <w:rPr>
          <w:rFonts w:ascii="Segoe UI" w:hAnsi="Segoe UI" w:eastAsia="Segoe UI" w:cs="Segoe UI"/>
          <w:color w:val="auto"/>
          <w:spacing w:val="0"/>
          <w:position w:val="0"/>
          <w:sz w:val="28"/>
          <w:shd w:val="clear" w:fill="auto"/>
        </w:rPr>
      </w:pPr>
      <w:r>
        <w:rPr>
          <w:rFonts w:ascii="Segoe UI" w:hAnsi="Segoe UI" w:eastAsia="Segoe UI" w:cs="Segoe UI"/>
          <w:color w:val="auto"/>
          <w:spacing w:val="0"/>
          <w:position w:val="0"/>
          <w:sz w:val="28"/>
          <w:shd w:val="clear" w:fill="auto"/>
        </w:rPr>
        <w:t xml:space="preserve">Definisi Kebutuhan: Menentukan secara detail kebutuhan pengguna dan sistem untuk memastikan bahwa aplikasi yang dikembangkan sesuai dengan kebutuhan pengguna dan operasional perusahaan. </w:t>
      </w:r>
    </w:p>
    <w:p w14:paraId="7C12D0B0">
      <w:pPr>
        <w:numPr>
          <w:ilvl w:val="0"/>
          <w:numId w:val="1"/>
        </w:numPr>
        <w:spacing w:before="102" w:after="0" w:line="240" w:lineRule="auto"/>
        <w:ind w:left="979" w:right="0" w:hanging="360"/>
        <w:jc w:val="left"/>
        <w:rPr>
          <w:rFonts w:ascii="Segoe UI" w:hAnsi="Segoe UI" w:eastAsia="Segoe UI" w:cs="Segoe UI"/>
          <w:color w:val="auto"/>
          <w:spacing w:val="0"/>
          <w:position w:val="0"/>
          <w:sz w:val="28"/>
          <w:shd w:val="clear" w:fill="auto"/>
        </w:rPr>
      </w:pPr>
      <w:r>
        <w:rPr>
          <w:rFonts w:ascii="Segoe UI" w:hAnsi="Segoe UI" w:eastAsia="Segoe UI" w:cs="Segoe UI"/>
          <w:color w:val="auto"/>
          <w:spacing w:val="0"/>
          <w:position w:val="0"/>
          <w:sz w:val="28"/>
          <w:shd w:val="clear" w:fill="auto"/>
        </w:rPr>
        <w:t>Dasar Perancangan: Menyediakan dasar yang jelas untuk perancangan lebih lanjut dari aplikasi. SRS berfungsi sebagai titik referensi untuk arsitektur sistem, desain antarmuka pengguna, dan pilihan teknologi, memastikan bahwa semua elemen dirancang untuk memenuhi kebutuhan yang diidentifikasi.</w:t>
      </w:r>
    </w:p>
    <w:p w14:paraId="7D639F81">
      <w:pPr>
        <w:numPr>
          <w:ilvl w:val="0"/>
          <w:numId w:val="1"/>
        </w:numPr>
        <w:spacing w:before="102" w:after="0" w:line="240" w:lineRule="auto"/>
        <w:ind w:left="979" w:right="0" w:hanging="360"/>
        <w:jc w:val="left"/>
        <w:rPr>
          <w:rFonts w:ascii="Segoe UI" w:hAnsi="Segoe UI" w:eastAsia="Segoe UI" w:cs="Segoe UI"/>
          <w:color w:val="auto"/>
          <w:spacing w:val="0"/>
          <w:position w:val="0"/>
          <w:sz w:val="28"/>
          <w:shd w:val="clear" w:fill="auto"/>
        </w:rPr>
      </w:pPr>
      <w:r>
        <w:rPr>
          <w:rFonts w:ascii="Segoe UI" w:hAnsi="Segoe UI" w:eastAsia="Segoe UI" w:cs="Segoe UI"/>
          <w:color w:val="auto"/>
          <w:spacing w:val="0"/>
          <w:position w:val="0"/>
          <w:sz w:val="28"/>
          <w:shd w:val="clear" w:fill="auto"/>
        </w:rPr>
        <w:t>Panduan Pengembangan: Memberikan panduan yang jelas bagi tim pengembang software, termasuk programmer, desainer UI/UX, dan tester. Dokumen ini memastikan semua anggota tim bekerja menuju tujuan yang sama dan memahami fungsi yang harus dikembangkan serta bagaimana mereka harus berinteraksi.</w:t>
      </w:r>
    </w:p>
    <w:p w14:paraId="3905A1FA">
      <w:pPr>
        <w:spacing w:before="102" w:after="0" w:line="240" w:lineRule="auto"/>
        <w:ind w:left="259" w:right="0" w:firstLine="0"/>
        <w:jc w:val="left"/>
        <w:rPr>
          <w:rFonts w:ascii="Segoe UI" w:hAnsi="Segoe UI" w:eastAsia="Segoe UI" w:cs="Segoe UI"/>
          <w:color w:val="auto"/>
          <w:spacing w:val="0"/>
          <w:position w:val="0"/>
          <w:sz w:val="28"/>
          <w:shd w:val="clear" w:fill="auto"/>
        </w:rPr>
      </w:pPr>
      <w:r>
        <w:rPr>
          <w:rFonts w:ascii="Segoe UI" w:hAnsi="Segoe UI" w:eastAsia="Segoe UI" w:cs="Segoe UI"/>
          <w:color w:val="auto"/>
          <w:spacing w:val="0"/>
          <w:position w:val="0"/>
          <w:sz w:val="28"/>
          <w:shd w:val="clear" w:fill="auto"/>
        </w:rPr>
        <w:t>Secara keseluruhan, SRS Dokumen adalah alat penting dalam proses pengembangan perangkat lunak yang membantu memastikan bahwa aplikasi yang dikembangkan memenuhi kebutuhan pengguna dan perusahaan secara akurat. Hal Ini bermanfaat baik untuk pemeliharaan sistem yang berkelanjutan maupun untuk pengembangan fitur baru.</w:t>
      </w:r>
    </w:p>
    <w:p w14:paraId="309A772F">
      <w:pPr>
        <w:spacing w:before="102" w:after="0" w:line="240" w:lineRule="auto"/>
        <w:ind w:left="259" w:right="0" w:firstLine="0"/>
        <w:jc w:val="left"/>
        <w:rPr>
          <w:rFonts w:ascii="Segoe UI" w:hAnsi="Segoe UI" w:eastAsia="Segoe UI" w:cs="Segoe UI"/>
          <w:color w:val="auto"/>
          <w:spacing w:val="0"/>
          <w:position w:val="0"/>
          <w:sz w:val="28"/>
          <w:shd w:val="clear" w:fill="auto"/>
        </w:rPr>
      </w:pPr>
    </w:p>
    <w:p w14:paraId="54756D86">
      <w:pPr>
        <w:spacing w:before="102" w:after="0" w:line="240" w:lineRule="auto"/>
        <w:ind w:left="259" w:right="0" w:firstLine="0"/>
        <w:jc w:val="left"/>
        <w:rPr>
          <w:rFonts w:ascii="Segoe UI" w:hAnsi="Segoe UI" w:eastAsia="Segoe UI" w:cs="Segoe UI"/>
          <w:color w:val="auto"/>
          <w:spacing w:val="0"/>
          <w:position w:val="0"/>
          <w:sz w:val="28"/>
          <w:shd w:val="clear" w:fill="auto"/>
        </w:rPr>
      </w:pPr>
    </w:p>
    <w:p w14:paraId="02CB3DE2">
      <w:pPr>
        <w:spacing w:before="102" w:after="0" w:line="240" w:lineRule="auto"/>
        <w:ind w:left="259" w:right="0" w:firstLine="0"/>
        <w:jc w:val="left"/>
        <w:rPr>
          <w:rFonts w:ascii="Segoe UI" w:hAnsi="Segoe UI" w:eastAsia="Segoe UI" w:cs="Segoe UI"/>
          <w:color w:val="auto"/>
          <w:spacing w:val="0"/>
          <w:position w:val="0"/>
          <w:sz w:val="28"/>
          <w:shd w:val="clear" w:fill="auto"/>
        </w:rPr>
      </w:pPr>
    </w:p>
    <w:p w14:paraId="745C2F20">
      <w:pPr>
        <w:spacing w:before="102" w:after="0" w:line="240" w:lineRule="auto"/>
        <w:ind w:left="259" w:right="0" w:firstLine="0"/>
        <w:jc w:val="left"/>
        <w:rPr>
          <w:rFonts w:ascii="Segoe UI" w:hAnsi="Segoe UI" w:eastAsia="Segoe UI" w:cs="Segoe UI"/>
          <w:color w:val="auto"/>
          <w:spacing w:val="0"/>
          <w:position w:val="0"/>
          <w:sz w:val="28"/>
          <w:shd w:val="clear" w:fill="auto"/>
        </w:rPr>
      </w:pPr>
    </w:p>
    <w:p w14:paraId="403761F6">
      <w:pPr>
        <w:spacing w:before="0" w:after="0" w:line="240" w:lineRule="auto"/>
        <w:ind w:left="0" w:right="0" w:firstLine="0"/>
        <w:jc w:val="left"/>
        <w:rPr>
          <w:rFonts w:ascii="Segoe UI" w:hAnsi="Segoe UI" w:eastAsia="Segoe UI" w:cs="Segoe UI"/>
          <w:color w:val="auto"/>
          <w:spacing w:val="0"/>
          <w:position w:val="0"/>
          <w:sz w:val="22"/>
          <w:shd w:val="clear" w:fill="auto"/>
        </w:rPr>
      </w:pPr>
    </w:p>
    <w:p w14:paraId="03B15C0C">
      <w:pPr>
        <w:spacing w:before="0" w:after="0" w:line="240" w:lineRule="auto"/>
        <w:ind w:left="0" w:right="0" w:firstLine="0"/>
        <w:jc w:val="left"/>
        <w:rPr>
          <w:rFonts w:ascii="Segoe UI" w:hAnsi="Segoe UI" w:eastAsia="Segoe UI" w:cs="Segoe UI"/>
          <w:b/>
          <w:color w:val="auto"/>
          <w:spacing w:val="0"/>
          <w:position w:val="0"/>
          <w:sz w:val="24"/>
          <w:shd w:val="clear" w:fill="auto"/>
        </w:rPr>
      </w:pPr>
      <w:r>
        <w:rPr>
          <w:rFonts w:ascii="Segoe UI" w:hAnsi="Segoe UI" w:eastAsia="Segoe UI" w:cs="Segoe UI"/>
          <w:b/>
          <w:color w:val="auto"/>
          <w:spacing w:val="0"/>
          <w:position w:val="0"/>
          <w:sz w:val="24"/>
          <w:shd w:val="clear" w:fill="auto"/>
        </w:rPr>
        <w:t>Ruang Lingkup Dokumen</w:t>
      </w:r>
    </w:p>
    <w:p w14:paraId="31DC84ED">
      <w:pPr>
        <w:spacing w:before="156" w:after="0" w:line="240" w:lineRule="auto"/>
        <w:ind w:left="259" w:right="0" w:firstLine="0"/>
        <w:jc w:val="left"/>
        <w:rPr>
          <w:rFonts w:ascii="Segoe UI" w:hAnsi="Segoe UI" w:eastAsia="Segoe UI" w:cs="Segoe UI"/>
          <w:color w:val="auto"/>
          <w:spacing w:val="0"/>
          <w:position w:val="0"/>
          <w:sz w:val="24"/>
          <w:shd w:val="clear" w:fill="auto"/>
        </w:rPr>
      </w:pPr>
      <w:r>
        <w:rPr>
          <w:rFonts w:ascii="Segoe UI" w:hAnsi="Segoe UI" w:eastAsia="Segoe UI" w:cs="Segoe UI"/>
          <w:color w:val="292C33"/>
          <w:spacing w:val="0"/>
          <w:position w:val="0"/>
          <w:sz w:val="24"/>
          <w:shd w:val="clear" w:fill="auto"/>
        </w:rPr>
        <w:t>Berikut</w:t>
      </w:r>
      <w:r>
        <w:rPr>
          <w:rFonts w:ascii="Segoe UI" w:hAnsi="Segoe UI" w:eastAsia="Segoe UI" w:cs="Segoe UI"/>
          <w:color w:val="292C33"/>
          <w:spacing w:val="-9"/>
          <w:position w:val="0"/>
          <w:sz w:val="24"/>
          <w:shd w:val="clear" w:fill="auto"/>
        </w:rPr>
        <w:t xml:space="preserve"> </w:t>
      </w:r>
      <w:r>
        <w:rPr>
          <w:rFonts w:ascii="Segoe UI" w:hAnsi="Segoe UI" w:eastAsia="Segoe UI" w:cs="Segoe UI"/>
          <w:color w:val="292C33"/>
          <w:spacing w:val="0"/>
          <w:position w:val="0"/>
          <w:sz w:val="24"/>
          <w:shd w:val="clear" w:fill="auto"/>
        </w:rPr>
        <w:t>adalah</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ruang</w:t>
      </w:r>
      <w:r>
        <w:rPr>
          <w:rFonts w:ascii="Segoe UI" w:hAnsi="Segoe UI" w:eastAsia="Segoe UI" w:cs="Segoe UI"/>
          <w:color w:val="292C33"/>
          <w:spacing w:val="-10"/>
          <w:position w:val="0"/>
          <w:sz w:val="24"/>
          <w:shd w:val="clear" w:fill="auto"/>
        </w:rPr>
        <w:t xml:space="preserve"> </w:t>
      </w:r>
      <w:r>
        <w:rPr>
          <w:rFonts w:ascii="Segoe UI" w:hAnsi="Segoe UI" w:eastAsia="Segoe UI" w:cs="Segoe UI"/>
          <w:color w:val="292C33"/>
          <w:spacing w:val="0"/>
          <w:position w:val="0"/>
          <w:sz w:val="24"/>
          <w:shd w:val="clear" w:fill="auto"/>
        </w:rPr>
        <w:t>lingkup</w:t>
      </w:r>
      <w:r>
        <w:rPr>
          <w:rFonts w:ascii="Segoe UI" w:hAnsi="Segoe UI" w:eastAsia="Segoe UI" w:cs="Segoe UI"/>
          <w:color w:val="292C33"/>
          <w:spacing w:val="-10"/>
          <w:position w:val="0"/>
          <w:sz w:val="24"/>
          <w:shd w:val="clear" w:fill="auto"/>
        </w:rPr>
        <w:t xml:space="preserve"> </w:t>
      </w:r>
      <w:r>
        <w:rPr>
          <w:rFonts w:ascii="Segoe UI" w:hAnsi="Segoe UI" w:eastAsia="Segoe UI" w:cs="Segoe UI"/>
          <w:color w:val="292C33"/>
          <w:spacing w:val="0"/>
          <w:position w:val="0"/>
          <w:sz w:val="24"/>
          <w:shd w:val="clear" w:fill="auto"/>
        </w:rPr>
        <w:t>dokumen</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SRS</w:t>
      </w:r>
      <w:r>
        <w:rPr>
          <w:rFonts w:ascii="Segoe UI" w:hAnsi="Segoe UI" w:eastAsia="Segoe UI" w:cs="Segoe UI"/>
          <w:color w:val="292C33"/>
          <w:spacing w:val="-7"/>
          <w:position w:val="0"/>
          <w:sz w:val="24"/>
          <w:shd w:val="clear" w:fill="auto"/>
        </w:rPr>
        <w:t xml:space="preserve"> </w:t>
      </w:r>
      <w:r>
        <w:rPr>
          <w:rFonts w:ascii="Segoe UI" w:hAnsi="Segoe UI" w:eastAsia="Segoe UI" w:cs="Segoe UI"/>
          <w:color w:val="292C33"/>
          <w:spacing w:val="0"/>
          <w:position w:val="0"/>
          <w:sz w:val="24"/>
          <w:shd w:val="clear" w:fill="auto"/>
        </w:rPr>
        <w:t>untuk</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aplikasi</w:t>
      </w:r>
      <w:r>
        <w:rPr>
          <w:rFonts w:ascii="Segoe UI" w:hAnsi="Segoe UI" w:eastAsia="Segoe UI" w:cs="Segoe UI"/>
          <w:color w:val="292C33"/>
          <w:spacing w:val="-7"/>
          <w:position w:val="0"/>
          <w:sz w:val="24"/>
          <w:shd w:val="clear" w:fill="auto"/>
        </w:rPr>
        <w:t xml:space="preserve"> </w:t>
      </w:r>
      <w:r>
        <w:rPr>
          <w:rFonts w:ascii="Segoe UI" w:hAnsi="Segoe UI" w:eastAsia="Segoe UI" w:cs="Segoe UI"/>
          <w:color w:val="292C33"/>
          <w:spacing w:val="0"/>
          <w:position w:val="0"/>
          <w:sz w:val="24"/>
          <w:shd w:val="clear" w:fill="auto"/>
        </w:rPr>
        <w:t>SPPD Digital:</w:t>
      </w:r>
    </w:p>
    <w:p w14:paraId="584564BE">
      <w:pPr>
        <w:numPr>
          <w:ilvl w:val="0"/>
          <w:numId w:val="2"/>
        </w:numPr>
        <w:tabs>
          <w:tab w:val="left" w:pos="910"/>
        </w:tabs>
        <w:spacing w:before="160" w:after="0" w:line="360" w:lineRule="auto"/>
        <w:ind w:left="907" w:right="993" w:hanging="327"/>
        <w:jc w:val="left"/>
        <w:rPr>
          <w:rFonts w:ascii="Segoe UI" w:hAnsi="Segoe UI" w:eastAsia="Segoe UI" w:cs="Segoe UI"/>
          <w:color w:val="auto"/>
          <w:spacing w:val="0"/>
          <w:position w:val="0"/>
          <w:sz w:val="24"/>
          <w:shd w:val="clear" w:fill="auto"/>
        </w:rPr>
      </w:pPr>
      <w:r>
        <w:rPr>
          <w:rFonts w:ascii="Segoe UI" w:hAnsi="Segoe UI" w:eastAsia="Segoe UI" w:cs="Segoe UI"/>
          <w:color w:val="292C33"/>
          <w:spacing w:val="0"/>
          <w:position w:val="0"/>
          <w:sz w:val="24"/>
          <w:shd w:val="clear" w:fill="auto"/>
        </w:rPr>
        <w:t>Deskripsi</w:t>
      </w:r>
      <w:r>
        <w:rPr>
          <w:rFonts w:ascii="Segoe UI" w:hAnsi="Segoe UI" w:eastAsia="Segoe UI" w:cs="Segoe UI"/>
          <w:color w:val="292C33"/>
          <w:spacing w:val="42"/>
          <w:position w:val="0"/>
          <w:sz w:val="24"/>
          <w:shd w:val="clear" w:fill="auto"/>
        </w:rPr>
        <w:t xml:space="preserve"> </w:t>
      </w:r>
      <w:r>
        <w:rPr>
          <w:rFonts w:ascii="Segoe UI" w:hAnsi="Segoe UI" w:eastAsia="Segoe UI" w:cs="Segoe UI"/>
          <w:color w:val="292C33"/>
          <w:spacing w:val="0"/>
          <w:position w:val="0"/>
          <w:sz w:val="24"/>
          <w:shd w:val="clear" w:fill="auto"/>
        </w:rPr>
        <w:t>Umum:</w:t>
      </w:r>
      <w:r>
        <w:rPr>
          <w:rFonts w:ascii="Segoe UI" w:hAnsi="Segoe UI" w:eastAsia="Segoe UI" w:cs="Segoe UI"/>
          <w:color w:val="292C33"/>
          <w:spacing w:val="41"/>
          <w:position w:val="0"/>
          <w:sz w:val="24"/>
          <w:shd w:val="clear" w:fill="auto"/>
        </w:rPr>
        <w:t xml:space="preserve"> </w:t>
      </w:r>
      <w:r>
        <w:rPr>
          <w:rFonts w:ascii="Segoe UI" w:hAnsi="Segoe UI" w:eastAsia="Segoe UI" w:cs="Segoe UI"/>
          <w:color w:val="292C33"/>
          <w:spacing w:val="0"/>
          <w:position w:val="0"/>
          <w:sz w:val="24"/>
          <w:shd w:val="clear" w:fill="auto"/>
        </w:rPr>
        <w:t>Ruang</w:t>
      </w:r>
      <w:r>
        <w:rPr>
          <w:rFonts w:ascii="Segoe UI" w:hAnsi="Segoe UI" w:eastAsia="Segoe UI" w:cs="Segoe UI"/>
          <w:color w:val="292C33"/>
          <w:spacing w:val="41"/>
          <w:position w:val="0"/>
          <w:sz w:val="24"/>
          <w:shd w:val="clear" w:fill="auto"/>
        </w:rPr>
        <w:t xml:space="preserve"> </w:t>
      </w:r>
      <w:r>
        <w:rPr>
          <w:rFonts w:ascii="Segoe UI" w:hAnsi="Segoe UI" w:eastAsia="Segoe UI" w:cs="Segoe UI"/>
          <w:color w:val="292C33"/>
          <w:spacing w:val="0"/>
          <w:position w:val="0"/>
          <w:sz w:val="24"/>
          <w:shd w:val="clear" w:fill="auto"/>
        </w:rPr>
        <w:t>lingkup</w:t>
      </w:r>
      <w:r>
        <w:rPr>
          <w:rFonts w:ascii="Segoe UI" w:hAnsi="Segoe UI" w:eastAsia="Segoe UI" w:cs="Segoe UI"/>
          <w:color w:val="292C33"/>
          <w:spacing w:val="41"/>
          <w:position w:val="0"/>
          <w:sz w:val="24"/>
          <w:shd w:val="clear" w:fill="auto"/>
        </w:rPr>
        <w:t xml:space="preserve"> </w:t>
      </w:r>
      <w:r>
        <w:rPr>
          <w:rFonts w:ascii="Segoe UI" w:hAnsi="Segoe UI" w:eastAsia="Segoe UI" w:cs="Segoe UI"/>
          <w:color w:val="292C33"/>
          <w:spacing w:val="0"/>
          <w:position w:val="0"/>
          <w:sz w:val="24"/>
          <w:shd w:val="clear" w:fill="auto"/>
        </w:rPr>
        <w:t>dokumen</w:t>
      </w:r>
      <w:r>
        <w:rPr>
          <w:rFonts w:ascii="Segoe UI" w:hAnsi="Segoe UI" w:eastAsia="Segoe UI" w:cs="Segoe UI"/>
          <w:color w:val="292C33"/>
          <w:spacing w:val="41"/>
          <w:position w:val="0"/>
          <w:sz w:val="24"/>
          <w:shd w:val="clear" w:fill="auto"/>
        </w:rPr>
        <w:t xml:space="preserve"> </w:t>
      </w:r>
      <w:r>
        <w:rPr>
          <w:rFonts w:ascii="Segoe UI" w:hAnsi="Segoe UI" w:eastAsia="Segoe UI" w:cs="Segoe UI"/>
          <w:color w:val="292C33"/>
          <w:spacing w:val="0"/>
          <w:position w:val="0"/>
          <w:sz w:val="24"/>
          <w:shd w:val="clear" w:fill="auto"/>
        </w:rPr>
        <w:t>SRS</w:t>
      </w:r>
      <w:r>
        <w:rPr>
          <w:rFonts w:ascii="Segoe UI" w:hAnsi="Segoe UI" w:eastAsia="Segoe UI" w:cs="Segoe UI"/>
          <w:color w:val="292C33"/>
          <w:spacing w:val="45"/>
          <w:position w:val="0"/>
          <w:sz w:val="24"/>
          <w:shd w:val="clear" w:fill="auto"/>
        </w:rPr>
        <w:t xml:space="preserve"> </w:t>
      </w:r>
      <w:r>
        <w:rPr>
          <w:rFonts w:ascii="Segoe UI" w:hAnsi="Segoe UI" w:eastAsia="Segoe UI" w:cs="Segoe UI"/>
          <w:color w:val="292C33"/>
          <w:spacing w:val="0"/>
          <w:position w:val="0"/>
          <w:sz w:val="24"/>
          <w:shd w:val="clear" w:fill="auto"/>
        </w:rPr>
        <w:t>harus</w:t>
      </w:r>
      <w:r>
        <w:rPr>
          <w:rFonts w:ascii="Segoe UI" w:hAnsi="Segoe UI" w:eastAsia="Segoe UI" w:cs="Segoe UI"/>
          <w:color w:val="292C33"/>
          <w:spacing w:val="39"/>
          <w:position w:val="0"/>
          <w:sz w:val="24"/>
          <w:shd w:val="clear" w:fill="auto"/>
        </w:rPr>
        <w:t xml:space="preserve"> </w:t>
      </w:r>
      <w:r>
        <w:rPr>
          <w:rFonts w:ascii="Segoe UI" w:hAnsi="Segoe UI" w:eastAsia="Segoe UI" w:cs="Segoe UI"/>
          <w:color w:val="292C33"/>
          <w:spacing w:val="0"/>
          <w:position w:val="0"/>
          <w:sz w:val="24"/>
          <w:shd w:val="clear" w:fill="auto"/>
        </w:rPr>
        <w:t>memuat</w:t>
      </w:r>
      <w:r>
        <w:rPr>
          <w:rFonts w:ascii="Segoe UI" w:hAnsi="Segoe UI" w:eastAsia="Segoe UI" w:cs="Segoe UI"/>
          <w:color w:val="292C33"/>
          <w:spacing w:val="43"/>
          <w:position w:val="0"/>
          <w:sz w:val="24"/>
          <w:shd w:val="clear" w:fill="auto"/>
        </w:rPr>
        <w:t xml:space="preserve"> </w:t>
      </w:r>
      <w:r>
        <w:rPr>
          <w:rFonts w:ascii="Segoe UI" w:hAnsi="Segoe UI" w:eastAsia="Segoe UI" w:cs="Segoe UI"/>
          <w:color w:val="292C33"/>
          <w:spacing w:val="0"/>
          <w:position w:val="0"/>
          <w:sz w:val="24"/>
          <w:shd w:val="clear" w:fill="auto"/>
        </w:rPr>
        <w:t>deskripsi umum</w:t>
      </w:r>
      <w:r>
        <w:rPr>
          <w:rFonts w:ascii="Segoe UI" w:hAnsi="Segoe UI" w:eastAsia="Segoe UI" w:cs="Segoe UI"/>
          <w:color w:val="292C33"/>
          <w:spacing w:val="48"/>
          <w:position w:val="0"/>
          <w:sz w:val="24"/>
          <w:shd w:val="clear" w:fill="auto"/>
        </w:rPr>
        <w:t xml:space="preserve"> </w:t>
      </w:r>
      <w:r>
        <w:rPr>
          <w:rFonts w:ascii="Segoe UI" w:hAnsi="Segoe UI" w:eastAsia="Segoe UI" w:cs="Segoe UI"/>
          <w:color w:val="292C33"/>
          <w:spacing w:val="0"/>
          <w:position w:val="0"/>
          <w:sz w:val="24"/>
          <w:shd w:val="clear" w:fill="auto"/>
        </w:rPr>
        <w:t>tentang</w:t>
      </w:r>
      <w:r>
        <w:rPr>
          <w:rFonts w:ascii="Segoe UI" w:hAnsi="Segoe UI" w:eastAsia="Segoe UI" w:cs="Segoe UI"/>
          <w:color w:val="292C33"/>
          <w:spacing w:val="48"/>
          <w:position w:val="0"/>
          <w:sz w:val="24"/>
          <w:shd w:val="clear" w:fill="auto"/>
        </w:rPr>
        <w:t xml:space="preserve"> </w:t>
      </w:r>
      <w:r>
        <w:rPr>
          <w:rFonts w:ascii="Segoe UI" w:hAnsi="Segoe UI" w:eastAsia="Segoe UI" w:cs="Segoe UI"/>
          <w:color w:val="292C33"/>
          <w:spacing w:val="0"/>
          <w:position w:val="0"/>
          <w:sz w:val="24"/>
          <w:shd w:val="clear" w:fill="auto"/>
        </w:rPr>
        <w:t>aplikasi</w:t>
      </w:r>
      <w:r>
        <w:rPr>
          <w:rFonts w:ascii="Segoe UI" w:hAnsi="Segoe UI" w:eastAsia="Segoe UI" w:cs="Segoe UI"/>
          <w:color w:val="292C33"/>
          <w:spacing w:val="55"/>
          <w:position w:val="0"/>
          <w:sz w:val="24"/>
          <w:shd w:val="clear" w:fill="auto"/>
        </w:rPr>
        <w:t xml:space="preserve"> </w:t>
      </w:r>
      <w:r>
        <w:rPr>
          <w:rFonts w:ascii="Segoe UI" w:hAnsi="Segoe UI" w:eastAsia="Segoe UI" w:cs="Segoe UI"/>
          <w:color w:val="292C33"/>
          <w:spacing w:val="0"/>
          <w:position w:val="0"/>
          <w:sz w:val="24"/>
          <w:shd w:val="clear" w:fill="auto"/>
        </w:rPr>
        <w:t>SPPD Digital,</w:t>
      </w:r>
      <w:r>
        <w:rPr>
          <w:rFonts w:ascii="Segoe UI" w:hAnsi="Segoe UI" w:eastAsia="Segoe UI" w:cs="Segoe UI"/>
          <w:color w:val="292C33"/>
          <w:spacing w:val="49"/>
          <w:position w:val="0"/>
          <w:sz w:val="24"/>
          <w:shd w:val="clear" w:fill="auto"/>
        </w:rPr>
        <w:t xml:space="preserve"> </w:t>
      </w:r>
      <w:r>
        <w:rPr>
          <w:rFonts w:ascii="Segoe UI" w:hAnsi="Segoe UI" w:eastAsia="Segoe UI" w:cs="Segoe UI"/>
          <w:color w:val="292C33"/>
          <w:spacing w:val="0"/>
          <w:position w:val="0"/>
          <w:sz w:val="24"/>
          <w:shd w:val="clear" w:fill="auto"/>
        </w:rPr>
        <w:t>termasuk</w:t>
      </w:r>
      <w:r>
        <w:rPr>
          <w:rFonts w:ascii="Segoe UI" w:hAnsi="Segoe UI" w:eastAsia="Segoe UI" w:cs="Segoe UI"/>
          <w:color w:val="292C33"/>
          <w:spacing w:val="53"/>
          <w:position w:val="0"/>
          <w:sz w:val="24"/>
          <w:shd w:val="clear" w:fill="auto"/>
        </w:rPr>
        <w:t xml:space="preserve"> </w:t>
      </w:r>
      <w:r>
        <w:rPr>
          <w:rFonts w:ascii="Segoe UI" w:hAnsi="Segoe UI" w:eastAsia="Segoe UI" w:cs="Segoe UI"/>
          <w:color w:val="292C33"/>
          <w:spacing w:val="0"/>
          <w:position w:val="0"/>
          <w:sz w:val="24"/>
          <w:shd w:val="clear" w:fill="auto"/>
        </w:rPr>
        <w:t>deskripsi</w:t>
      </w:r>
      <w:r>
        <w:rPr>
          <w:rFonts w:ascii="Segoe UI" w:hAnsi="Segoe UI" w:eastAsia="Segoe UI" w:cs="Segoe UI"/>
          <w:color w:val="292C33"/>
          <w:spacing w:val="51"/>
          <w:position w:val="0"/>
          <w:sz w:val="24"/>
          <w:shd w:val="clear" w:fill="auto"/>
        </w:rPr>
        <w:t xml:space="preserve"> </w:t>
      </w:r>
      <w:r>
        <w:rPr>
          <w:rFonts w:ascii="Segoe UI" w:hAnsi="Segoe UI" w:eastAsia="Segoe UI" w:cs="Segoe UI"/>
          <w:color w:val="292C33"/>
          <w:spacing w:val="0"/>
          <w:position w:val="0"/>
          <w:sz w:val="24"/>
          <w:shd w:val="clear" w:fill="auto"/>
        </w:rPr>
        <w:t>singkat</w:t>
      </w:r>
      <w:r>
        <w:rPr>
          <w:rFonts w:ascii="Segoe UI" w:hAnsi="Segoe UI" w:eastAsia="Segoe UI" w:cs="Segoe UI"/>
          <w:color w:val="auto"/>
          <w:spacing w:val="0"/>
          <w:position w:val="0"/>
          <w:sz w:val="24"/>
          <w:shd w:val="clear" w:fill="auto"/>
        </w:rPr>
        <w:t xml:space="preserve"> </w:t>
      </w:r>
      <w:r>
        <w:rPr>
          <w:rFonts w:ascii="Segoe UI" w:hAnsi="Segoe UI" w:eastAsia="Segoe UI" w:cs="Segoe UI"/>
          <w:color w:val="292C33"/>
          <w:spacing w:val="0"/>
          <w:position w:val="0"/>
          <w:sz w:val="24"/>
          <w:shd w:val="clear" w:fill="auto"/>
        </w:rPr>
        <w:t>tentang</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tujuan</w:t>
      </w:r>
      <w:r>
        <w:rPr>
          <w:rFonts w:ascii="Segoe UI" w:hAnsi="Segoe UI" w:eastAsia="Segoe UI" w:cs="Segoe UI"/>
          <w:color w:val="292C33"/>
          <w:spacing w:val="-7"/>
          <w:position w:val="0"/>
          <w:sz w:val="24"/>
          <w:shd w:val="clear" w:fill="auto"/>
        </w:rPr>
        <w:t xml:space="preserve"> </w:t>
      </w:r>
      <w:r>
        <w:rPr>
          <w:rFonts w:ascii="Segoe UI" w:hAnsi="Segoe UI" w:eastAsia="Segoe UI" w:cs="Segoe UI"/>
          <w:color w:val="292C33"/>
          <w:spacing w:val="0"/>
          <w:position w:val="0"/>
          <w:sz w:val="24"/>
          <w:shd w:val="clear" w:fill="auto"/>
        </w:rPr>
        <w:t>aplikasi</w:t>
      </w:r>
      <w:r>
        <w:rPr>
          <w:rFonts w:ascii="Segoe UI" w:hAnsi="Segoe UI" w:eastAsia="Segoe UI" w:cs="Segoe UI"/>
          <w:color w:val="292C33"/>
          <w:spacing w:val="-4"/>
          <w:position w:val="0"/>
          <w:sz w:val="24"/>
          <w:shd w:val="clear" w:fill="auto"/>
        </w:rPr>
        <w:t xml:space="preserve"> </w:t>
      </w:r>
      <w:r>
        <w:rPr>
          <w:rFonts w:ascii="Segoe UI" w:hAnsi="Segoe UI" w:eastAsia="Segoe UI" w:cs="Segoe UI"/>
          <w:color w:val="292C33"/>
          <w:spacing w:val="0"/>
          <w:position w:val="0"/>
          <w:sz w:val="24"/>
          <w:shd w:val="clear" w:fill="auto"/>
        </w:rPr>
        <w:t>dan</w:t>
      </w:r>
      <w:r>
        <w:rPr>
          <w:rFonts w:ascii="Segoe UI" w:hAnsi="Segoe UI" w:eastAsia="Segoe UI" w:cs="Segoe UI"/>
          <w:color w:val="292C33"/>
          <w:spacing w:val="-7"/>
          <w:position w:val="0"/>
          <w:sz w:val="24"/>
          <w:shd w:val="clear" w:fill="auto"/>
        </w:rPr>
        <w:t xml:space="preserve"> </w:t>
      </w:r>
      <w:r>
        <w:rPr>
          <w:rFonts w:ascii="Segoe UI" w:hAnsi="Segoe UI" w:eastAsia="Segoe UI" w:cs="Segoe UI"/>
          <w:color w:val="292C33"/>
          <w:spacing w:val="0"/>
          <w:position w:val="0"/>
          <w:sz w:val="24"/>
          <w:shd w:val="clear" w:fill="auto"/>
        </w:rPr>
        <w:t>pengguna</w:t>
      </w:r>
      <w:r>
        <w:rPr>
          <w:rFonts w:ascii="Segoe UI" w:hAnsi="Segoe UI" w:eastAsia="Segoe UI" w:cs="Segoe UI"/>
          <w:color w:val="292C33"/>
          <w:spacing w:val="-7"/>
          <w:position w:val="0"/>
          <w:sz w:val="24"/>
          <w:shd w:val="clear" w:fill="auto"/>
        </w:rPr>
        <w:t xml:space="preserve"> </w:t>
      </w:r>
      <w:r>
        <w:rPr>
          <w:rFonts w:ascii="Segoe UI" w:hAnsi="Segoe UI" w:eastAsia="Segoe UI" w:cs="Segoe UI"/>
          <w:color w:val="292C33"/>
          <w:spacing w:val="0"/>
          <w:position w:val="0"/>
          <w:sz w:val="24"/>
          <w:shd w:val="clear" w:fill="auto"/>
        </w:rPr>
        <w:t>akhir</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yang</w:t>
      </w:r>
      <w:r>
        <w:rPr>
          <w:rFonts w:ascii="Segoe UI" w:hAnsi="Segoe UI" w:eastAsia="Segoe UI" w:cs="Segoe UI"/>
          <w:color w:val="292C33"/>
          <w:spacing w:val="-3"/>
          <w:position w:val="0"/>
          <w:sz w:val="24"/>
          <w:shd w:val="clear" w:fill="auto"/>
        </w:rPr>
        <w:t xml:space="preserve"> </w:t>
      </w:r>
      <w:r>
        <w:rPr>
          <w:rFonts w:ascii="Segoe UI" w:hAnsi="Segoe UI" w:eastAsia="Segoe UI" w:cs="Segoe UI"/>
          <w:color w:val="292C33"/>
          <w:spacing w:val="0"/>
          <w:position w:val="0"/>
          <w:sz w:val="24"/>
          <w:shd w:val="clear" w:fill="auto"/>
        </w:rPr>
        <w:t>dituju.</w:t>
      </w:r>
    </w:p>
    <w:p w14:paraId="37BD76D5">
      <w:pPr>
        <w:numPr>
          <w:ilvl w:val="0"/>
          <w:numId w:val="2"/>
        </w:numPr>
        <w:tabs>
          <w:tab w:val="left" w:pos="910"/>
        </w:tabs>
        <w:spacing w:before="158" w:after="0" w:line="360" w:lineRule="auto"/>
        <w:ind w:left="907" w:right="951" w:hanging="332"/>
        <w:jc w:val="both"/>
        <w:rPr>
          <w:rFonts w:ascii="Segoe UI" w:hAnsi="Segoe UI" w:eastAsia="Segoe UI" w:cs="Segoe UI"/>
          <w:color w:val="auto"/>
          <w:spacing w:val="0"/>
          <w:position w:val="0"/>
          <w:sz w:val="24"/>
          <w:shd w:val="clear" w:fill="auto"/>
        </w:rPr>
      </w:pPr>
      <w:r>
        <w:rPr>
          <w:rFonts w:ascii="Segoe UI" w:hAnsi="Segoe UI" w:eastAsia="Segoe UI" w:cs="Segoe UI"/>
          <w:color w:val="292C33"/>
          <w:spacing w:val="0"/>
          <w:position w:val="0"/>
          <w:sz w:val="24"/>
          <w:shd w:val="clear" w:fill="auto"/>
        </w:rPr>
        <w:t>Kebutuhan Fungsional: Dokumen SRS harus mencakup semua kebutuhan</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fungsional yang harus dipenuhi oleh aplikasi SPPD Digital. Ini termasuk</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fungsi-fungsi</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yang</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harus</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dilakukan</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oleh</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aplikasi,</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seperti</w:t>
      </w:r>
      <w:r>
        <w:rPr>
          <w:rFonts w:ascii="Segoe UI" w:hAnsi="Segoe UI" w:eastAsia="Segoe UI" w:cs="Segoe UI"/>
          <w:color w:val="292C33"/>
          <w:spacing w:val="66"/>
          <w:position w:val="0"/>
          <w:sz w:val="24"/>
          <w:shd w:val="clear" w:fill="auto"/>
        </w:rPr>
        <w:t xml:space="preserve"> </w:t>
      </w:r>
      <w:r>
        <w:rPr>
          <w:rFonts w:ascii="Segoe UI" w:hAnsi="Segoe UI" w:eastAsia="Segoe UI" w:cs="Segoe UI"/>
          <w:color w:val="292C33"/>
          <w:spacing w:val="0"/>
          <w:position w:val="0"/>
          <w:sz w:val="24"/>
          <w:shd w:val="clear" w:fill="auto"/>
        </w:rPr>
        <w:t>pengelolaan</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audit,</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manajemen</w:t>
      </w:r>
      <w:r>
        <w:rPr>
          <w:rFonts w:ascii="Segoe UI" w:hAnsi="Segoe UI" w:eastAsia="Segoe UI" w:cs="Segoe UI"/>
          <w:color w:val="292C33"/>
          <w:spacing w:val="-3"/>
          <w:position w:val="0"/>
          <w:sz w:val="24"/>
          <w:shd w:val="clear" w:fill="auto"/>
        </w:rPr>
        <w:t xml:space="preserve"> </w:t>
      </w:r>
      <w:r>
        <w:rPr>
          <w:rFonts w:ascii="Segoe UI" w:hAnsi="Segoe UI" w:eastAsia="Segoe UI" w:cs="Segoe UI"/>
          <w:color w:val="292C33"/>
          <w:spacing w:val="0"/>
          <w:position w:val="0"/>
          <w:sz w:val="24"/>
          <w:shd w:val="clear" w:fill="auto"/>
        </w:rPr>
        <w:t>tugas dan</w:t>
      </w:r>
      <w:r>
        <w:rPr>
          <w:rFonts w:ascii="Segoe UI" w:hAnsi="Segoe UI" w:eastAsia="Segoe UI" w:cs="Segoe UI"/>
          <w:color w:val="292C33"/>
          <w:spacing w:val="2"/>
          <w:position w:val="0"/>
          <w:sz w:val="24"/>
          <w:shd w:val="clear" w:fill="auto"/>
        </w:rPr>
        <w:t xml:space="preserve"> </w:t>
      </w:r>
      <w:r>
        <w:rPr>
          <w:rFonts w:ascii="Segoe UI" w:hAnsi="Segoe UI" w:eastAsia="Segoe UI" w:cs="Segoe UI"/>
          <w:color w:val="292C33"/>
          <w:spacing w:val="0"/>
          <w:position w:val="0"/>
          <w:sz w:val="24"/>
          <w:shd w:val="clear" w:fill="auto"/>
        </w:rPr>
        <w:t>laporan.</w:t>
      </w:r>
    </w:p>
    <w:p w14:paraId="011258B6">
      <w:pPr>
        <w:numPr>
          <w:ilvl w:val="0"/>
          <w:numId w:val="2"/>
        </w:numPr>
        <w:tabs>
          <w:tab w:val="left" w:pos="910"/>
        </w:tabs>
        <w:spacing w:before="3" w:after="0" w:line="360" w:lineRule="auto"/>
        <w:ind w:left="907" w:right="948" w:hanging="332"/>
        <w:jc w:val="both"/>
        <w:rPr>
          <w:rFonts w:ascii="Segoe UI" w:hAnsi="Segoe UI" w:eastAsia="Segoe UI" w:cs="Segoe UI"/>
          <w:color w:val="auto"/>
          <w:spacing w:val="0"/>
          <w:position w:val="0"/>
          <w:sz w:val="24"/>
          <w:shd w:val="clear" w:fill="auto"/>
        </w:rPr>
      </w:pPr>
      <w:r>
        <w:rPr>
          <w:rFonts w:ascii="Segoe UI" w:hAnsi="Segoe UI" w:eastAsia="Segoe UI" w:cs="Segoe UI"/>
          <w:color w:val="292C33"/>
          <w:spacing w:val="0"/>
          <w:position w:val="0"/>
          <w:sz w:val="24"/>
          <w:shd w:val="clear" w:fill="auto"/>
        </w:rPr>
        <w:t>Kebutuhan</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Non-Fungsional:</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Dokumen</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SRS</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harus</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mencakup</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semua</w:t>
      </w:r>
      <w:r>
        <w:rPr>
          <w:rFonts w:ascii="Segoe UI" w:hAnsi="Segoe UI" w:eastAsia="Segoe UI" w:cs="Segoe UI"/>
          <w:color w:val="292C33"/>
          <w:spacing w:val="-63"/>
          <w:position w:val="0"/>
          <w:sz w:val="24"/>
          <w:shd w:val="clear" w:fill="auto"/>
        </w:rPr>
        <w:t xml:space="preserve"> </w:t>
      </w:r>
      <w:r>
        <w:rPr>
          <w:rFonts w:ascii="Segoe UI" w:hAnsi="Segoe UI" w:eastAsia="Segoe UI" w:cs="Segoe UI"/>
          <w:color w:val="292C33"/>
          <w:spacing w:val="0"/>
          <w:position w:val="0"/>
          <w:sz w:val="24"/>
          <w:shd w:val="clear" w:fill="auto"/>
        </w:rPr>
        <w:t>kebutuhan</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non-fungsional</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yang</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harus</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dipenuhi</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oleh</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aplikasi</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SPPD Digital.</w:t>
      </w:r>
      <w:r>
        <w:rPr>
          <w:rFonts w:ascii="Segoe UI" w:hAnsi="Segoe UI" w:eastAsia="Segoe UI" w:cs="Segoe UI"/>
          <w:color w:val="292C33"/>
          <w:spacing w:val="-13"/>
          <w:position w:val="0"/>
          <w:sz w:val="24"/>
          <w:shd w:val="clear" w:fill="auto"/>
        </w:rPr>
        <w:t xml:space="preserve"> </w:t>
      </w:r>
      <w:r>
        <w:rPr>
          <w:rFonts w:ascii="Segoe UI" w:hAnsi="Segoe UI" w:eastAsia="Segoe UI" w:cs="Segoe UI"/>
          <w:color w:val="292C33"/>
          <w:spacing w:val="0"/>
          <w:position w:val="0"/>
          <w:sz w:val="24"/>
          <w:shd w:val="clear" w:fill="auto"/>
        </w:rPr>
        <w:t>Ini</w:t>
      </w:r>
      <w:r>
        <w:rPr>
          <w:rFonts w:ascii="Segoe UI" w:hAnsi="Segoe UI" w:eastAsia="Segoe UI" w:cs="Segoe UI"/>
          <w:color w:val="292C33"/>
          <w:spacing w:val="-7"/>
          <w:position w:val="0"/>
          <w:sz w:val="24"/>
          <w:shd w:val="clear" w:fill="auto"/>
        </w:rPr>
        <w:t xml:space="preserve"> </w:t>
      </w:r>
      <w:r>
        <w:rPr>
          <w:rFonts w:ascii="Segoe UI" w:hAnsi="Segoe UI" w:eastAsia="Segoe UI" w:cs="Segoe UI"/>
          <w:color w:val="292C33"/>
          <w:spacing w:val="0"/>
          <w:position w:val="0"/>
          <w:sz w:val="24"/>
          <w:shd w:val="clear" w:fill="auto"/>
        </w:rPr>
        <w:t>termasuk</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keamanan,</w:t>
      </w:r>
      <w:r>
        <w:rPr>
          <w:rFonts w:ascii="Segoe UI" w:hAnsi="Segoe UI" w:eastAsia="Segoe UI" w:cs="Segoe UI"/>
          <w:color w:val="292C33"/>
          <w:spacing w:val="51"/>
          <w:position w:val="0"/>
          <w:sz w:val="24"/>
          <w:shd w:val="clear" w:fill="auto"/>
        </w:rPr>
        <w:t xml:space="preserve"> </w:t>
      </w:r>
      <w:r>
        <w:rPr>
          <w:rFonts w:ascii="Segoe UI" w:hAnsi="Segoe UI" w:eastAsia="Segoe UI" w:cs="Segoe UI"/>
          <w:color w:val="292C33"/>
          <w:spacing w:val="0"/>
          <w:position w:val="0"/>
          <w:sz w:val="24"/>
          <w:shd w:val="clear" w:fill="auto"/>
        </w:rPr>
        <w:t>performa</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dan</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ketersediaan</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aplikasi.</w:t>
      </w:r>
    </w:p>
    <w:p w14:paraId="059B31A7">
      <w:pPr>
        <w:numPr>
          <w:ilvl w:val="0"/>
          <w:numId w:val="2"/>
        </w:numPr>
        <w:tabs>
          <w:tab w:val="left" w:pos="910"/>
        </w:tabs>
        <w:spacing w:before="1" w:after="0" w:line="360" w:lineRule="auto"/>
        <w:ind w:left="907" w:right="949" w:hanging="332"/>
        <w:jc w:val="both"/>
        <w:rPr>
          <w:rFonts w:ascii="Segoe UI" w:hAnsi="Segoe UI" w:eastAsia="Segoe UI" w:cs="Segoe UI"/>
          <w:color w:val="auto"/>
          <w:spacing w:val="0"/>
          <w:position w:val="0"/>
          <w:sz w:val="24"/>
          <w:shd w:val="clear" w:fill="auto"/>
        </w:rPr>
      </w:pPr>
      <w:r>
        <w:rPr>
          <w:rFonts w:ascii="Segoe UI" w:hAnsi="Segoe UI" w:eastAsia="Segoe UI" w:cs="Segoe UI"/>
          <w:color w:val="292C33"/>
          <w:spacing w:val="0"/>
          <w:position w:val="0"/>
          <w:sz w:val="24"/>
          <w:shd w:val="clear" w:fill="auto"/>
        </w:rPr>
        <w:t>Kebutuhan Bisnis: Dokumen SRS harus mencakup kebutuhan bisnis yang</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harus dipenuhi oleh aplikasi SPPD Digital. Kebutuhan ini harus jelas dan</w:t>
      </w:r>
      <w:r>
        <w:rPr>
          <w:rFonts w:ascii="Segoe UI" w:hAnsi="Segoe UI" w:eastAsia="Segoe UI" w:cs="Segoe UI"/>
          <w:color w:val="292C33"/>
          <w:spacing w:val="-63"/>
          <w:position w:val="0"/>
          <w:sz w:val="24"/>
          <w:shd w:val="clear" w:fill="auto"/>
        </w:rPr>
        <w:t xml:space="preserve"> </w:t>
      </w:r>
      <w:r>
        <w:rPr>
          <w:rFonts w:ascii="Segoe UI" w:hAnsi="Segoe UI" w:eastAsia="Segoe UI" w:cs="Segoe UI"/>
          <w:color w:val="292C33"/>
          <w:spacing w:val="0"/>
          <w:position w:val="0"/>
          <w:sz w:val="24"/>
          <w:shd w:val="clear" w:fill="auto"/>
        </w:rPr>
        <w:t>terukur</w:t>
      </w:r>
      <w:r>
        <w:rPr>
          <w:rFonts w:ascii="Segoe UI" w:hAnsi="Segoe UI" w:eastAsia="Segoe UI" w:cs="Segoe UI"/>
          <w:color w:val="292C33"/>
          <w:spacing w:val="-5"/>
          <w:position w:val="0"/>
          <w:sz w:val="24"/>
          <w:shd w:val="clear" w:fill="auto"/>
        </w:rPr>
        <w:t xml:space="preserve"> </w:t>
      </w:r>
      <w:r>
        <w:rPr>
          <w:rFonts w:ascii="Segoe UI" w:hAnsi="Segoe UI" w:eastAsia="Segoe UI" w:cs="Segoe UI"/>
          <w:color w:val="292C33"/>
          <w:spacing w:val="0"/>
          <w:position w:val="0"/>
          <w:sz w:val="24"/>
          <w:shd w:val="clear" w:fill="auto"/>
        </w:rPr>
        <w:t>sehingga</w:t>
      </w:r>
      <w:r>
        <w:rPr>
          <w:rFonts w:ascii="Segoe UI" w:hAnsi="Segoe UI" w:eastAsia="Segoe UI" w:cs="Segoe UI"/>
          <w:color w:val="292C33"/>
          <w:spacing w:val="-4"/>
          <w:position w:val="0"/>
          <w:sz w:val="24"/>
          <w:shd w:val="clear" w:fill="auto"/>
        </w:rPr>
        <w:t xml:space="preserve"> </w:t>
      </w:r>
      <w:r>
        <w:rPr>
          <w:rFonts w:ascii="Segoe UI" w:hAnsi="Segoe UI" w:eastAsia="Segoe UI" w:cs="Segoe UI"/>
          <w:color w:val="292C33"/>
          <w:spacing w:val="0"/>
          <w:position w:val="0"/>
          <w:sz w:val="24"/>
          <w:shd w:val="clear" w:fill="auto"/>
        </w:rPr>
        <w:t>aplikasi</w:t>
      </w:r>
      <w:r>
        <w:rPr>
          <w:rFonts w:ascii="Segoe UI" w:hAnsi="Segoe UI" w:eastAsia="Segoe UI" w:cs="Segoe UI"/>
          <w:color w:val="292C33"/>
          <w:spacing w:val="-3"/>
          <w:position w:val="0"/>
          <w:sz w:val="24"/>
          <w:shd w:val="clear" w:fill="auto"/>
        </w:rPr>
        <w:t xml:space="preserve"> </w:t>
      </w:r>
      <w:r>
        <w:rPr>
          <w:rFonts w:ascii="Segoe UI" w:hAnsi="Segoe UI" w:eastAsia="Segoe UI" w:cs="Segoe UI"/>
          <w:color w:val="292C33"/>
          <w:spacing w:val="0"/>
          <w:position w:val="0"/>
          <w:sz w:val="24"/>
          <w:shd w:val="clear" w:fill="auto"/>
        </w:rPr>
        <w:t>dapat</w:t>
      </w:r>
      <w:r>
        <w:rPr>
          <w:rFonts w:ascii="Segoe UI" w:hAnsi="Segoe UI" w:eastAsia="Segoe UI" w:cs="Segoe UI"/>
          <w:color w:val="292C33"/>
          <w:spacing w:val="-5"/>
          <w:position w:val="0"/>
          <w:sz w:val="24"/>
          <w:shd w:val="clear" w:fill="auto"/>
        </w:rPr>
        <w:t xml:space="preserve"> </w:t>
      </w:r>
      <w:r>
        <w:rPr>
          <w:rFonts w:ascii="Segoe UI" w:hAnsi="Segoe UI" w:eastAsia="Segoe UI" w:cs="Segoe UI"/>
          <w:color w:val="292C33"/>
          <w:spacing w:val="0"/>
          <w:position w:val="0"/>
          <w:sz w:val="24"/>
          <w:shd w:val="clear" w:fill="auto"/>
        </w:rPr>
        <w:t>memenuhi</w:t>
      </w:r>
      <w:r>
        <w:rPr>
          <w:rFonts w:ascii="Segoe UI" w:hAnsi="Segoe UI" w:eastAsia="Segoe UI" w:cs="Segoe UI"/>
          <w:color w:val="292C33"/>
          <w:spacing w:val="2"/>
          <w:position w:val="0"/>
          <w:sz w:val="24"/>
          <w:shd w:val="clear" w:fill="auto"/>
        </w:rPr>
        <w:t xml:space="preserve"> </w:t>
      </w:r>
      <w:r>
        <w:rPr>
          <w:rFonts w:ascii="Segoe UI" w:hAnsi="Segoe UI" w:eastAsia="Segoe UI" w:cs="Segoe UI"/>
          <w:color w:val="292C33"/>
          <w:spacing w:val="0"/>
          <w:position w:val="0"/>
          <w:sz w:val="24"/>
          <w:shd w:val="clear" w:fill="auto"/>
        </w:rPr>
        <w:t>kebutuhan</w:t>
      </w:r>
      <w:r>
        <w:rPr>
          <w:rFonts w:ascii="Segoe UI" w:hAnsi="Segoe UI" w:eastAsia="Segoe UI" w:cs="Segoe UI"/>
          <w:color w:val="292C33"/>
          <w:spacing w:val="-4"/>
          <w:position w:val="0"/>
          <w:sz w:val="24"/>
          <w:shd w:val="clear" w:fill="auto"/>
        </w:rPr>
        <w:t xml:space="preserve"> </w:t>
      </w:r>
      <w:r>
        <w:rPr>
          <w:rFonts w:ascii="Segoe UI" w:hAnsi="Segoe UI" w:eastAsia="Segoe UI" w:cs="Segoe UI"/>
          <w:color w:val="292C33"/>
          <w:spacing w:val="0"/>
          <w:position w:val="0"/>
          <w:sz w:val="24"/>
          <w:shd w:val="clear" w:fill="auto"/>
        </w:rPr>
        <w:t>pengguna.</w:t>
      </w:r>
    </w:p>
    <w:p w14:paraId="7307EEAF">
      <w:pPr>
        <w:numPr>
          <w:ilvl w:val="0"/>
          <w:numId w:val="2"/>
        </w:numPr>
        <w:tabs>
          <w:tab w:val="left" w:pos="910"/>
        </w:tabs>
        <w:spacing w:before="0" w:after="0" w:line="360" w:lineRule="auto"/>
        <w:ind w:left="907" w:right="952" w:hanging="332"/>
        <w:jc w:val="both"/>
        <w:rPr>
          <w:rFonts w:ascii="Segoe UI" w:hAnsi="Segoe UI" w:eastAsia="Segoe UI" w:cs="Segoe UI"/>
          <w:color w:val="auto"/>
          <w:spacing w:val="0"/>
          <w:position w:val="0"/>
          <w:sz w:val="24"/>
          <w:shd w:val="clear" w:fill="auto"/>
        </w:rPr>
      </w:pPr>
      <w:r>
        <w:rPr>
          <w:rFonts w:ascii="Segoe UI" w:hAnsi="Segoe UI" w:eastAsia="Segoe UI" w:cs="Segoe UI"/>
          <w:color w:val="292C33"/>
          <w:spacing w:val="0"/>
          <w:position w:val="0"/>
          <w:sz w:val="24"/>
          <w:shd w:val="clear" w:fill="auto"/>
        </w:rPr>
        <w:t>Kebutuhan Teknis: Dokumen SRS harus memuat semua kebutuhan teknis</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yang harus dipenuhi oleh aplikasi SPPD Digital. Ini termasuk arsitektur</w:t>
      </w:r>
      <w:r>
        <w:rPr>
          <w:rFonts w:ascii="Segoe UI" w:hAnsi="Segoe UI" w:eastAsia="Segoe UI" w:cs="Segoe UI"/>
          <w:color w:val="292C33"/>
          <w:spacing w:val="1"/>
          <w:position w:val="0"/>
          <w:sz w:val="24"/>
          <w:shd w:val="clear" w:fill="auto"/>
        </w:rPr>
        <w:t xml:space="preserve"> </w:t>
      </w:r>
      <w:r>
        <w:rPr>
          <w:rFonts w:ascii="Segoe UI" w:hAnsi="Segoe UI" w:eastAsia="Segoe UI" w:cs="Segoe UI"/>
          <w:color w:val="292C33"/>
          <w:spacing w:val="0"/>
          <w:position w:val="0"/>
          <w:sz w:val="24"/>
          <w:shd w:val="clear" w:fill="auto"/>
        </w:rPr>
        <w:t>aplikasi,</w:t>
      </w:r>
      <w:r>
        <w:rPr>
          <w:rFonts w:ascii="Segoe UI" w:hAnsi="Segoe UI" w:eastAsia="Segoe UI" w:cs="Segoe UI"/>
          <w:color w:val="292C33"/>
          <w:spacing w:val="-5"/>
          <w:position w:val="0"/>
          <w:sz w:val="24"/>
          <w:shd w:val="clear" w:fill="auto"/>
        </w:rPr>
        <w:t xml:space="preserve"> </w:t>
      </w:r>
      <w:r>
        <w:rPr>
          <w:rFonts w:ascii="Segoe UI" w:hAnsi="Segoe UI" w:eastAsia="Segoe UI" w:cs="Segoe UI"/>
          <w:color w:val="292C33"/>
          <w:spacing w:val="0"/>
          <w:position w:val="0"/>
          <w:sz w:val="24"/>
          <w:shd w:val="clear" w:fill="auto"/>
        </w:rPr>
        <w:t>bahasa</w:t>
      </w:r>
      <w:r>
        <w:rPr>
          <w:rFonts w:ascii="Segoe UI" w:hAnsi="Segoe UI" w:eastAsia="Segoe UI" w:cs="Segoe UI"/>
          <w:color w:val="292C33"/>
          <w:spacing w:val="-8"/>
          <w:position w:val="0"/>
          <w:sz w:val="24"/>
          <w:shd w:val="clear" w:fill="auto"/>
        </w:rPr>
        <w:t xml:space="preserve"> </w:t>
      </w:r>
      <w:r>
        <w:rPr>
          <w:rFonts w:ascii="Segoe UI" w:hAnsi="Segoe UI" w:eastAsia="Segoe UI" w:cs="Segoe UI"/>
          <w:color w:val="292C33"/>
          <w:spacing w:val="0"/>
          <w:position w:val="0"/>
          <w:sz w:val="24"/>
          <w:shd w:val="clear" w:fill="auto"/>
        </w:rPr>
        <w:t>pemrograman,</w:t>
      </w:r>
      <w:r>
        <w:rPr>
          <w:rFonts w:ascii="Segoe UI" w:hAnsi="Segoe UI" w:eastAsia="Segoe UI" w:cs="Segoe UI"/>
          <w:color w:val="292C33"/>
          <w:spacing w:val="-5"/>
          <w:position w:val="0"/>
          <w:sz w:val="24"/>
          <w:shd w:val="clear" w:fill="auto"/>
        </w:rPr>
        <w:t xml:space="preserve"> </w:t>
      </w:r>
      <w:r>
        <w:rPr>
          <w:rFonts w:ascii="Segoe UI" w:hAnsi="Segoe UI" w:eastAsia="Segoe UI" w:cs="Segoe UI"/>
          <w:color w:val="292C33"/>
          <w:spacing w:val="0"/>
          <w:position w:val="0"/>
          <w:sz w:val="24"/>
          <w:shd w:val="clear" w:fill="auto"/>
        </w:rPr>
        <w:t>basis</w:t>
      </w:r>
      <w:r>
        <w:rPr>
          <w:rFonts w:ascii="Segoe UI" w:hAnsi="Segoe UI" w:eastAsia="Segoe UI" w:cs="Segoe UI"/>
          <w:color w:val="292C33"/>
          <w:spacing w:val="-7"/>
          <w:position w:val="0"/>
          <w:sz w:val="24"/>
          <w:shd w:val="clear" w:fill="auto"/>
        </w:rPr>
        <w:t xml:space="preserve"> </w:t>
      </w:r>
      <w:r>
        <w:rPr>
          <w:rFonts w:ascii="Segoe UI" w:hAnsi="Segoe UI" w:eastAsia="Segoe UI" w:cs="Segoe UI"/>
          <w:color w:val="292C33"/>
          <w:spacing w:val="0"/>
          <w:position w:val="0"/>
          <w:sz w:val="24"/>
          <w:shd w:val="clear" w:fill="auto"/>
        </w:rPr>
        <w:t>data,</w:t>
      </w:r>
      <w:r>
        <w:rPr>
          <w:rFonts w:ascii="Segoe UI" w:hAnsi="Segoe UI" w:eastAsia="Segoe UI" w:cs="Segoe UI"/>
          <w:color w:val="292C33"/>
          <w:spacing w:val="-3"/>
          <w:position w:val="0"/>
          <w:sz w:val="24"/>
          <w:shd w:val="clear" w:fill="auto"/>
        </w:rPr>
        <w:t xml:space="preserve"> </w:t>
      </w:r>
      <w:r>
        <w:rPr>
          <w:rFonts w:ascii="Segoe UI" w:hAnsi="Segoe UI" w:eastAsia="Segoe UI" w:cs="Segoe UI"/>
          <w:color w:val="292C33"/>
          <w:spacing w:val="0"/>
          <w:position w:val="0"/>
          <w:sz w:val="24"/>
          <w:shd w:val="clear" w:fill="auto"/>
        </w:rPr>
        <w:t>dan kebutuhan</w:t>
      </w:r>
      <w:r>
        <w:rPr>
          <w:rFonts w:ascii="Segoe UI" w:hAnsi="Segoe UI" w:eastAsia="Segoe UI" w:cs="Segoe UI"/>
          <w:color w:val="292C33"/>
          <w:spacing w:val="-7"/>
          <w:position w:val="0"/>
          <w:sz w:val="24"/>
          <w:shd w:val="clear" w:fill="auto"/>
        </w:rPr>
        <w:t xml:space="preserve"> </w:t>
      </w:r>
      <w:r>
        <w:rPr>
          <w:rFonts w:ascii="Segoe UI" w:hAnsi="Segoe UI" w:eastAsia="Segoe UI" w:cs="Segoe UI"/>
          <w:color w:val="292C33"/>
          <w:spacing w:val="0"/>
          <w:position w:val="0"/>
          <w:sz w:val="24"/>
          <w:shd w:val="clear" w:fill="auto"/>
        </w:rPr>
        <w:t>infrastruktur.</w:t>
      </w:r>
    </w:p>
    <w:p w14:paraId="5E2B475D">
      <w:pPr>
        <w:spacing w:before="0" w:after="0" w:line="360" w:lineRule="auto"/>
        <w:ind w:left="0" w:right="0" w:firstLine="0"/>
        <w:jc w:val="both"/>
        <w:rPr>
          <w:rFonts w:ascii="Segoe UI" w:hAnsi="Segoe UI" w:eastAsia="Segoe UI" w:cs="Segoe UI"/>
          <w:color w:val="auto"/>
          <w:spacing w:val="0"/>
          <w:position w:val="0"/>
          <w:sz w:val="24"/>
          <w:shd w:val="clear" w:fill="auto"/>
        </w:rPr>
      </w:pPr>
    </w:p>
    <w:p w14:paraId="19E6D93E">
      <w:pPr>
        <w:spacing w:before="12" w:after="0" w:line="240" w:lineRule="auto"/>
        <w:ind w:left="0" w:right="0" w:firstLine="0"/>
        <w:jc w:val="left"/>
        <w:rPr>
          <w:rFonts w:ascii="Segoe UI" w:hAnsi="Segoe UI" w:eastAsia="Segoe UI" w:cs="Segoe UI"/>
          <w:color w:val="auto"/>
          <w:spacing w:val="0"/>
          <w:position w:val="0"/>
          <w:sz w:val="15"/>
          <w:shd w:val="clear" w:fill="auto"/>
        </w:rPr>
      </w:pPr>
    </w:p>
    <w:p w14:paraId="69733F58">
      <w:pPr>
        <w:spacing w:before="101" w:after="0" w:line="240" w:lineRule="auto"/>
        <w:ind w:left="2255" w:right="2677" w:firstLine="0"/>
        <w:jc w:val="center"/>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TARGET</w:t>
      </w:r>
      <w:r>
        <w:rPr>
          <w:rFonts w:ascii="Segoe UI" w:hAnsi="Segoe UI" w:eastAsia="Segoe UI" w:cs="Segoe UI"/>
          <w:b/>
          <w:color w:val="auto"/>
          <w:spacing w:val="-18"/>
          <w:position w:val="0"/>
          <w:sz w:val="28"/>
          <w:shd w:val="clear" w:fill="auto"/>
        </w:rPr>
        <w:t xml:space="preserve"> </w:t>
      </w:r>
      <w:r>
        <w:rPr>
          <w:rFonts w:ascii="Segoe UI" w:hAnsi="Segoe UI" w:eastAsia="Segoe UI" w:cs="Segoe UI"/>
          <w:b/>
          <w:color w:val="auto"/>
          <w:spacing w:val="0"/>
          <w:position w:val="0"/>
          <w:sz w:val="28"/>
          <w:shd w:val="clear" w:fill="auto"/>
        </w:rPr>
        <w:t>AUDIENCE</w:t>
      </w:r>
    </w:p>
    <w:p w14:paraId="3552FE0D">
      <w:pPr>
        <w:spacing w:before="317" w:after="0" w:line="360" w:lineRule="auto"/>
        <w:ind w:left="273" w:right="718" w:hanging="15"/>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Target audience dari dokumen SRS (Software Requirements Specification) 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SPPD Digital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meliputi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beberapa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pihak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terlibat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dalam</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pengembangan,</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pengujian,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dan implementasi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tersebut.</w:t>
      </w:r>
    </w:p>
    <w:p w14:paraId="0A450825">
      <w:pPr>
        <w:spacing w:before="118" w:after="0" w:line="360" w:lineRule="auto"/>
        <w:ind w:left="273" w:right="720" w:hanging="15"/>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Berikut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beberapa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target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audience</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SRS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SPPD Digital:</w:t>
      </w:r>
    </w:p>
    <w:p w14:paraId="6EC9B55F">
      <w:pPr>
        <w:numPr>
          <w:ilvl w:val="0"/>
          <w:numId w:val="3"/>
        </w:numPr>
        <w:tabs>
          <w:tab w:val="left" w:pos="497"/>
        </w:tabs>
        <w:spacing w:before="123" w:after="0" w:line="360" w:lineRule="auto"/>
        <w:ind w:left="571" w:right="717" w:hanging="322"/>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Tim</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Pengembang: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Tim</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pengembang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target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audience</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utama</w:t>
      </w:r>
      <w:r>
        <w:rPr>
          <w:rFonts w:ascii="Segoe UI" w:hAnsi="Segoe UI" w:eastAsia="Segoe UI" w:cs="Segoe UI"/>
          <w:color w:val="auto"/>
          <w:spacing w:val="66"/>
          <w:position w:val="0"/>
          <w:sz w:val="24"/>
          <w:shd w:val="clear" w:fill="auto"/>
        </w:rPr>
        <w:t xml:space="preserve"> </w:t>
      </w:r>
      <w:r>
        <w:rPr>
          <w:rFonts w:ascii="Segoe UI" w:hAnsi="Segoe UI" w:eastAsia="Segoe UI" w:cs="Segoe UI"/>
          <w:color w:val="auto"/>
          <w:spacing w:val="0"/>
          <w:position w:val="0"/>
          <w:sz w:val="24"/>
          <w:shd w:val="clear" w:fill="auto"/>
        </w:rPr>
        <w:t>dari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dokumen SRS untuk aplikasi SPPD Digital. Mereka menggunakan dokumen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memahami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persyaratan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kebutuhan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serta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membangun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sesuai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dengan</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kebutuhan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tersebut.</w:t>
      </w:r>
    </w:p>
    <w:p w14:paraId="7D375882">
      <w:pPr>
        <w:numPr>
          <w:ilvl w:val="0"/>
          <w:numId w:val="3"/>
        </w:numPr>
        <w:tabs>
          <w:tab w:val="left" w:pos="497"/>
        </w:tabs>
        <w:spacing w:before="120" w:after="0" w:line="360" w:lineRule="auto"/>
        <w:ind w:left="571" w:right="715" w:hanging="322"/>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Tim Pengujian: Tim pengujian juga merupakan target audience dari dokumen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SRS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SPPD Digital.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Mereka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menggunakan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memastikan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bahwa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semua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kebutuhan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telah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dipenuhi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66"/>
          <w:position w:val="0"/>
          <w:sz w:val="24"/>
          <w:shd w:val="clear" w:fill="auto"/>
        </w:rPr>
        <w:t xml:space="preserve"> </w:t>
      </w:r>
      <w:r>
        <w:rPr>
          <w:rFonts w:ascii="Segoe UI" w:hAnsi="Segoe UI" w:eastAsia="Segoe UI" w:cs="Segoe UI"/>
          <w:color w:val="auto"/>
          <w:spacing w:val="0"/>
          <w:position w:val="0"/>
          <w:sz w:val="24"/>
          <w:shd w:val="clear" w:fill="auto"/>
        </w:rPr>
        <w:t>menguji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sesuai</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dengan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persyaratan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fungsional</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non-fungsional.</w:t>
      </w:r>
    </w:p>
    <w:p w14:paraId="5D2BD25D">
      <w:pPr>
        <w:numPr>
          <w:ilvl w:val="0"/>
          <w:numId w:val="3"/>
        </w:numPr>
        <w:tabs>
          <w:tab w:val="left" w:pos="497"/>
        </w:tabs>
        <w:spacing w:before="122" w:after="0" w:line="360" w:lineRule="auto"/>
        <w:ind w:left="571" w:right="711" w:hanging="322"/>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User: User atau pengguna akhir dari aplikasi SPPD Digital juga merupakan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target audience dari dokumen SRS. Mereka menggunakan dokumen ini 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memastikan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bahwa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memenuhi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kebutuhan</w:t>
      </w:r>
      <w:r>
        <w:rPr>
          <w:rFonts w:ascii="Segoe UI" w:hAnsi="Segoe UI" w:eastAsia="Segoe UI" w:cs="Segoe UI"/>
          <w:color w:val="auto"/>
          <w:spacing w:val="65"/>
          <w:position w:val="0"/>
          <w:sz w:val="24"/>
          <w:shd w:val="clear" w:fill="auto"/>
        </w:rPr>
        <w:t xml:space="preserve"> </w:t>
      </w:r>
      <w:r>
        <w:rPr>
          <w:rFonts w:ascii="Segoe UI" w:hAnsi="Segoe UI" w:eastAsia="Segoe UI" w:cs="Segoe UI"/>
          <w:color w:val="auto"/>
          <w:spacing w:val="0"/>
          <w:position w:val="0"/>
          <w:sz w:val="24"/>
          <w:shd w:val="clear" w:fill="auto"/>
        </w:rPr>
        <w:t>bisnis</w:t>
      </w:r>
      <w:r>
        <w:rPr>
          <w:rFonts w:ascii="Segoe UI" w:hAnsi="Segoe UI" w:eastAsia="Segoe UI" w:cs="Segoe UI"/>
          <w:color w:val="auto"/>
          <w:spacing w:val="66"/>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66"/>
          <w:position w:val="0"/>
          <w:sz w:val="24"/>
          <w:shd w:val="clear" w:fill="auto"/>
        </w:rPr>
        <w:t xml:space="preserve"> </w:t>
      </w:r>
      <w:r>
        <w:rPr>
          <w:rFonts w:ascii="Segoe UI" w:hAnsi="Segoe UI" w:eastAsia="Segoe UI" w:cs="Segoe UI"/>
          <w:color w:val="auto"/>
          <w:spacing w:val="0"/>
          <w:position w:val="0"/>
          <w:sz w:val="24"/>
          <w:shd w:val="clear" w:fill="auto"/>
        </w:rPr>
        <w:t>fungsional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mereka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serta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memastikan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bahwa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dapat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membantu</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mereka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mencapai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tujuan</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mereka.</w:t>
      </w:r>
    </w:p>
    <w:p w14:paraId="0C274943">
      <w:pPr>
        <w:numPr>
          <w:ilvl w:val="0"/>
          <w:numId w:val="3"/>
        </w:numPr>
        <w:tabs>
          <w:tab w:val="left" w:pos="497"/>
        </w:tabs>
        <w:spacing w:before="116" w:after="0" w:line="240" w:lineRule="auto"/>
        <w:ind w:left="496" w:right="0" w:hanging="248"/>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Pihak</w:t>
      </w:r>
      <w:r>
        <w:rPr>
          <w:rFonts w:ascii="Segoe UI" w:hAnsi="Segoe UI" w:eastAsia="Segoe UI" w:cs="Segoe UI"/>
          <w:color w:val="auto"/>
          <w:spacing w:val="-11"/>
          <w:position w:val="0"/>
          <w:sz w:val="24"/>
          <w:shd w:val="clear" w:fill="auto"/>
        </w:rPr>
        <w:t xml:space="preserve"> </w:t>
      </w:r>
      <w:r>
        <w:rPr>
          <w:rFonts w:ascii="Segoe UI" w:hAnsi="Segoe UI" w:eastAsia="Segoe UI" w:cs="Segoe UI"/>
          <w:color w:val="auto"/>
          <w:spacing w:val="0"/>
          <w:position w:val="0"/>
          <w:sz w:val="24"/>
          <w:shd w:val="clear" w:fill="auto"/>
        </w:rPr>
        <w:t>terkait</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lainnya:</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Pihak</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terkait</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lainnya</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seperti</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Direksi.</w:t>
      </w:r>
    </w:p>
    <w:p w14:paraId="55EA79DD">
      <w:pPr>
        <w:spacing w:before="0" w:after="0" w:line="240" w:lineRule="auto"/>
        <w:ind w:left="0" w:right="0" w:firstLine="0"/>
        <w:jc w:val="both"/>
        <w:rPr>
          <w:rFonts w:ascii="Segoe UI" w:hAnsi="Segoe UI" w:eastAsia="Segoe UI" w:cs="Segoe UI"/>
          <w:color w:val="auto"/>
          <w:spacing w:val="0"/>
          <w:position w:val="0"/>
          <w:sz w:val="24"/>
          <w:shd w:val="clear" w:fill="auto"/>
        </w:rPr>
      </w:pPr>
    </w:p>
    <w:p w14:paraId="3519C50F">
      <w:pPr>
        <w:spacing w:before="195" w:after="0" w:line="240" w:lineRule="auto"/>
        <w:ind w:left="2255" w:right="2676" w:firstLine="0"/>
        <w:jc w:val="center"/>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DEFINISI,</w:t>
      </w:r>
      <w:r>
        <w:rPr>
          <w:rFonts w:ascii="Segoe UI" w:hAnsi="Segoe UI" w:eastAsia="Segoe UI" w:cs="Segoe UI"/>
          <w:b/>
          <w:color w:val="auto"/>
          <w:spacing w:val="-15"/>
          <w:position w:val="0"/>
          <w:sz w:val="28"/>
          <w:shd w:val="clear" w:fill="auto"/>
        </w:rPr>
        <w:t xml:space="preserve"> </w:t>
      </w:r>
      <w:r>
        <w:rPr>
          <w:rFonts w:ascii="Segoe UI" w:hAnsi="Segoe UI" w:eastAsia="Segoe UI" w:cs="Segoe UI"/>
          <w:b/>
          <w:color w:val="auto"/>
          <w:spacing w:val="0"/>
          <w:position w:val="0"/>
          <w:sz w:val="28"/>
          <w:shd w:val="clear" w:fill="auto"/>
        </w:rPr>
        <w:t>ISTILAH</w:t>
      </w:r>
      <w:r>
        <w:rPr>
          <w:rFonts w:ascii="Segoe UI" w:hAnsi="Segoe UI" w:eastAsia="Segoe UI" w:cs="Segoe UI"/>
          <w:b/>
          <w:color w:val="auto"/>
          <w:spacing w:val="-12"/>
          <w:position w:val="0"/>
          <w:sz w:val="28"/>
          <w:shd w:val="clear" w:fill="auto"/>
        </w:rPr>
        <w:t xml:space="preserve"> </w:t>
      </w:r>
      <w:r>
        <w:rPr>
          <w:rFonts w:ascii="Segoe UI" w:hAnsi="Segoe UI" w:eastAsia="Segoe UI" w:cs="Segoe UI"/>
          <w:b/>
          <w:color w:val="auto"/>
          <w:spacing w:val="0"/>
          <w:position w:val="0"/>
          <w:sz w:val="28"/>
          <w:shd w:val="clear" w:fill="auto"/>
        </w:rPr>
        <w:t>dan</w:t>
      </w:r>
      <w:r>
        <w:rPr>
          <w:rFonts w:ascii="Segoe UI" w:hAnsi="Segoe UI" w:eastAsia="Segoe UI" w:cs="Segoe UI"/>
          <w:b/>
          <w:color w:val="auto"/>
          <w:spacing w:val="-11"/>
          <w:position w:val="0"/>
          <w:sz w:val="28"/>
          <w:shd w:val="clear" w:fill="auto"/>
        </w:rPr>
        <w:t xml:space="preserve"> </w:t>
      </w:r>
      <w:r>
        <w:rPr>
          <w:rFonts w:ascii="Segoe UI" w:hAnsi="Segoe UI" w:eastAsia="Segoe UI" w:cs="Segoe UI"/>
          <w:b/>
          <w:color w:val="auto"/>
          <w:spacing w:val="0"/>
          <w:position w:val="0"/>
          <w:sz w:val="28"/>
          <w:shd w:val="clear" w:fill="auto"/>
        </w:rPr>
        <w:t>SINGKATAN</w:t>
      </w:r>
    </w:p>
    <w:p w14:paraId="22070197">
      <w:pPr>
        <w:spacing w:before="8" w:after="0" w:line="240" w:lineRule="auto"/>
        <w:ind w:left="0" w:right="0" w:firstLine="0"/>
        <w:jc w:val="left"/>
        <w:rPr>
          <w:rFonts w:ascii="Segoe UI" w:hAnsi="Segoe UI" w:eastAsia="Segoe UI" w:cs="Segoe UI"/>
          <w:b/>
          <w:color w:val="auto"/>
          <w:spacing w:val="0"/>
          <w:position w:val="0"/>
          <w:sz w:val="32"/>
          <w:shd w:val="clear" w:fill="auto"/>
        </w:rPr>
      </w:pPr>
    </w:p>
    <w:p w14:paraId="6AFC52A1">
      <w:pPr>
        <w:spacing w:before="1" w:after="0" w:line="360" w:lineRule="auto"/>
        <w:ind w:left="259" w:right="714"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Guna memberikan gambaran yang sama terhadap beberapa definisi, istilah 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singkatan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yangdigunakan</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di</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ini,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perlu</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dijelaskan</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sebagaimana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berikut:</w:t>
      </w:r>
    </w:p>
    <w:p w14:paraId="47AB50B6">
      <w:pPr>
        <w:numPr>
          <w:ilvl w:val="0"/>
          <w:numId w:val="4"/>
        </w:numPr>
        <w:tabs>
          <w:tab w:val="left" w:pos="689"/>
        </w:tabs>
        <w:spacing w:before="0" w:after="0" w:line="360" w:lineRule="auto"/>
        <w:ind w:left="686" w:right="717" w:hanging="428"/>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SRS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Software</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Requirement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Specification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hasil</w:t>
      </w:r>
      <w:r>
        <w:rPr>
          <w:rFonts w:ascii="Segoe UI" w:hAnsi="Segoe UI" w:eastAsia="Segoe UI" w:cs="Segoe UI"/>
          <w:color w:val="auto"/>
          <w:spacing w:val="66"/>
          <w:position w:val="0"/>
          <w:sz w:val="24"/>
          <w:shd w:val="clear" w:fill="auto"/>
        </w:rPr>
        <w:t xml:space="preserve"> </w:t>
      </w:r>
      <w:r>
        <w:rPr>
          <w:rFonts w:ascii="Segoe UI" w:hAnsi="Segoe UI" w:eastAsia="Segoe UI" w:cs="Segoe UI"/>
          <w:color w:val="auto"/>
          <w:spacing w:val="0"/>
          <w:position w:val="0"/>
          <w:sz w:val="24"/>
          <w:shd w:val="clear" w:fill="auto"/>
        </w:rPr>
        <w:t>analisis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sebuah</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perangkat</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lunak</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yang berisi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spesifikasi</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kebutuhan</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pengguna.</w:t>
      </w:r>
    </w:p>
    <w:p w14:paraId="1A46965F">
      <w:pPr>
        <w:numPr>
          <w:ilvl w:val="0"/>
          <w:numId w:val="4"/>
        </w:numPr>
        <w:tabs>
          <w:tab w:val="left" w:pos="689"/>
        </w:tabs>
        <w:spacing w:before="1" w:after="0" w:line="240" w:lineRule="auto"/>
        <w:ind w:left="688" w:right="0" w:hanging="433"/>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SPPD</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Surat Perintah Perjalanan Dinas.</w:t>
      </w:r>
    </w:p>
    <w:p w14:paraId="3A057BD1">
      <w:pPr>
        <w:numPr>
          <w:ilvl w:val="0"/>
          <w:numId w:val="4"/>
        </w:numPr>
        <w:tabs>
          <w:tab w:val="left" w:pos="689"/>
        </w:tabs>
        <w:spacing w:before="0" w:after="0" w:line="360" w:lineRule="auto"/>
        <w:ind w:left="686" w:right="712" w:hanging="428"/>
        <w:jc w:val="both"/>
        <w:rPr>
          <w:rFonts w:ascii="Segoe UI" w:hAnsi="Segoe UI" w:eastAsia="Segoe UI" w:cs="Segoe UI"/>
          <w:color w:val="auto"/>
          <w:spacing w:val="0"/>
          <w:position w:val="0"/>
          <w:sz w:val="24"/>
          <w:shd w:val="clear" w:fill="auto"/>
        </w:rPr>
      </w:pPr>
      <w:r>
        <w:rPr>
          <w:rFonts w:ascii="Segoe UI" w:hAnsi="Segoe UI" w:eastAsia="Segoe UI" w:cs="Segoe UI"/>
          <w:i/>
          <w:color w:val="auto"/>
          <w:spacing w:val="0"/>
          <w:position w:val="0"/>
          <w:sz w:val="24"/>
          <w:shd w:val="clear" w:fill="auto"/>
        </w:rPr>
        <w:t>Business</w:t>
      </w:r>
      <w:r>
        <w:rPr>
          <w:rFonts w:ascii="Segoe UI" w:hAnsi="Segoe UI" w:eastAsia="Segoe UI" w:cs="Segoe UI"/>
          <w:i/>
          <w:color w:val="auto"/>
          <w:spacing w:val="1"/>
          <w:position w:val="0"/>
          <w:sz w:val="24"/>
          <w:shd w:val="clear" w:fill="auto"/>
        </w:rPr>
        <w:t xml:space="preserve"> </w:t>
      </w:r>
      <w:r>
        <w:rPr>
          <w:rFonts w:ascii="Segoe UI" w:hAnsi="Segoe UI" w:eastAsia="Segoe UI" w:cs="Segoe UI"/>
          <w:i/>
          <w:color w:val="auto"/>
          <w:spacing w:val="0"/>
          <w:position w:val="0"/>
          <w:sz w:val="24"/>
          <w:shd w:val="clear" w:fill="auto"/>
        </w:rPr>
        <w:t>Process</w:t>
      </w:r>
      <w:r>
        <w:rPr>
          <w:rFonts w:ascii="Segoe UI" w:hAnsi="Segoe UI" w:eastAsia="Segoe UI" w:cs="Segoe UI"/>
          <w:i/>
          <w:color w:val="auto"/>
          <w:spacing w:val="1"/>
          <w:position w:val="0"/>
          <w:sz w:val="24"/>
          <w:shd w:val="clear" w:fill="auto"/>
        </w:rPr>
        <w:t xml:space="preserve"> </w:t>
      </w:r>
      <w:r>
        <w:rPr>
          <w:rFonts w:ascii="Segoe UI" w:hAnsi="Segoe UI" w:eastAsia="Segoe UI" w:cs="Segoe UI"/>
          <w:i/>
          <w:color w:val="auto"/>
          <w:spacing w:val="0"/>
          <w:position w:val="0"/>
          <w:sz w:val="24"/>
          <w:shd w:val="clear" w:fill="auto"/>
        </w:rPr>
        <w:t>Modelling</w:t>
      </w:r>
      <w:r>
        <w:rPr>
          <w:rFonts w:ascii="Segoe UI" w:hAnsi="Segoe UI" w:eastAsia="Segoe UI" w:cs="Segoe UI"/>
          <w:i/>
          <w:color w:val="auto"/>
          <w:spacing w:val="1"/>
          <w:position w:val="0"/>
          <w:sz w:val="24"/>
          <w:shd w:val="clear" w:fill="auto"/>
        </w:rPr>
        <w:t xml:space="preserve"> </w:t>
      </w:r>
      <w:r>
        <w:rPr>
          <w:rFonts w:ascii="Segoe UI" w:hAnsi="Segoe UI" w:eastAsia="Segoe UI" w:cs="Segoe UI"/>
          <w:i/>
          <w:color w:val="auto"/>
          <w:spacing w:val="0"/>
          <w:position w:val="0"/>
          <w:sz w:val="24"/>
          <w:shd w:val="clear" w:fill="auto"/>
        </w:rPr>
        <w:t>Notation</w:t>
      </w:r>
      <w:r>
        <w:rPr>
          <w:rFonts w:ascii="Segoe UI" w:hAnsi="Segoe UI" w:eastAsia="Segoe UI" w:cs="Segoe UI"/>
          <w: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(BPMN)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notasi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grafis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menggambarkan logika dari langkah-langkah dalam proses bisnis. Notasi ini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telah di desain secara khusus untuk mengkoordinasikan urutan proses 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pesan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mengalir</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antara</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pelaku dalam</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kegiatan</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berbeda.</w:t>
      </w:r>
    </w:p>
    <w:p w14:paraId="339D367C">
      <w:pPr>
        <w:numPr>
          <w:ilvl w:val="0"/>
          <w:numId w:val="4"/>
        </w:numPr>
        <w:tabs>
          <w:tab w:val="left" w:pos="689"/>
        </w:tabs>
        <w:spacing w:before="158" w:after="0" w:line="360" w:lineRule="auto"/>
        <w:ind w:left="686" w:right="715" w:hanging="428"/>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Entity Relationship Diagram adalah diagram yang menunjukkan hubungan antar entitas seperti orang, objek, dan konsep dalam suatu sistem.</w:t>
      </w:r>
    </w:p>
    <w:p w14:paraId="44C18FB6">
      <w:pPr>
        <w:numPr>
          <w:ilvl w:val="0"/>
          <w:numId w:val="4"/>
        </w:numPr>
        <w:tabs>
          <w:tab w:val="left" w:pos="689"/>
        </w:tabs>
        <w:spacing w:before="158" w:after="0" w:line="360" w:lineRule="auto"/>
        <w:ind w:left="686" w:right="715" w:hanging="428"/>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User Interface (UI) adalah antar muka pengguna.</w:t>
      </w:r>
    </w:p>
    <w:p w14:paraId="402FD15F">
      <w:pPr>
        <w:spacing w:before="0" w:after="0" w:line="360" w:lineRule="auto"/>
        <w:ind w:left="0" w:right="0" w:firstLine="0"/>
        <w:jc w:val="both"/>
        <w:rPr>
          <w:rFonts w:ascii="Segoe UI" w:hAnsi="Segoe UI" w:eastAsia="Segoe UI" w:cs="Segoe UI"/>
          <w:color w:val="auto"/>
          <w:spacing w:val="0"/>
          <w:position w:val="0"/>
          <w:sz w:val="24"/>
          <w:shd w:val="clear" w:fill="auto"/>
        </w:rPr>
      </w:pPr>
    </w:p>
    <w:p w14:paraId="4CC4510D">
      <w:pPr>
        <w:spacing w:before="195" w:after="0" w:line="240" w:lineRule="auto"/>
        <w:ind w:left="2571" w:right="2590" w:firstLine="0"/>
        <w:jc w:val="center"/>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SCREENING</w:t>
      </w:r>
    </w:p>
    <w:p w14:paraId="375AA96A">
      <w:pPr>
        <w:spacing w:before="0" w:after="0" w:line="240" w:lineRule="auto"/>
        <w:ind w:left="0" w:right="0" w:firstLine="0"/>
        <w:jc w:val="left"/>
        <w:rPr>
          <w:rFonts w:ascii="Segoe UI" w:hAnsi="Segoe UI" w:eastAsia="Segoe UI" w:cs="Segoe UI"/>
          <w:b/>
          <w:color w:val="auto"/>
          <w:spacing w:val="0"/>
          <w:position w:val="0"/>
          <w:sz w:val="20"/>
          <w:shd w:val="clear" w:fill="auto"/>
        </w:rPr>
      </w:pPr>
    </w:p>
    <w:p w14:paraId="002AFEFE">
      <w:pPr>
        <w:spacing w:before="0" w:after="0" w:line="240" w:lineRule="auto"/>
        <w:ind w:left="0" w:right="0" w:firstLine="0"/>
        <w:jc w:val="left"/>
        <w:rPr>
          <w:rFonts w:ascii="Segoe UI" w:hAnsi="Segoe UI" w:eastAsia="Segoe UI" w:cs="Segoe UI"/>
          <w:b/>
          <w:color w:val="auto"/>
          <w:spacing w:val="0"/>
          <w:position w:val="0"/>
          <w:sz w:val="28"/>
          <w:shd w:val="clear" w:fill="auto"/>
        </w:rPr>
      </w:pPr>
    </w:p>
    <w:tbl>
      <w:tblPr>
        <w:tblStyle w:val="3"/>
        <w:tblW w:w="0" w:type="auto"/>
        <w:tblInd w:w="289" w:type="dxa"/>
        <w:tblLayout w:type="autofit"/>
        <w:tblCellMar>
          <w:top w:w="0" w:type="dxa"/>
          <w:left w:w="10" w:type="dxa"/>
          <w:bottom w:w="0" w:type="dxa"/>
          <w:right w:w="10" w:type="dxa"/>
        </w:tblCellMar>
      </w:tblPr>
      <w:tblGrid>
        <w:gridCol w:w="1860"/>
        <w:gridCol w:w="1600"/>
        <w:gridCol w:w="1233"/>
        <w:gridCol w:w="1299"/>
        <w:gridCol w:w="913"/>
        <w:gridCol w:w="1117"/>
      </w:tblGrid>
      <w:tr w14:paraId="6585CC4C">
        <w:trPr>
          <w:trHeight w:val="0" w:hRule="atLeast"/>
        </w:trPr>
        <w:tc>
          <w:tcPr>
            <w:tcW w:w="187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1B36A462">
            <w:pPr>
              <w:spacing w:before="0"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Date</w:t>
            </w:r>
            <w:r>
              <w:rPr>
                <w:rFonts w:ascii="Segoe UI" w:hAnsi="Segoe UI" w:eastAsia="Segoe UI" w:cs="Segoe UI"/>
                <w:color w:val="auto"/>
                <w:spacing w:val="-12"/>
                <w:position w:val="0"/>
                <w:sz w:val="24"/>
                <w:shd w:val="clear" w:fill="auto"/>
              </w:rPr>
              <w:t xml:space="preserve"> </w:t>
            </w:r>
            <w:r>
              <w:rPr>
                <w:rFonts w:ascii="Segoe UI" w:hAnsi="Segoe UI" w:eastAsia="Segoe UI" w:cs="Segoe UI"/>
                <w:color w:val="auto"/>
                <w:spacing w:val="0"/>
                <w:position w:val="0"/>
                <w:sz w:val="24"/>
                <w:shd w:val="clear" w:fill="auto"/>
              </w:rPr>
              <w:t>Request</w:t>
            </w:r>
          </w:p>
        </w:tc>
        <w:tc>
          <w:tcPr>
            <w:tcW w:w="7020" w:type="dxa"/>
            <w:gridSpan w:val="5"/>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150DDFE">
            <w:pPr>
              <w:spacing w:before="0" w:after="0" w:line="240" w:lineRule="auto"/>
              <w:ind w:left="93" w:right="0" w:firstLine="0"/>
              <w:jc w:val="left"/>
              <w:rPr>
                <w:rFonts w:ascii="Calibri" w:hAnsi="Calibri" w:eastAsia="Calibri" w:cs="Calibri"/>
                <w:color w:val="auto"/>
                <w:spacing w:val="0"/>
                <w:position w:val="0"/>
                <w:sz w:val="22"/>
                <w:shd w:val="clear" w:fill="auto"/>
              </w:rPr>
            </w:pPr>
          </w:p>
        </w:tc>
      </w:tr>
      <w:tr w14:paraId="7B1083BA">
        <w:tblPrEx>
          <w:tblCellMar>
            <w:top w:w="0" w:type="dxa"/>
            <w:left w:w="10" w:type="dxa"/>
            <w:bottom w:w="0" w:type="dxa"/>
            <w:right w:w="10" w:type="dxa"/>
          </w:tblCellMar>
        </w:tblPrEx>
        <w:trPr>
          <w:trHeight w:val="0" w:hRule="atLeast"/>
        </w:trPr>
        <w:tc>
          <w:tcPr>
            <w:tcW w:w="187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75867699">
            <w:pPr>
              <w:spacing w:before="55"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Date</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Interview</w:t>
            </w:r>
          </w:p>
        </w:tc>
        <w:tc>
          <w:tcPr>
            <w:tcW w:w="7020" w:type="dxa"/>
            <w:gridSpan w:val="5"/>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55F4253">
            <w:pPr>
              <w:spacing w:before="55" w:after="0" w:line="240" w:lineRule="auto"/>
              <w:ind w:left="93" w:right="0" w:firstLine="0"/>
              <w:jc w:val="left"/>
              <w:rPr>
                <w:rFonts w:ascii="Calibri" w:hAnsi="Calibri" w:eastAsia="Calibri" w:cs="Calibri"/>
                <w:color w:val="auto"/>
                <w:spacing w:val="0"/>
                <w:position w:val="0"/>
                <w:sz w:val="22"/>
                <w:shd w:val="clear" w:fill="auto"/>
              </w:rPr>
            </w:pPr>
          </w:p>
        </w:tc>
      </w:tr>
      <w:tr w14:paraId="3D007CAE">
        <w:tblPrEx>
          <w:tblCellMar>
            <w:top w:w="0" w:type="dxa"/>
            <w:left w:w="10" w:type="dxa"/>
            <w:bottom w:w="0" w:type="dxa"/>
            <w:right w:w="10" w:type="dxa"/>
          </w:tblCellMar>
        </w:tblPrEx>
        <w:trPr>
          <w:trHeight w:val="0" w:hRule="atLeast"/>
        </w:trPr>
        <w:tc>
          <w:tcPr>
            <w:tcW w:w="187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06B62F1B">
            <w:pPr>
              <w:spacing w:before="0" w:after="0" w:line="386" w:lineRule="auto"/>
              <w:ind w:left="90" w:right="445" w:firstLine="0"/>
              <w:jc w:val="left"/>
              <w:rPr>
                <w:color w:val="auto"/>
                <w:position w:val="0"/>
                <w:shd w:val="clear" w:fill="auto"/>
              </w:rPr>
            </w:pPr>
            <w:r>
              <w:rPr>
                <w:rFonts w:ascii="Segoe UI" w:hAnsi="Segoe UI" w:eastAsia="Segoe UI" w:cs="Segoe UI"/>
                <w:color w:val="auto"/>
                <w:spacing w:val="0"/>
                <w:position w:val="0"/>
                <w:sz w:val="24"/>
                <w:shd w:val="clear" w:fill="auto"/>
              </w:rPr>
              <w:t>Nama</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User</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Jabatan</w:t>
            </w:r>
          </w:p>
        </w:tc>
        <w:tc>
          <w:tcPr>
            <w:tcW w:w="7020" w:type="dxa"/>
            <w:gridSpan w:val="5"/>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E15296D">
            <w:pPr>
              <w:spacing w:before="55" w:after="0" w:line="242" w:lineRule="auto"/>
              <w:ind w:left="163" w:right="2"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Mohammad Nurul Huda</w:t>
            </w:r>
          </w:p>
        </w:tc>
      </w:tr>
      <w:tr w14:paraId="4364DC31">
        <w:tblPrEx>
          <w:tblCellMar>
            <w:top w:w="0" w:type="dxa"/>
            <w:left w:w="10" w:type="dxa"/>
            <w:bottom w:w="0" w:type="dxa"/>
            <w:right w:w="10" w:type="dxa"/>
          </w:tblCellMar>
        </w:tblPrEx>
        <w:trPr>
          <w:trHeight w:val="0" w:hRule="atLeast"/>
        </w:trPr>
        <w:tc>
          <w:tcPr>
            <w:tcW w:w="187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7F3A543F">
            <w:pPr>
              <w:spacing w:before="56"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Bagian</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User</w:t>
            </w:r>
          </w:p>
        </w:tc>
        <w:tc>
          <w:tcPr>
            <w:tcW w:w="7020" w:type="dxa"/>
            <w:gridSpan w:val="5"/>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499D791">
            <w:pPr>
              <w:spacing w:before="56" w:after="0" w:line="240" w:lineRule="auto"/>
              <w:ind w:left="163" w:right="0" w:firstLine="0"/>
              <w:jc w:val="left"/>
              <w:rPr>
                <w:rFonts w:ascii="Calibri" w:hAnsi="Calibri" w:eastAsia="Calibri" w:cs="Calibri"/>
                <w:color w:val="auto"/>
                <w:spacing w:val="0"/>
                <w:position w:val="0"/>
                <w:sz w:val="22"/>
                <w:shd w:val="clear" w:fill="auto"/>
              </w:rPr>
            </w:pPr>
          </w:p>
        </w:tc>
      </w:tr>
      <w:tr w14:paraId="688F7F89">
        <w:tblPrEx>
          <w:tblCellMar>
            <w:top w:w="0" w:type="dxa"/>
            <w:left w:w="10" w:type="dxa"/>
            <w:bottom w:w="0" w:type="dxa"/>
            <w:right w:w="10" w:type="dxa"/>
          </w:tblCellMar>
        </w:tblPrEx>
        <w:trPr>
          <w:trHeight w:val="0" w:hRule="atLeast"/>
        </w:trPr>
        <w:tc>
          <w:tcPr>
            <w:tcW w:w="187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19F94D52">
            <w:pPr>
              <w:spacing w:before="56" w:after="0" w:line="360" w:lineRule="auto"/>
              <w:ind w:left="90" w:right="261"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Apakah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pengajuan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mampu</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1"/>
                <w:position w:val="0"/>
                <w:sz w:val="24"/>
                <w:shd w:val="clear" w:fill="auto"/>
              </w:rPr>
              <w:t>meningkatkan</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pendapatan</w:t>
            </w:r>
          </w:p>
          <w:p w14:paraId="270BB230">
            <w:pPr>
              <w:spacing w:before="7"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perusahaan</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w:t>
            </w:r>
          </w:p>
        </w:tc>
        <w:tc>
          <w:tcPr>
            <w:tcW w:w="179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25FE03D">
            <w:pPr>
              <w:spacing w:before="56" w:after="0" w:line="360" w:lineRule="auto"/>
              <w:ind w:left="451" w:right="312" w:hanging="341"/>
              <w:jc w:val="left"/>
              <w:rPr>
                <w:color w:val="auto"/>
                <w:position w:val="0"/>
                <w:shd w:val="clear" w:fill="auto"/>
              </w:rPr>
            </w:pPr>
            <w:r>
              <w:rPr>
                <w:rFonts w:ascii="Segoe UI" w:hAnsi="Segoe UI" w:eastAsia="Segoe UI" w:cs="Segoe UI"/>
                <w:color w:val="auto"/>
                <w:spacing w:val="-2"/>
                <w:position w:val="0"/>
                <w:sz w:val="24"/>
                <w:shd w:val="clear" w:fill="auto"/>
              </w:rPr>
              <w:t>Sangat Tidak</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Setuju</w:t>
            </w:r>
          </w:p>
        </w:tc>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55A970D">
            <w:pPr>
              <w:spacing w:before="56" w:after="0" w:line="360" w:lineRule="auto"/>
              <w:ind w:left="297" w:right="260" w:hanging="7"/>
              <w:jc w:val="center"/>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Tidak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Setuju</w:t>
            </w:r>
          </w:p>
          <w:p w14:paraId="24E2706E">
            <w:pPr>
              <w:spacing w:before="3" w:after="0" w:line="240" w:lineRule="auto"/>
              <w:ind w:left="0" w:right="0" w:firstLine="0"/>
              <w:jc w:val="left"/>
              <w:rPr>
                <w:rFonts w:ascii="Segoe UI" w:hAnsi="Segoe UI" w:eastAsia="Segoe UI" w:cs="Segoe UI"/>
                <w:b/>
                <w:color w:val="auto"/>
                <w:spacing w:val="0"/>
                <w:position w:val="0"/>
                <w:sz w:val="36"/>
                <w:shd w:val="clear" w:fill="auto"/>
              </w:rPr>
            </w:pPr>
          </w:p>
          <w:p w14:paraId="34F5653A">
            <w:pPr>
              <w:spacing w:before="0" w:after="0" w:line="240" w:lineRule="auto"/>
              <w:ind w:left="29" w:right="0" w:firstLine="0"/>
              <w:jc w:val="center"/>
              <w:rPr>
                <w:color w:val="auto"/>
                <w:position w:val="0"/>
                <w:shd w:val="clear" w:fill="auto"/>
              </w:rPr>
            </w:pPr>
            <w:r>
              <w:rPr>
                <w:rFonts w:ascii="Segoe UI Symbol" w:hAnsi="Segoe UI Symbol" w:eastAsia="Segoe UI Symbol" w:cs="Segoe UI Symbol"/>
                <w:color w:val="auto"/>
                <w:spacing w:val="0"/>
                <w:position w:val="0"/>
                <w:sz w:val="24"/>
                <w:shd w:val="clear" w:fill="auto"/>
              </w:rPr>
              <w:t>✓</w:t>
            </w:r>
          </w:p>
        </w:tc>
        <w:tc>
          <w:tcPr>
            <w:tcW w:w="131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FC55367">
            <w:pPr>
              <w:spacing w:before="56" w:after="0" w:line="360" w:lineRule="auto"/>
              <w:ind w:left="402" w:right="289" w:hanging="44"/>
              <w:jc w:val="left"/>
              <w:rPr>
                <w:color w:val="auto"/>
                <w:position w:val="0"/>
                <w:shd w:val="clear" w:fill="auto"/>
              </w:rPr>
            </w:pPr>
            <w:r>
              <w:rPr>
                <w:rFonts w:ascii="Segoe UI" w:hAnsi="Segoe UI" w:eastAsia="Segoe UI" w:cs="Segoe UI"/>
                <w:color w:val="auto"/>
                <w:spacing w:val="-1"/>
                <w:position w:val="0"/>
                <w:sz w:val="24"/>
                <w:shd w:val="clear" w:fill="auto"/>
              </w:rPr>
              <w:t>Ragu-</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Ragu</w:t>
            </w:r>
          </w:p>
        </w:tc>
        <w:tc>
          <w:tcPr>
            <w:tcW w:w="97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869E4F9">
            <w:pPr>
              <w:spacing w:before="56" w:after="0" w:line="240" w:lineRule="auto"/>
              <w:ind w:left="200" w:right="0" w:firstLine="0"/>
              <w:jc w:val="left"/>
              <w:rPr>
                <w:color w:val="auto"/>
                <w:spacing w:val="0"/>
                <w:position w:val="0"/>
                <w:shd w:val="clear" w:fill="auto"/>
              </w:rPr>
            </w:pPr>
            <w:r>
              <w:rPr>
                <w:rFonts w:ascii="Segoe UI" w:hAnsi="Segoe UI" w:eastAsia="Segoe UI" w:cs="Segoe UI"/>
                <w:color w:val="auto"/>
                <w:spacing w:val="0"/>
                <w:position w:val="0"/>
                <w:sz w:val="24"/>
                <w:shd w:val="clear" w:fill="auto"/>
              </w:rPr>
              <w:t>Setuju</w:t>
            </w:r>
          </w:p>
        </w:tc>
        <w:tc>
          <w:tcPr>
            <w:tcW w:w="170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5CB83AE">
            <w:pPr>
              <w:spacing w:before="42" w:after="0" w:line="240" w:lineRule="auto"/>
              <w:ind w:left="0" w:right="19" w:firstLine="0"/>
              <w:jc w:val="right"/>
              <w:rPr>
                <w:color w:val="auto"/>
                <w:position w:val="0"/>
                <w:shd w:val="clear" w:fill="auto"/>
              </w:rPr>
            </w:pPr>
            <w:r>
              <w:rPr>
                <w:rFonts w:ascii="Segoe UI" w:hAnsi="Segoe UI" w:eastAsia="Segoe UI" w:cs="Segoe UI"/>
                <w:color w:val="auto"/>
                <w:spacing w:val="0"/>
                <w:position w:val="0"/>
                <w:sz w:val="24"/>
                <w:shd w:val="clear" w:fill="auto"/>
              </w:rPr>
              <w:t>Sangat</w:t>
            </w:r>
            <w:r>
              <w:rPr>
                <w:rFonts w:ascii="Segoe UI" w:hAnsi="Segoe UI" w:eastAsia="Segoe UI" w:cs="Segoe UI"/>
                <w:color w:val="auto"/>
                <w:spacing w:val="34"/>
                <w:position w:val="0"/>
                <w:sz w:val="24"/>
                <w:shd w:val="clear" w:fill="auto"/>
              </w:rPr>
              <w:t xml:space="preserve"> </w:t>
            </w:r>
            <w:r>
              <w:rPr>
                <w:rFonts w:ascii="Segoe UI" w:hAnsi="Segoe UI" w:eastAsia="Segoe UI" w:cs="Segoe UI"/>
                <w:color w:val="auto"/>
                <w:spacing w:val="0"/>
                <w:position w:val="0"/>
                <w:sz w:val="24"/>
                <w:shd w:val="clear" w:fill="auto"/>
              </w:rPr>
              <w:t>Setuju</w:t>
            </w:r>
          </w:p>
        </w:tc>
      </w:tr>
      <w:tr w14:paraId="3FDD3F3E">
        <w:tblPrEx>
          <w:tblCellMar>
            <w:top w:w="0" w:type="dxa"/>
            <w:left w:w="10" w:type="dxa"/>
            <w:bottom w:w="0" w:type="dxa"/>
            <w:right w:w="10" w:type="dxa"/>
          </w:tblCellMar>
        </w:tblPrEx>
        <w:trPr>
          <w:trHeight w:val="0" w:hRule="atLeast"/>
        </w:trPr>
        <w:tc>
          <w:tcPr>
            <w:tcW w:w="187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43917ECB">
            <w:pPr>
              <w:spacing w:before="56" w:after="0" w:line="360" w:lineRule="auto"/>
              <w:ind w:left="90" w:right="116"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Apakah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pengajuan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2"/>
                <w:position w:val="0"/>
                <w:sz w:val="24"/>
                <w:shd w:val="clear" w:fill="auto"/>
              </w:rPr>
              <w:t xml:space="preserve">aplikasi </w:t>
            </w:r>
            <w:r>
              <w:rPr>
                <w:rFonts w:ascii="Segoe UI" w:hAnsi="Segoe UI" w:eastAsia="Segoe UI" w:cs="Segoe UI"/>
                <w:color w:val="auto"/>
                <w:spacing w:val="-1"/>
                <w:position w:val="0"/>
                <w:sz w:val="24"/>
                <w:shd w:val="clear" w:fill="auto"/>
              </w:rPr>
              <w:t>mampu</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mengurangi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biaya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operasional</w:t>
            </w:r>
          </w:p>
          <w:p w14:paraId="6DC6E6CD">
            <w:pPr>
              <w:spacing w:before="7"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perusahaan</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w:t>
            </w:r>
          </w:p>
        </w:tc>
        <w:tc>
          <w:tcPr>
            <w:tcW w:w="179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2C9B588">
            <w:pPr>
              <w:spacing w:before="56" w:after="0" w:line="360" w:lineRule="auto"/>
              <w:ind w:left="554" w:right="257" w:hanging="394"/>
              <w:jc w:val="left"/>
              <w:rPr>
                <w:color w:val="auto"/>
                <w:position w:val="0"/>
                <w:shd w:val="clear" w:fill="auto"/>
              </w:rPr>
            </w:pPr>
            <w:r>
              <w:rPr>
                <w:rFonts w:ascii="Segoe UI" w:hAnsi="Segoe UI" w:eastAsia="Segoe UI" w:cs="Segoe UI"/>
                <w:color w:val="auto"/>
                <w:spacing w:val="-2"/>
                <w:position w:val="0"/>
                <w:sz w:val="24"/>
                <w:shd w:val="clear" w:fill="auto"/>
              </w:rPr>
              <w:t xml:space="preserve">Sangat </w:t>
            </w:r>
            <w:r>
              <w:rPr>
                <w:rFonts w:ascii="Segoe UI" w:hAnsi="Segoe UI" w:eastAsia="Segoe UI" w:cs="Segoe UI"/>
                <w:color w:val="auto"/>
                <w:spacing w:val="-1"/>
                <w:position w:val="0"/>
                <w:sz w:val="24"/>
                <w:shd w:val="clear" w:fill="auto"/>
              </w:rPr>
              <w:t>Tidak</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Setuju</w:t>
            </w:r>
          </w:p>
        </w:tc>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76FF2BB">
            <w:pPr>
              <w:spacing w:before="56" w:after="0" w:line="360" w:lineRule="auto"/>
              <w:ind w:left="388" w:right="151" w:firstLine="48"/>
              <w:jc w:val="left"/>
              <w:rPr>
                <w:color w:val="auto"/>
                <w:position w:val="0"/>
                <w:shd w:val="clear" w:fill="auto"/>
              </w:rPr>
            </w:pPr>
            <w:r>
              <w:rPr>
                <w:rFonts w:ascii="Segoe UI" w:hAnsi="Segoe UI" w:eastAsia="Segoe UI" w:cs="Segoe UI"/>
                <w:color w:val="auto"/>
                <w:spacing w:val="0"/>
                <w:position w:val="0"/>
                <w:sz w:val="24"/>
                <w:shd w:val="clear" w:fill="auto"/>
              </w:rPr>
              <w:t>Tidak</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Setuju</w:t>
            </w:r>
          </w:p>
        </w:tc>
        <w:tc>
          <w:tcPr>
            <w:tcW w:w="131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35D828C">
            <w:pPr>
              <w:spacing w:before="56" w:after="0" w:line="360" w:lineRule="auto"/>
              <w:ind w:left="402" w:right="289" w:hanging="44"/>
              <w:jc w:val="left"/>
              <w:rPr>
                <w:color w:val="auto"/>
                <w:position w:val="0"/>
                <w:shd w:val="clear" w:fill="auto"/>
              </w:rPr>
            </w:pPr>
            <w:r>
              <w:rPr>
                <w:rFonts w:ascii="Segoe UI" w:hAnsi="Segoe UI" w:eastAsia="Segoe UI" w:cs="Segoe UI"/>
                <w:color w:val="auto"/>
                <w:spacing w:val="-1"/>
                <w:position w:val="0"/>
                <w:sz w:val="24"/>
                <w:shd w:val="clear" w:fill="auto"/>
              </w:rPr>
              <w:t>Ragu-</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Ragu</w:t>
            </w:r>
          </w:p>
        </w:tc>
        <w:tc>
          <w:tcPr>
            <w:tcW w:w="97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EC41BAD">
            <w:pPr>
              <w:spacing w:before="56" w:after="0" w:line="240" w:lineRule="auto"/>
              <w:ind w:left="93" w:right="80" w:firstLine="0"/>
              <w:jc w:val="center"/>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Setuju</w:t>
            </w:r>
          </w:p>
          <w:p w14:paraId="5CF80D0C">
            <w:pPr>
              <w:spacing w:before="0" w:after="0" w:line="240" w:lineRule="auto"/>
              <w:ind w:left="0" w:right="0" w:firstLine="0"/>
              <w:jc w:val="left"/>
              <w:rPr>
                <w:rFonts w:ascii="Segoe UI" w:hAnsi="Segoe UI" w:eastAsia="Segoe UI" w:cs="Segoe UI"/>
                <w:b/>
                <w:color w:val="auto"/>
                <w:spacing w:val="0"/>
                <w:position w:val="0"/>
                <w:sz w:val="32"/>
                <w:shd w:val="clear" w:fill="auto"/>
              </w:rPr>
            </w:pPr>
          </w:p>
          <w:p w14:paraId="1BF67BE5">
            <w:pPr>
              <w:spacing w:before="220" w:after="0" w:line="240" w:lineRule="auto"/>
              <w:ind w:left="99" w:right="0" w:firstLine="0"/>
              <w:jc w:val="center"/>
              <w:rPr>
                <w:color w:val="auto"/>
                <w:spacing w:val="0"/>
                <w:position w:val="0"/>
                <w:shd w:val="clear" w:fill="auto"/>
              </w:rPr>
            </w:pPr>
            <w:r>
              <w:rPr>
                <w:rFonts w:ascii="Segoe UI Symbol" w:hAnsi="Segoe UI Symbol" w:eastAsia="Segoe UI Symbol" w:cs="Segoe UI Symbol"/>
                <w:color w:val="auto"/>
                <w:spacing w:val="0"/>
                <w:position w:val="0"/>
                <w:sz w:val="24"/>
                <w:shd w:val="clear" w:fill="auto"/>
              </w:rPr>
              <w:t>✓</w:t>
            </w:r>
          </w:p>
        </w:tc>
        <w:tc>
          <w:tcPr>
            <w:tcW w:w="170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5149A0D">
            <w:pPr>
              <w:spacing w:before="42" w:after="0" w:line="240" w:lineRule="auto"/>
              <w:ind w:left="0" w:right="14" w:firstLine="0"/>
              <w:jc w:val="right"/>
              <w:rPr>
                <w:color w:val="auto"/>
                <w:position w:val="0"/>
                <w:shd w:val="clear" w:fill="auto"/>
              </w:rPr>
            </w:pPr>
            <w:r>
              <w:rPr>
                <w:rFonts w:ascii="Segoe UI" w:hAnsi="Segoe UI" w:eastAsia="Segoe UI" w:cs="Segoe UI"/>
                <w:color w:val="auto"/>
                <w:spacing w:val="0"/>
                <w:position w:val="0"/>
                <w:sz w:val="24"/>
                <w:shd w:val="clear" w:fill="auto"/>
              </w:rPr>
              <w:t>Sangat</w:t>
            </w:r>
            <w:r>
              <w:rPr>
                <w:rFonts w:ascii="Segoe UI" w:hAnsi="Segoe UI" w:eastAsia="Segoe UI" w:cs="Segoe UI"/>
                <w:color w:val="auto"/>
                <w:spacing w:val="45"/>
                <w:position w:val="0"/>
                <w:sz w:val="24"/>
                <w:shd w:val="clear" w:fill="auto"/>
              </w:rPr>
              <w:t xml:space="preserve"> </w:t>
            </w:r>
            <w:r>
              <w:rPr>
                <w:rFonts w:ascii="Segoe UI" w:hAnsi="Segoe UI" w:eastAsia="Segoe UI" w:cs="Segoe UI"/>
                <w:color w:val="auto"/>
                <w:spacing w:val="0"/>
                <w:position w:val="0"/>
                <w:sz w:val="24"/>
                <w:shd w:val="clear" w:fill="auto"/>
              </w:rPr>
              <w:t>Setuju</w:t>
            </w:r>
          </w:p>
        </w:tc>
      </w:tr>
    </w:tbl>
    <w:p w14:paraId="37D5AD98">
      <w:pPr>
        <w:spacing w:before="0" w:after="0" w:line="240" w:lineRule="auto"/>
        <w:ind w:left="0" w:right="0" w:firstLine="0"/>
        <w:jc w:val="right"/>
        <w:rPr>
          <w:rFonts w:ascii="Segoe UI" w:hAnsi="Segoe UI" w:eastAsia="Segoe UI" w:cs="Segoe UI"/>
          <w:color w:val="auto"/>
          <w:spacing w:val="0"/>
          <w:position w:val="0"/>
          <w:sz w:val="24"/>
          <w:shd w:val="clear" w:fill="auto"/>
        </w:rPr>
      </w:pPr>
    </w:p>
    <w:p w14:paraId="575751C8">
      <w:pPr>
        <w:spacing w:before="12" w:after="0" w:line="240" w:lineRule="auto"/>
        <w:ind w:left="0" w:right="0" w:firstLine="0"/>
        <w:jc w:val="left"/>
        <w:rPr>
          <w:rFonts w:ascii="Segoe UI" w:hAnsi="Segoe UI" w:eastAsia="Segoe UI" w:cs="Segoe UI"/>
          <w:b/>
          <w:color w:val="auto"/>
          <w:spacing w:val="0"/>
          <w:position w:val="0"/>
          <w:sz w:val="14"/>
          <w:shd w:val="clear" w:fill="auto"/>
        </w:rPr>
      </w:pPr>
    </w:p>
    <w:tbl>
      <w:tblPr>
        <w:tblStyle w:val="3"/>
        <w:tblW w:w="0" w:type="auto"/>
        <w:tblInd w:w="289" w:type="dxa"/>
        <w:tblLayout w:type="autofit"/>
        <w:tblCellMar>
          <w:top w:w="0" w:type="dxa"/>
          <w:left w:w="10" w:type="dxa"/>
          <w:bottom w:w="0" w:type="dxa"/>
          <w:right w:w="10" w:type="dxa"/>
        </w:tblCellMar>
      </w:tblPr>
      <w:tblGrid>
        <w:gridCol w:w="1786"/>
        <w:gridCol w:w="1619"/>
        <w:gridCol w:w="1223"/>
        <w:gridCol w:w="1300"/>
        <w:gridCol w:w="904"/>
        <w:gridCol w:w="1190"/>
      </w:tblGrid>
      <w:tr w14:paraId="0966DA1A">
        <w:tblPrEx>
          <w:tblCellMar>
            <w:top w:w="0" w:type="dxa"/>
            <w:left w:w="10" w:type="dxa"/>
            <w:bottom w:w="0" w:type="dxa"/>
            <w:right w:w="10" w:type="dxa"/>
          </w:tblCellMar>
        </w:tblPrEx>
        <w:trPr>
          <w:trHeight w:val="0" w:hRule="atLeast"/>
        </w:trPr>
        <w:tc>
          <w:tcPr>
            <w:tcW w:w="187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1A41CC84">
            <w:pPr>
              <w:spacing w:before="56" w:after="0" w:line="360" w:lineRule="auto"/>
              <w:ind w:left="90" w:right="116"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Apakah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pengajuan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2"/>
                <w:position w:val="0"/>
                <w:sz w:val="24"/>
                <w:shd w:val="clear" w:fill="auto"/>
              </w:rPr>
              <w:t xml:space="preserve">aplikasi </w:t>
            </w:r>
            <w:r>
              <w:rPr>
                <w:rFonts w:ascii="Segoe UI" w:hAnsi="Segoe UI" w:eastAsia="Segoe UI" w:cs="Segoe UI"/>
                <w:color w:val="auto"/>
                <w:spacing w:val="-1"/>
                <w:position w:val="0"/>
                <w:sz w:val="24"/>
                <w:shd w:val="clear" w:fill="auto"/>
              </w:rPr>
              <w:t>mampu</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meningkatkan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produktifitas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kerja</w:t>
            </w:r>
          </w:p>
          <w:p w14:paraId="6F04DB3A">
            <w:pPr>
              <w:spacing w:before="7"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pegawai</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w:t>
            </w:r>
          </w:p>
        </w:tc>
        <w:tc>
          <w:tcPr>
            <w:tcW w:w="179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B112629">
            <w:pPr>
              <w:spacing w:before="56" w:after="0" w:line="364" w:lineRule="auto"/>
              <w:ind w:left="554" w:right="257" w:hanging="394"/>
              <w:jc w:val="left"/>
              <w:rPr>
                <w:color w:val="auto"/>
                <w:position w:val="0"/>
                <w:shd w:val="clear" w:fill="auto"/>
              </w:rPr>
            </w:pPr>
            <w:r>
              <w:rPr>
                <w:rFonts w:ascii="Segoe UI" w:hAnsi="Segoe UI" w:eastAsia="Segoe UI" w:cs="Segoe UI"/>
                <w:color w:val="auto"/>
                <w:spacing w:val="-2"/>
                <w:position w:val="0"/>
                <w:sz w:val="24"/>
                <w:shd w:val="clear" w:fill="auto"/>
              </w:rPr>
              <w:t xml:space="preserve">Sangat </w:t>
            </w:r>
            <w:r>
              <w:rPr>
                <w:rFonts w:ascii="Segoe UI" w:hAnsi="Segoe UI" w:eastAsia="Segoe UI" w:cs="Segoe UI"/>
                <w:color w:val="auto"/>
                <w:spacing w:val="-1"/>
                <w:position w:val="0"/>
                <w:sz w:val="24"/>
                <w:shd w:val="clear" w:fill="auto"/>
              </w:rPr>
              <w:t>Tidak</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Setuju</w:t>
            </w:r>
          </w:p>
        </w:tc>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1F8C0B7">
            <w:pPr>
              <w:spacing w:before="56" w:after="0" w:line="364" w:lineRule="auto"/>
              <w:ind w:left="311" w:right="228" w:firstLine="50"/>
              <w:jc w:val="left"/>
              <w:rPr>
                <w:color w:val="auto"/>
                <w:position w:val="0"/>
                <w:shd w:val="clear" w:fill="auto"/>
              </w:rPr>
            </w:pPr>
            <w:r>
              <w:rPr>
                <w:rFonts w:ascii="Segoe UI" w:hAnsi="Segoe UI" w:eastAsia="Segoe UI" w:cs="Segoe UI"/>
                <w:color w:val="auto"/>
                <w:spacing w:val="0"/>
                <w:position w:val="0"/>
                <w:sz w:val="24"/>
                <w:shd w:val="clear" w:fill="auto"/>
              </w:rPr>
              <w:t>Tidak</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Setuju</w:t>
            </w:r>
          </w:p>
        </w:tc>
        <w:tc>
          <w:tcPr>
            <w:tcW w:w="131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90100B2">
            <w:pPr>
              <w:spacing w:before="56" w:after="0" w:line="364" w:lineRule="auto"/>
              <w:ind w:left="402" w:right="289" w:hanging="44"/>
              <w:jc w:val="left"/>
              <w:rPr>
                <w:color w:val="auto"/>
                <w:position w:val="0"/>
                <w:shd w:val="clear" w:fill="auto"/>
              </w:rPr>
            </w:pPr>
            <w:r>
              <w:rPr>
                <w:rFonts w:ascii="Segoe UI" w:hAnsi="Segoe UI" w:eastAsia="Segoe UI" w:cs="Segoe UI"/>
                <w:color w:val="auto"/>
                <w:spacing w:val="-1"/>
                <w:position w:val="0"/>
                <w:sz w:val="24"/>
                <w:shd w:val="clear" w:fill="auto"/>
              </w:rPr>
              <w:t>Ragu-</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Ragu</w:t>
            </w:r>
          </w:p>
        </w:tc>
        <w:tc>
          <w:tcPr>
            <w:tcW w:w="97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12786F4">
            <w:pPr>
              <w:spacing w:before="56" w:after="0" w:line="240" w:lineRule="auto"/>
              <w:ind w:left="136" w:right="37" w:firstLine="0"/>
              <w:jc w:val="center"/>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Setuju</w:t>
            </w:r>
          </w:p>
          <w:p w14:paraId="27674676">
            <w:pPr>
              <w:spacing w:before="0" w:after="0" w:line="240" w:lineRule="auto"/>
              <w:ind w:left="0" w:right="0" w:firstLine="0"/>
              <w:jc w:val="left"/>
              <w:rPr>
                <w:rFonts w:ascii="Segoe UI" w:hAnsi="Segoe UI" w:eastAsia="Segoe UI" w:cs="Segoe UI"/>
                <w:b/>
                <w:color w:val="auto"/>
                <w:spacing w:val="0"/>
                <w:position w:val="0"/>
                <w:sz w:val="32"/>
                <w:shd w:val="clear" w:fill="auto"/>
              </w:rPr>
            </w:pPr>
          </w:p>
          <w:p w14:paraId="711B00F5">
            <w:pPr>
              <w:spacing w:before="222" w:after="0" w:line="240" w:lineRule="auto"/>
              <w:ind w:left="99" w:right="0" w:firstLine="0"/>
              <w:jc w:val="center"/>
              <w:rPr>
                <w:color w:val="auto"/>
                <w:spacing w:val="0"/>
                <w:position w:val="0"/>
                <w:shd w:val="clear" w:fill="auto"/>
              </w:rPr>
            </w:pPr>
            <w:r>
              <w:rPr>
                <w:rFonts w:ascii="Segoe UI Symbol" w:hAnsi="Segoe UI Symbol" w:eastAsia="Segoe UI Symbol" w:cs="Segoe UI Symbol"/>
                <w:color w:val="auto"/>
                <w:spacing w:val="0"/>
                <w:position w:val="0"/>
                <w:sz w:val="24"/>
                <w:shd w:val="clear" w:fill="auto"/>
              </w:rPr>
              <w:t>✓</w:t>
            </w:r>
          </w:p>
        </w:tc>
        <w:tc>
          <w:tcPr>
            <w:tcW w:w="170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48E5889">
            <w:pPr>
              <w:spacing w:before="42" w:after="0" w:line="240" w:lineRule="auto"/>
              <w:ind w:left="0" w:right="45" w:firstLine="0"/>
              <w:jc w:val="right"/>
              <w:rPr>
                <w:color w:val="auto"/>
                <w:position w:val="0"/>
                <w:shd w:val="clear" w:fill="auto"/>
              </w:rPr>
            </w:pPr>
            <w:r>
              <w:rPr>
                <w:rFonts w:ascii="Segoe UI" w:hAnsi="Segoe UI" w:eastAsia="Segoe UI" w:cs="Segoe UI"/>
                <w:color w:val="auto"/>
                <w:spacing w:val="0"/>
                <w:position w:val="0"/>
                <w:sz w:val="24"/>
                <w:shd w:val="clear" w:fill="auto"/>
              </w:rPr>
              <w:t>Sangat</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Setuju</w:t>
            </w:r>
          </w:p>
        </w:tc>
      </w:tr>
      <w:tr w14:paraId="01FA9826">
        <w:tblPrEx>
          <w:tblCellMar>
            <w:top w:w="0" w:type="dxa"/>
            <w:left w:w="10" w:type="dxa"/>
            <w:bottom w:w="0" w:type="dxa"/>
            <w:right w:w="10" w:type="dxa"/>
          </w:tblCellMar>
        </w:tblPrEx>
        <w:trPr>
          <w:trHeight w:val="0" w:hRule="atLeast"/>
        </w:trPr>
        <w:tc>
          <w:tcPr>
            <w:tcW w:w="187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6A34388D">
            <w:pPr>
              <w:spacing w:before="19" w:after="0" w:line="360" w:lineRule="auto"/>
              <w:ind w:left="90" w:right="23"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2"/>
                <w:position w:val="0"/>
                <w:sz w:val="24"/>
                <w:shd w:val="clear" w:fill="auto"/>
              </w:rPr>
              <w:t xml:space="preserve">Apakah </w:t>
            </w:r>
            <w:r>
              <w:rPr>
                <w:rFonts w:ascii="Segoe UI" w:hAnsi="Segoe UI" w:eastAsia="Segoe UI" w:cs="Segoe UI"/>
                <w:color w:val="auto"/>
                <w:spacing w:val="-1"/>
                <w:position w:val="0"/>
                <w:sz w:val="24"/>
                <w:shd w:val="clear" w:fill="auto"/>
              </w:rPr>
              <w:t>memiliki</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potensi 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dikembangkan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 masa 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akan</w:t>
            </w:r>
          </w:p>
          <w:p w14:paraId="3AE671B0">
            <w:pPr>
              <w:spacing w:before="54"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datang?</w:t>
            </w:r>
          </w:p>
        </w:tc>
        <w:tc>
          <w:tcPr>
            <w:tcW w:w="179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2D3DF15">
            <w:pPr>
              <w:spacing w:before="63" w:after="0" w:line="360" w:lineRule="auto"/>
              <w:ind w:left="554" w:right="195" w:hanging="327"/>
              <w:jc w:val="left"/>
              <w:rPr>
                <w:color w:val="auto"/>
                <w:position w:val="0"/>
                <w:shd w:val="clear" w:fill="auto"/>
              </w:rPr>
            </w:pPr>
            <w:r>
              <w:rPr>
                <w:rFonts w:ascii="Segoe UI" w:hAnsi="Segoe UI" w:eastAsia="Segoe UI" w:cs="Segoe UI"/>
                <w:color w:val="auto"/>
                <w:spacing w:val="-2"/>
                <w:position w:val="0"/>
                <w:sz w:val="24"/>
                <w:shd w:val="clear" w:fill="auto"/>
              </w:rPr>
              <w:t>Sangat Tidak</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Setuju</w:t>
            </w:r>
          </w:p>
        </w:tc>
        <w:tc>
          <w:tcPr>
            <w:tcW w:w="123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5310EBE">
            <w:pPr>
              <w:spacing w:before="63" w:after="0" w:line="360" w:lineRule="auto"/>
              <w:ind w:left="311" w:right="228" w:firstLine="50"/>
              <w:jc w:val="left"/>
              <w:rPr>
                <w:color w:val="auto"/>
                <w:position w:val="0"/>
                <w:shd w:val="clear" w:fill="auto"/>
              </w:rPr>
            </w:pPr>
            <w:r>
              <w:rPr>
                <w:rFonts w:ascii="Segoe UI" w:hAnsi="Segoe UI" w:eastAsia="Segoe UI" w:cs="Segoe UI"/>
                <w:color w:val="auto"/>
                <w:spacing w:val="0"/>
                <w:position w:val="0"/>
                <w:sz w:val="24"/>
                <w:shd w:val="clear" w:fill="auto"/>
              </w:rPr>
              <w:t>Tidak</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Setuju</w:t>
            </w:r>
          </w:p>
        </w:tc>
        <w:tc>
          <w:tcPr>
            <w:tcW w:w="131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C80B2AF">
            <w:pPr>
              <w:spacing w:before="63" w:after="0" w:line="360" w:lineRule="auto"/>
              <w:ind w:left="402" w:right="289" w:hanging="44"/>
              <w:jc w:val="left"/>
              <w:rPr>
                <w:color w:val="auto"/>
                <w:position w:val="0"/>
                <w:shd w:val="clear" w:fill="auto"/>
              </w:rPr>
            </w:pPr>
            <w:r>
              <w:rPr>
                <w:rFonts w:ascii="Segoe UI" w:hAnsi="Segoe UI" w:eastAsia="Segoe UI" w:cs="Segoe UI"/>
                <w:color w:val="auto"/>
                <w:spacing w:val="-1"/>
                <w:position w:val="0"/>
                <w:sz w:val="24"/>
                <w:shd w:val="clear" w:fill="auto"/>
              </w:rPr>
              <w:t>Ragu-</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Ragu</w:t>
            </w:r>
          </w:p>
        </w:tc>
        <w:tc>
          <w:tcPr>
            <w:tcW w:w="97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B4870F8">
            <w:pPr>
              <w:spacing w:before="63" w:after="0" w:line="240" w:lineRule="auto"/>
              <w:ind w:left="136" w:right="37" w:firstLine="0"/>
              <w:jc w:val="center"/>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Setuju</w:t>
            </w:r>
          </w:p>
          <w:p w14:paraId="4779B39F">
            <w:pPr>
              <w:spacing w:before="0" w:after="0" w:line="240" w:lineRule="auto"/>
              <w:ind w:left="0" w:right="0" w:firstLine="0"/>
              <w:jc w:val="left"/>
              <w:rPr>
                <w:rFonts w:ascii="Segoe UI" w:hAnsi="Segoe UI" w:eastAsia="Segoe UI" w:cs="Segoe UI"/>
                <w:b/>
                <w:color w:val="auto"/>
                <w:spacing w:val="0"/>
                <w:position w:val="0"/>
                <w:sz w:val="32"/>
                <w:shd w:val="clear" w:fill="auto"/>
              </w:rPr>
            </w:pPr>
          </w:p>
          <w:p w14:paraId="090B8190">
            <w:pPr>
              <w:spacing w:before="215" w:after="0" w:line="240" w:lineRule="auto"/>
              <w:ind w:left="99" w:right="0" w:firstLine="0"/>
              <w:jc w:val="center"/>
              <w:rPr>
                <w:color w:val="auto"/>
                <w:spacing w:val="0"/>
                <w:position w:val="0"/>
                <w:shd w:val="clear" w:fill="auto"/>
              </w:rPr>
            </w:pPr>
            <w:r>
              <w:rPr>
                <w:rFonts w:ascii="Segoe UI Symbol" w:hAnsi="Segoe UI Symbol" w:eastAsia="Segoe UI Symbol" w:cs="Segoe UI Symbol"/>
                <w:color w:val="auto"/>
                <w:spacing w:val="0"/>
                <w:position w:val="0"/>
                <w:sz w:val="24"/>
                <w:shd w:val="clear" w:fill="auto"/>
              </w:rPr>
              <w:t>✓</w:t>
            </w:r>
          </w:p>
        </w:tc>
        <w:tc>
          <w:tcPr>
            <w:tcW w:w="170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3CA1818">
            <w:pPr>
              <w:spacing w:before="48" w:after="0" w:line="240" w:lineRule="auto"/>
              <w:ind w:left="0" w:right="45" w:firstLine="0"/>
              <w:jc w:val="right"/>
              <w:rPr>
                <w:color w:val="auto"/>
                <w:position w:val="0"/>
                <w:shd w:val="clear" w:fill="auto"/>
              </w:rPr>
            </w:pPr>
            <w:r>
              <w:rPr>
                <w:rFonts w:ascii="Segoe UI" w:hAnsi="Segoe UI" w:eastAsia="Segoe UI" w:cs="Segoe UI"/>
                <w:color w:val="auto"/>
                <w:spacing w:val="0"/>
                <w:position w:val="0"/>
                <w:sz w:val="24"/>
                <w:shd w:val="clear" w:fill="auto"/>
              </w:rPr>
              <w:t>Sangat</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Setuju</w:t>
            </w:r>
          </w:p>
        </w:tc>
      </w:tr>
    </w:tbl>
    <w:p w14:paraId="6AABE7F7">
      <w:pPr>
        <w:spacing w:before="0" w:after="0" w:line="240" w:lineRule="auto"/>
        <w:ind w:left="0" w:right="0" w:firstLine="0"/>
        <w:jc w:val="right"/>
        <w:rPr>
          <w:rFonts w:ascii="Segoe UI" w:hAnsi="Segoe UI" w:eastAsia="Segoe UI" w:cs="Segoe UI"/>
          <w:color w:val="auto"/>
          <w:spacing w:val="0"/>
          <w:position w:val="0"/>
          <w:sz w:val="24"/>
          <w:shd w:val="clear" w:fill="auto"/>
        </w:rPr>
      </w:pPr>
    </w:p>
    <w:p w14:paraId="0ACD82FA">
      <w:pPr>
        <w:spacing w:before="0" w:after="0" w:line="240" w:lineRule="auto"/>
        <w:ind w:left="0" w:right="0" w:firstLine="0"/>
        <w:jc w:val="left"/>
        <w:rPr>
          <w:rFonts w:ascii="Segoe UI" w:hAnsi="Segoe UI" w:eastAsia="Segoe UI" w:cs="Segoe UI"/>
          <w:b/>
          <w:color w:val="auto"/>
          <w:spacing w:val="0"/>
          <w:position w:val="0"/>
          <w:sz w:val="13"/>
          <w:shd w:val="clear" w:fill="auto"/>
        </w:rPr>
      </w:pPr>
    </w:p>
    <w:p w14:paraId="588B68F4">
      <w:pPr>
        <w:spacing w:before="102" w:after="0" w:line="240" w:lineRule="auto"/>
        <w:ind w:left="2255" w:right="2273" w:firstLine="0"/>
        <w:jc w:val="center"/>
        <w:rPr>
          <w:rFonts w:ascii="Segoe UI" w:hAnsi="Segoe UI" w:eastAsia="Segoe UI" w:cs="Segoe UI"/>
          <w:b/>
          <w:color w:val="auto"/>
          <w:spacing w:val="0"/>
          <w:position w:val="0"/>
          <w:sz w:val="28"/>
          <w:shd w:val="clear" w:fill="auto"/>
        </w:rPr>
      </w:pPr>
      <w:r>
        <w:rPr>
          <w:rFonts w:ascii="Segoe UI" w:hAnsi="Segoe UI" w:eastAsia="Segoe UI" w:cs="Segoe UI"/>
          <w:b/>
          <w:color w:val="auto"/>
          <w:spacing w:val="-1"/>
          <w:position w:val="0"/>
          <w:sz w:val="28"/>
          <w:shd w:val="clear" w:fill="auto"/>
        </w:rPr>
        <w:t>USER</w:t>
      </w:r>
      <w:r>
        <w:rPr>
          <w:rFonts w:ascii="Segoe UI" w:hAnsi="Segoe UI" w:eastAsia="Segoe UI" w:cs="Segoe UI"/>
          <w:b/>
          <w:color w:val="auto"/>
          <w:spacing w:val="-8"/>
          <w:position w:val="0"/>
          <w:sz w:val="28"/>
          <w:shd w:val="clear" w:fill="auto"/>
        </w:rPr>
        <w:t xml:space="preserve"> </w:t>
      </w:r>
      <w:r>
        <w:rPr>
          <w:rFonts w:ascii="Segoe UI" w:hAnsi="Segoe UI" w:eastAsia="Segoe UI" w:cs="Segoe UI"/>
          <w:b/>
          <w:color w:val="auto"/>
          <w:spacing w:val="-1"/>
          <w:position w:val="0"/>
          <w:sz w:val="28"/>
          <w:shd w:val="clear" w:fill="auto"/>
        </w:rPr>
        <w:t>REQUIREMENT</w:t>
      </w:r>
    </w:p>
    <w:p w14:paraId="7C1E90C4">
      <w:pPr>
        <w:spacing w:before="0" w:after="0" w:line="240" w:lineRule="auto"/>
        <w:ind w:left="0" w:right="0" w:firstLine="0"/>
        <w:jc w:val="left"/>
        <w:rPr>
          <w:rFonts w:ascii="Segoe UI" w:hAnsi="Segoe UI" w:eastAsia="Segoe UI" w:cs="Segoe UI"/>
          <w:b/>
          <w:color w:val="auto"/>
          <w:spacing w:val="0"/>
          <w:position w:val="0"/>
          <w:sz w:val="20"/>
          <w:shd w:val="clear" w:fill="auto"/>
        </w:rPr>
      </w:pPr>
    </w:p>
    <w:p w14:paraId="76C9A721">
      <w:pPr>
        <w:spacing w:before="4" w:after="0" w:line="240" w:lineRule="auto"/>
        <w:ind w:left="0" w:right="0" w:firstLine="0"/>
        <w:jc w:val="left"/>
        <w:rPr>
          <w:rFonts w:ascii="Segoe UI" w:hAnsi="Segoe UI" w:eastAsia="Segoe UI" w:cs="Segoe UI"/>
          <w:b/>
          <w:color w:val="auto"/>
          <w:spacing w:val="0"/>
          <w:position w:val="0"/>
          <w:sz w:val="20"/>
          <w:shd w:val="clear" w:fill="auto"/>
        </w:rPr>
      </w:pPr>
    </w:p>
    <w:tbl>
      <w:tblPr>
        <w:tblStyle w:val="3"/>
        <w:tblW w:w="0" w:type="auto"/>
        <w:tblInd w:w="289" w:type="dxa"/>
        <w:tblLayout w:type="autofit"/>
        <w:tblCellMar>
          <w:top w:w="0" w:type="dxa"/>
          <w:left w:w="10" w:type="dxa"/>
          <w:bottom w:w="0" w:type="dxa"/>
          <w:right w:w="10" w:type="dxa"/>
        </w:tblCellMar>
      </w:tblPr>
      <w:tblGrid>
        <w:gridCol w:w="2893"/>
        <w:gridCol w:w="5116"/>
        <w:gridCol w:w="13"/>
      </w:tblGrid>
      <w:tr w14:paraId="6ACD9738">
        <w:tblPrEx>
          <w:tblCellMar>
            <w:top w:w="0" w:type="dxa"/>
            <w:left w:w="10" w:type="dxa"/>
            <w:bottom w:w="0" w:type="dxa"/>
            <w:right w:w="10" w:type="dxa"/>
          </w:tblCellMar>
        </w:tblPrEx>
        <w:trPr>
          <w:gridAfter w:val="1"/>
          <w:wAfter w:w="13" w:type="dxa"/>
          <w:trHeight w:val="0" w:hRule="atLeast"/>
        </w:trPr>
        <w:tc>
          <w:tcPr>
            <w:tcW w:w="309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02658B0C">
            <w:pPr>
              <w:spacing w:before="55"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PIC</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EPB</w:t>
            </w:r>
          </w:p>
        </w:tc>
        <w:tc>
          <w:tcPr>
            <w:tcW w:w="573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FC5180A">
            <w:pPr>
              <w:spacing w:before="55"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Noeryanti</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Ekawati</w:t>
            </w:r>
          </w:p>
        </w:tc>
      </w:tr>
      <w:tr w14:paraId="5BAE920A">
        <w:tblPrEx>
          <w:tblCellMar>
            <w:top w:w="0" w:type="dxa"/>
            <w:left w:w="10" w:type="dxa"/>
            <w:bottom w:w="0" w:type="dxa"/>
            <w:right w:w="10" w:type="dxa"/>
          </w:tblCellMar>
        </w:tblPrEx>
        <w:trPr>
          <w:gridAfter w:val="1"/>
          <w:wAfter w:w="13" w:type="dxa"/>
          <w:trHeight w:val="0" w:hRule="atLeast"/>
        </w:trPr>
        <w:tc>
          <w:tcPr>
            <w:tcW w:w="309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282D9A40">
            <w:pPr>
              <w:spacing w:before="56"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PIC</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User</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Bagian</w:t>
            </w:r>
          </w:p>
        </w:tc>
        <w:tc>
          <w:tcPr>
            <w:tcW w:w="573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BB1246F">
            <w:pPr>
              <w:spacing w:before="56" w:after="0" w:line="240" w:lineRule="auto"/>
              <w:ind w:left="90" w:right="0" w:firstLine="0"/>
              <w:jc w:val="left"/>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Lidya Widayati</w:t>
            </w:r>
          </w:p>
        </w:tc>
      </w:tr>
      <w:tr w14:paraId="640F09B8">
        <w:tblPrEx>
          <w:tblCellMar>
            <w:top w:w="0" w:type="dxa"/>
            <w:left w:w="10" w:type="dxa"/>
            <w:bottom w:w="0" w:type="dxa"/>
            <w:right w:w="10" w:type="dxa"/>
          </w:tblCellMar>
        </w:tblPrEx>
        <w:trPr>
          <w:gridAfter w:val="1"/>
          <w:wAfter w:w="13" w:type="dxa"/>
          <w:trHeight w:val="0" w:hRule="atLeast"/>
        </w:trPr>
        <w:tc>
          <w:tcPr>
            <w:tcW w:w="309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388EA7E8">
            <w:pPr>
              <w:spacing w:before="56" w:after="0" w:line="240" w:lineRule="auto"/>
              <w:ind w:left="90" w:right="0" w:firstLine="0"/>
              <w:jc w:val="left"/>
              <w:rPr>
                <w:color w:val="auto"/>
                <w:position w:val="0"/>
                <w:shd w:val="clear" w:fill="auto"/>
              </w:rPr>
            </w:pPr>
            <w:r>
              <w:rPr>
                <w:rFonts w:ascii="Segoe UI" w:hAnsi="Segoe UI" w:eastAsia="Segoe UI" w:cs="Segoe UI"/>
                <w:color w:val="auto"/>
                <w:spacing w:val="0"/>
                <w:position w:val="0"/>
                <w:sz w:val="24"/>
                <w:shd w:val="clear" w:fill="auto"/>
              </w:rPr>
              <w:t>Nama</w:t>
            </w:r>
            <w:r>
              <w:rPr>
                <w:rFonts w:ascii="Segoe UI" w:hAnsi="Segoe UI" w:eastAsia="Segoe UI" w:cs="Segoe UI"/>
                <w:color w:val="auto"/>
                <w:spacing w:val="-12"/>
                <w:position w:val="0"/>
                <w:sz w:val="24"/>
                <w:shd w:val="clear" w:fill="auto"/>
              </w:rPr>
              <w:t xml:space="preserve"> </w:t>
            </w:r>
            <w:r>
              <w:rPr>
                <w:rFonts w:ascii="Segoe UI" w:hAnsi="Segoe UI" w:eastAsia="Segoe UI" w:cs="Segoe UI"/>
                <w:color w:val="auto"/>
                <w:spacing w:val="0"/>
                <w:position w:val="0"/>
                <w:sz w:val="24"/>
                <w:shd w:val="clear" w:fill="auto"/>
              </w:rPr>
              <w:t>Aplikasi/Website</w:t>
            </w:r>
          </w:p>
        </w:tc>
        <w:tc>
          <w:tcPr>
            <w:tcW w:w="573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27BC41A">
            <w:pPr>
              <w:spacing w:before="56" w:after="0" w:line="240" w:lineRule="auto"/>
              <w:ind w:left="90" w:right="0" w:firstLine="0"/>
              <w:jc w:val="left"/>
              <w:rPr>
                <w:color w:val="auto"/>
                <w:spacing w:val="0"/>
                <w:position w:val="0"/>
                <w:shd w:val="clear" w:fill="auto"/>
              </w:rPr>
            </w:pPr>
            <w:r>
              <w:rPr>
                <w:rFonts w:ascii="Segoe UI" w:hAnsi="Segoe UI" w:eastAsia="Segoe UI" w:cs="Segoe UI"/>
                <w:color w:val="auto"/>
                <w:spacing w:val="0"/>
                <w:position w:val="0"/>
                <w:sz w:val="24"/>
                <w:shd w:val="clear" w:fill="auto"/>
              </w:rPr>
              <w:t>SPPD Digital</w:t>
            </w:r>
          </w:p>
        </w:tc>
      </w:tr>
      <w:tr w14:paraId="4459FC20">
        <w:tblPrEx>
          <w:tblCellMar>
            <w:top w:w="0" w:type="dxa"/>
            <w:left w:w="10" w:type="dxa"/>
            <w:bottom w:w="0" w:type="dxa"/>
            <w:right w:w="10" w:type="dxa"/>
          </w:tblCellMar>
        </w:tblPrEx>
        <w:trPr>
          <w:gridAfter w:val="1"/>
          <w:wAfter w:w="13" w:type="dxa"/>
          <w:trHeight w:val="0" w:hRule="atLeast"/>
        </w:trPr>
        <w:tc>
          <w:tcPr>
            <w:tcW w:w="3093" w:type="dxa"/>
            <w:tcBorders>
              <w:top w:val="single" w:color="000000" w:sz="4" w:space="0"/>
              <w:left w:val="single" w:color="000000" w:sz="4" w:space="0"/>
              <w:bottom w:val="single" w:color="000000" w:sz="4" w:space="0"/>
              <w:right w:val="single" w:color="000000" w:sz="4" w:space="0"/>
            </w:tcBorders>
            <w:shd w:val="clear" w:color="auto" w:fill="E1E8FF"/>
            <w:tcMar>
              <w:left w:w="0" w:type="dxa"/>
              <w:right w:w="0" w:type="dxa"/>
            </w:tcMar>
            <w:vAlign w:val="top"/>
          </w:tcPr>
          <w:p w14:paraId="3D4114BB">
            <w:pPr>
              <w:spacing w:before="56" w:after="0" w:line="240" w:lineRule="auto"/>
              <w:ind w:left="90" w:right="0" w:firstLine="0"/>
              <w:jc w:val="left"/>
              <w:rPr>
                <w:color w:val="auto"/>
                <w:spacing w:val="0"/>
                <w:position w:val="0"/>
                <w:shd w:val="clear" w:fill="auto"/>
              </w:rPr>
            </w:pPr>
            <w:r>
              <w:rPr>
                <w:rFonts w:ascii="Segoe UI" w:hAnsi="Segoe UI" w:eastAsia="Segoe UI" w:cs="Segoe UI"/>
                <w:color w:val="auto"/>
                <w:spacing w:val="0"/>
                <w:position w:val="0"/>
                <w:sz w:val="24"/>
                <w:shd w:val="clear" w:fill="auto"/>
              </w:rPr>
              <w:t>Deskripsi</w:t>
            </w:r>
          </w:p>
        </w:tc>
        <w:tc>
          <w:tcPr>
            <w:tcW w:w="573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BBA99D8">
            <w:pPr>
              <w:spacing w:before="0" w:after="0" w:line="314" w:lineRule="auto"/>
              <w:ind w:left="90" w:right="0" w:firstLine="0"/>
              <w:jc w:val="both"/>
              <w:rPr>
                <w:color w:val="auto"/>
                <w:spacing w:val="0"/>
                <w:position w:val="0"/>
                <w:shd w:val="clear" w:fill="auto"/>
              </w:rPr>
            </w:pPr>
            <w:r>
              <w:rPr>
                <w:rFonts w:ascii="Segoe UI" w:hAnsi="Segoe UI" w:eastAsia="Segoe UI" w:cs="Segoe UI"/>
                <w:color w:val="auto"/>
                <w:spacing w:val="0"/>
                <w:position w:val="0"/>
                <w:sz w:val="24"/>
                <w:shd w:val="clear" w:fill="auto"/>
              </w:rPr>
              <w:t xml:space="preserve">Aplikasi Surat Perintah Perjalanan Dinas Digital adalah sistem berbasis perangkat lunak yang dirancang untuk mengotomatisasi dan mengelola proses pembuatan, pengajuan dan persetujuan Surat Perintah Perjalanan Dinas (SPPD) pada Perusahaan Daerah Air Minum Surya Sembada Kota Surabaya. </w:t>
            </w:r>
          </w:p>
        </w:tc>
      </w:tr>
      <w:tr w14:paraId="0973F811">
        <w:tblPrEx>
          <w:tblCellMar>
            <w:top w:w="0" w:type="dxa"/>
            <w:left w:w="10" w:type="dxa"/>
            <w:bottom w:w="0" w:type="dxa"/>
            <w:right w:w="10" w:type="dxa"/>
          </w:tblCellMar>
        </w:tblPrEx>
        <w:trPr>
          <w:trHeight w:val="0" w:hRule="atLeast"/>
        </w:trPr>
        <w:tc>
          <w:tcPr>
            <w:tcW w:w="8845" w:type="dxa"/>
            <w:gridSpan w:val="3"/>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5E5AAE8">
            <w:pPr>
              <w:spacing w:before="3" w:after="0" w:line="240" w:lineRule="auto"/>
              <w:ind w:left="90" w:right="0" w:firstLine="0"/>
              <w:jc w:val="both"/>
              <w:rPr>
                <w:rFonts w:ascii="Segoe UI" w:hAnsi="Segoe UI" w:eastAsia="Segoe UI" w:cs="Segoe UI"/>
                <w:b/>
                <w:color w:val="auto"/>
                <w:spacing w:val="0"/>
                <w:position w:val="0"/>
                <w:sz w:val="24"/>
                <w:shd w:val="clear" w:fill="auto"/>
              </w:rPr>
            </w:pPr>
            <w:r>
              <w:rPr>
                <w:rFonts w:ascii="Segoe UI" w:hAnsi="Segoe UI" w:eastAsia="Segoe UI" w:cs="Segoe UI"/>
                <w:b/>
                <w:color w:val="auto"/>
                <w:spacing w:val="0"/>
                <w:position w:val="0"/>
                <w:sz w:val="24"/>
                <w:shd w:val="clear" w:fill="auto"/>
              </w:rPr>
              <w:t>Latar</w:t>
            </w:r>
            <w:r>
              <w:rPr>
                <w:rFonts w:ascii="Segoe UI" w:hAnsi="Segoe UI" w:eastAsia="Segoe UI" w:cs="Segoe UI"/>
                <w:b/>
                <w:color w:val="auto"/>
                <w:spacing w:val="-7"/>
                <w:position w:val="0"/>
                <w:sz w:val="24"/>
                <w:shd w:val="clear" w:fill="auto"/>
              </w:rPr>
              <w:t xml:space="preserve"> </w:t>
            </w:r>
            <w:r>
              <w:rPr>
                <w:rFonts w:ascii="Segoe UI" w:hAnsi="Segoe UI" w:eastAsia="Segoe UI" w:cs="Segoe UI"/>
                <w:b/>
                <w:color w:val="auto"/>
                <w:spacing w:val="0"/>
                <w:position w:val="0"/>
                <w:sz w:val="24"/>
                <w:shd w:val="clear" w:fill="auto"/>
              </w:rPr>
              <w:t>Belakang</w:t>
            </w:r>
            <w:r>
              <w:rPr>
                <w:rFonts w:ascii="Segoe UI" w:hAnsi="Segoe UI" w:eastAsia="Segoe UI" w:cs="Segoe UI"/>
                <w:b/>
                <w:color w:val="auto"/>
                <w:spacing w:val="-6"/>
                <w:position w:val="0"/>
                <w:sz w:val="24"/>
                <w:shd w:val="clear" w:fill="auto"/>
              </w:rPr>
              <w:t xml:space="preserve"> </w:t>
            </w:r>
            <w:r>
              <w:rPr>
                <w:rFonts w:ascii="Segoe UI" w:hAnsi="Segoe UI" w:eastAsia="Segoe UI" w:cs="Segoe UI"/>
                <w:b/>
                <w:color w:val="auto"/>
                <w:spacing w:val="0"/>
                <w:position w:val="0"/>
                <w:sz w:val="24"/>
                <w:shd w:val="clear" w:fill="auto"/>
              </w:rPr>
              <w:t>:</w:t>
            </w:r>
          </w:p>
          <w:p w14:paraId="7691B29C">
            <w:pPr>
              <w:numPr>
                <w:ilvl w:val="0"/>
                <w:numId w:val="5"/>
              </w:numPr>
              <w:tabs>
                <w:tab w:val="left" w:pos="621"/>
              </w:tabs>
              <w:spacing w:before="156" w:after="0" w:line="360" w:lineRule="auto"/>
              <w:ind w:left="618" w:right="100" w:hanging="25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Surat Keputusan Direksi Perusahaan Daerah Air Minum Surya Sembada Kota</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Surabaya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No</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02</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Tahun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2023</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tentang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Tim</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Teknis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Perencanaan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Implementasi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Sistem</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SPPD Digital</w:t>
            </w:r>
          </w:p>
          <w:p w14:paraId="1A90E9D8">
            <w:pPr>
              <w:numPr>
                <w:ilvl w:val="0"/>
                <w:numId w:val="5"/>
              </w:numPr>
              <w:tabs>
                <w:tab w:val="left" w:pos="621"/>
              </w:tabs>
              <w:spacing w:before="3" w:after="0" w:line="360" w:lineRule="auto"/>
              <w:ind w:left="618" w:right="109" w:hanging="250"/>
              <w:jc w:val="both"/>
              <w:rPr>
                <w:rFonts w:ascii="Calibri" w:hAnsi="Calibri" w:eastAsia="Calibri" w:cs="Calibri"/>
                <w:color w:val="auto"/>
                <w:spacing w:val="0"/>
                <w:position w:val="0"/>
                <w:sz w:val="22"/>
                <w:shd w:val="clear" w:fill="auto"/>
              </w:rPr>
            </w:pPr>
            <w:r>
              <w:rPr>
                <w:rFonts w:ascii="Segoe UI" w:hAnsi="Segoe UI" w:eastAsia="Segoe UI" w:cs="Segoe UI"/>
                <w:color w:val="auto"/>
                <w:spacing w:val="0"/>
                <w:position w:val="0"/>
                <w:sz w:val="24"/>
                <w:shd w:val="clear" w:fill="auto"/>
              </w:rPr>
              <w:t>Visi perusahaan salah satunya adalah menjadi perusahaan air minum 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modern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dengan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memanfaatkan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perkembangan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teknologi</w:t>
            </w:r>
            <w:r>
              <w:rPr>
                <w:rFonts w:ascii="Segoe UI" w:hAnsi="Segoe UI" w:eastAsia="Segoe UI" w:cs="Segoe UI"/>
                <w:color w:val="auto"/>
                <w:spacing w:val="66"/>
                <w:position w:val="0"/>
                <w:sz w:val="24"/>
                <w:shd w:val="clear" w:fill="auto"/>
              </w:rPr>
              <w:t xml:space="preserve"> </w:t>
            </w: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sehingga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dapat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memberikan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kemudahan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dalam</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kegiatan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operasional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perusahaan</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termasuk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dalam</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pembuatan Surat Perintah Perjalanan Dinas.</w:t>
            </w:r>
          </w:p>
          <w:p w14:paraId="71C00280">
            <w:pPr>
              <w:numPr>
                <w:ilvl w:val="0"/>
                <w:numId w:val="5"/>
              </w:numPr>
              <w:tabs>
                <w:tab w:val="left" w:pos="621"/>
              </w:tabs>
              <w:spacing w:before="3" w:after="0" w:line="360" w:lineRule="auto"/>
              <w:ind w:left="618" w:right="109" w:hanging="250"/>
              <w:jc w:val="both"/>
              <w:rPr>
                <w:color w:val="auto"/>
                <w:position w:val="0"/>
                <w:shd w:val="clear" w:fill="auto"/>
              </w:rPr>
            </w:pPr>
            <w:r>
              <w:rPr>
                <w:rFonts w:ascii="Segoe UI" w:hAnsi="Segoe UI" w:eastAsia="Segoe UI" w:cs="Segoe UI"/>
                <w:color w:val="auto"/>
                <w:spacing w:val="0"/>
                <w:position w:val="0"/>
                <w:sz w:val="24"/>
                <w:shd w:val="clear" w:fill="auto"/>
              </w:rPr>
              <w:t>Pembuatan Aplikasi SPPD Digital ini perlu dilakukan dengan tujuan utama agar memeprmudah dan mempercepat proses terkait perjalanan dinas, mengurang penggunaan kertas dan meningkatkan efisiensi administrasi.</w:t>
            </w:r>
          </w:p>
        </w:tc>
      </w:tr>
    </w:tbl>
    <w:p w14:paraId="6CB36890">
      <w:pPr>
        <w:spacing w:before="0" w:after="0" w:line="240" w:lineRule="auto"/>
        <w:ind w:left="0" w:right="0" w:firstLine="0"/>
        <w:jc w:val="both"/>
        <w:rPr>
          <w:rFonts w:ascii="Segoe UI" w:hAnsi="Segoe UI" w:eastAsia="Segoe UI" w:cs="Segoe UI"/>
          <w:color w:val="auto"/>
          <w:spacing w:val="0"/>
          <w:position w:val="0"/>
          <w:sz w:val="24"/>
          <w:shd w:val="clear" w:fill="auto"/>
        </w:rPr>
      </w:pPr>
    </w:p>
    <w:p w14:paraId="388D6601">
      <w:pPr>
        <w:spacing w:before="0" w:after="0" w:line="240" w:lineRule="auto"/>
        <w:ind w:left="0" w:right="0" w:firstLine="0"/>
        <w:jc w:val="left"/>
        <w:rPr>
          <w:rFonts w:ascii="Segoe UI" w:hAnsi="Segoe UI" w:eastAsia="Segoe UI" w:cs="Segoe UI"/>
          <w:b/>
          <w:color w:val="auto"/>
          <w:spacing w:val="0"/>
          <w:position w:val="0"/>
          <w:sz w:val="20"/>
          <w:shd w:val="clear" w:fill="auto"/>
        </w:rPr>
      </w:pPr>
    </w:p>
    <w:p w14:paraId="689079EC">
      <w:pPr>
        <w:spacing w:before="5" w:after="0" w:line="240" w:lineRule="auto"/>
        <w:ind w:left="0" w:right="0" w:firstLine="0"/>
        <w:jc w:val="left"/>
        <w:rPr>
          <w:rFonts w:ascii="Segoe UI" w:hAnsi="Segoe UI" w:eastAsia="Segoe UI" w:cs="Segoe UI"/>
          <w:b/>
          <w:color w:val="auto"/>
          <w:spacing w:val="0"/>
          <w:position w:val="0"/>
          <w:sz w:val="16"/>
          <w:shd w:val="clear" w:fill="auto"/>
        </w:rPr>
      </w:pPr>
    </w:p>
    <w:p w14:paraId="7895FA91">
      <w:pPr>
        <w:spacing w:before="0" w:after="0" w:line="240" w:lineRule="auto"/>
        <w:ind w:left="0" w:right="0" w:firstLine="360"/>
        <w:jc w:val="left"/>
        <w:rPr>
          <w:rFonts w:ascii="Segoe UI" w:hAnsi="Segoe UI" w:eastAsia="Segoe UI" w:cs="Segoe UI"/>
          <w:b/>
          <w:color w:val="auto"/>
          <w:spacing w:val="0"/>
          <w:position w:val="0"/>
          <w:sz w:val="24"/>
          <w:shd w:val="clear" w:fill="auto"/>
        </w:rPr>
      </w:pPr>
      <w:r>
        <w:rPr>
          <w:rFonts w:ascii="Segoe UI" w:hAnsi="Segoe UI" w:eastAsia="Segoe UI" w:cs="Segoe UI"/>
          <w:b/>
          <w:color w:val="auto"/>
          <w:spacing w:val="0"/>
          <w:position w:val="0"/>
          <w:sz w:val="24"/>
          <w:shd w:val="clear" w:fill="auto"/>
        </w:rPr>
        <w:t>Business</w:t>
      </w:r>
      <w:r>
        <w:rPr>
          <w:rFonts w:ascii="Segoe UI" w:hAnsi="Segoe UI" w:eastAsia="Segoe UI" w:cs="Segoe UI"/>
          <w:b/>
          <w:color w:val="auto"/>
          <w:spacing w:val="-8"/>
          <w:position w:val="0"/>
          <w:sz w:val="24"/>
          <w:shd w:val="clear" w:fill="auto"/>
        </w:rPr>
        <w:t xml:space="preserve"> </w:t>
      </w:r>
      <w:r>
        <w:rPr>
          <w:rFonts w:ascii="Segoe UI" w:hAnsi="Segoe UI" w:eastAsia="Segoe UI" w:cs="Segoe UI"/>
          <w:b/>
          <w:color w:val="auto"/>
          <w:spacing w:val="0"/>
          <w:position w:val="0"/>
          <w:sz w:val="24"/>
          <w:shd w:val="clear" w:fill="auto"/>
        </w:rPr>
        <w:t>Requirement</w:t>
      </w:r>
      <w:r>
        <w:rPr>
          <w:rFonts w:ascii="Segoe UI" w:hAnsi="Segoe UI" w:eastAsia="Segoe UI" w:cs="Segoe UI"/>
          <w:b/>
          <w:color w:val="auto"/>
          <w:spacing w:val="-8"/>
          <w:position w:val="0"/>
          <w:sz w:val="24"/>
          <w:shd w:val="clear" w:fill="auto"/>
        </w:rPr>
        <w:t xml:space="preserve"> </w:t>
      </w:r>
      <w:r>
        <w:rPr>
          <w:rFonts w:ascii="Segoe UI" w:hAnsi="Segoe UI" w:eastAsia="Segoe UI" w:cs="Segoe UI"/>
          <w:b/>
          <w:color w:val="auto"/>
          <w:spacing w:val="0"/>
          <w:position w:val="0"/>
          <w:sz w:val="24"/>
          <w:shd w:val="clear" w:fill="auto"/>
        </w:rPr>
        <w:t>:</w:t>
      </w:r>
    </w:p>
    <w:p w14:paraId="156823A9">
      <w:pPr>
        <w:spacing w:before="0" w:after="0" w:line="360" w:lineRule="auto"/>
        <w:ind w:left="360" w:right="0" w:firstLine="36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Business requirements untuk aplikasi Surat Perintah Perjalanan Dinas (SPPD) Digital mencakup berbagai aspek yang berkaitan dengan tujuan bisnis, kebutuhan pengguna, dan sasaran strategis pengguna aplikasi. Berikut</w:t>
      </w:r>
      <w:r>
        <w:rPr>
          <w:rFonts w:ascii="Segoe UI" w:hAnsi="Segoe UI" w:eastAsia="Segoe UI" w:cs="Segoe UI"/>
          <w:color w:val="auto"/>
          <w:spacing w:val="28"/>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34"/>
          <w:position w:val="0"/>
          <w:sz w:val="24"/>
          <w:shd w:val="clear" w:fill="auto"/>
        </w:rPr>
        <w:t xml:space="preserve"> </w:t>
      </w:r>
      <w:r>
        <w:rPr>
          <w:rFonts w:ascii="Segoe UI" w:hAnsi="Segoe UI" w:eastAsia="Segoe UI" w:cs="Segoe UI"/>
          <w:color w:val="auto"/>
          <w:spacing w:val="0"/>
          <w:position w:val="0"/>
          <w:sz w:val="24"/>
          <w:shd w:val="clear" w:fill="auto"/>
        </w:rPr>
        <w:t>beberapa</w:t>
      </w:r>
      <w:r>
        <w:rPr>
          <w:rFonts w:ascii="Segoe UI" w:hAnsi="Segoe UI" w:eastAsia="Segoe UI" w:cs="Segoe UI"/>
          <w:color w:val="auto"/>
          <w:spacing w:val="24"/>
          <w:position w:val="0"/>
          <w:sz w:val="24"/>
          <w:shd w:val="clear" w:fill="auto"/>
        </w:rPr>
        <w:t xml:space="preserve"> </w:t>
      </w:r>
      <w:r>
        <w:rPr>
          <w:rFonts w:ascii="Segoe UI" w:hAnsi="Segoe UI" w:eastAsia="Segoe UI" w:cs="Segoe UI"/>
          <w:color w:val="auto"/>
          <w:spacing w:val="0"/>
          <w:position w:val="0"/>
          <w:sz w:val="24"/>
          <w:shd w:val="clear" w:fill="auto"/>
        </w:rPr>
        <w:t>business</w:t>
      </w:r>
      <w:r>
        <w:rPr>
          <w:rFonts w:ascii="Segoe UI" w:hAnsi="Segoe UI" w:eastAsia="Segoe UI" w:cs="Segoe UI"/>
          <w:color w:val="auto"/>
          <w:spacing w:val="35"/>
          <w:position w:val="0"/>
          <w:sz w:val="24"/>
          <w:shd w:val="clear" w:fill="auto"/>
        </w:rPr>
        <w:t xml:space="preserve"> </w:t>
      </w:r>
      <w:r>
        <w:rPr>
          <w:rFonts w:ascii="Segoe UI" w:hAnsi="Segoe UI" w:eastAsia="Segoe UI" w:cs="Segoe UI"/>
          <w:color w:val="auto"/>
          <w:spacing w:val="0"/>
          <w:position w:val="0"/>
          <w:sz w:val="24"/>
          <w:shd w:val="clear" w:fill="auto"/>
        </w:rPr>
        <w:t>requirement</w:t>
      </w:r>
      <w:r>
        <w:rPr>
          <w:rFonts w:ascii="Segoe UI" w:hAnsi="Segoe UI" w:eastAsia="Segoe UI" w:cs="Segoe UI"/>
          <w:color w:val="auto"/>
          <w:spacing w:val="29"/>
          <w:position w:val="0"/>
          <w:sz w:val="24"/>
          <w:shd w:val="clear" w:fill="auto"/>
        </w:rPr>
        <w:t xml:space="preserve"> </w:t>
      </w:r>
      <w:r>
        <w:rPr>
          <w:rFonts w:ascii="Segoe UI" w:hAnsi="Segoe UI" w:eastAsia="Segoe UI" w:cs="Segoe UI"/>
          <w:color w:val="auto"/>
          <w:spacing w:val="0"/>
          <w:position w:val="0"/>
          <w:sz w:val="24"/>
          <w:shd w:val="clear" w:fill="auto"/>
        </w:rPr>
        <w:t>(kebutuhan</w:t>
      </w:r>
      <w:r>
        <w:rPr>
          <w:rFonts w:ascii="Segoe UI" w:hAnsi="Segoe UI" w:eastAsia="Segoe UI" w:cs="Segoe UI"/>
          <w:color w:val="auto"/>
          <w:spacing w:val="27"/>
          <w:position w:val="0"/>
          <w:sz w:val="24"/>
          <w:shd w:val="clear" w:fill="auto"/>
        </w:rPr>
        <w:t xml:space="preserve"> </w:t>
      </w:r>
      <w:r>
        <w:rPr>
          <w:rFonts w:ascii="Segoe UI" w:hAnsi="Segoe UI" w:eastAsia="Segoe UI" w:cs="Segoe UI"/>
          <w:color w:val="auto"/>
          <w:spacing w:val="0"/>
          <w:position w:val="0"/>
          <w:sz w:val="24"/>
          <w:shd w:val="clear" w:fill="auto"/>
        </w:rPr>
        <w:t>bisnis)</w:t>
      </w:r>
      <w:r>
        <w:rPr>
          <w:rFonts w:ascii="Segoe UI" w:hAnsi="Segoe UI" w:eastAsia="Segoe UI" w:cs="Segoe UI"/>
          <w:color w:val="auto"/>
          <w:spacing w:val="30"/>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29"/>
          <w:position w:val="0"/>
          <w:sz w:val="24"/>
          <w:shd w:val="clear" w:fill="auto"/>
        </w:rPr>
        <w:t xml:space="preserve"> </w:t>
      </w:r>
      <w:r>
        <w:rPr>
          <w:rFonts w:ascii="Segoe UI" w:hAnsi="Segoe UI" w:eastAsia="Segoe UI" w:cs="Segoe UI"/>
          <w:color w:val="auto"/>
          <w:spacing w:val="0"/>
          <w:position w:val="0"/>
          <w:sz w:val="24"/>
          <w:shd w:val="clear" w:fill="auto"/>
        </w:rPr>
        <w:t xml:space="preserve">aplikasi </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SPPD Digital:</w:t>
      </w:r>
    </w:p>
    <w:p w14:paraId="17C60EB8">
      <w:pPr>
        <w:spacing w:before="0" w:after="0" w:line="360" w:lineRule="auto"/>
        <w:ind w:left="360" w:right="0"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1. Efisiensi dan Penghematan Biaya</w:t>
      </w:r>
    </w:p>
    <w:p w14:paraId="1FEE8C86">
      <w:pPr>
        <w:numPr>
          <w:ilvl w:val="0"/>
          <w:numId w:val="6"/>
        </w:numPr>
        <w:tabs>
          <w:tab w:val="left" w:pos="876"/>
        </w:tabs>
        <w:spacing w:before="2" w:after="0" w:line="360" w:lineRule="auto"/>
        <w:ind w:left="873" w:right="679" w:hanging="25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Mengurangi waktu dan biaya yang diperlukan untuk proses pengajuan, persetujuan dan administrasi SPPD.</w:t>
      </w:r>
    </w:p>
    <w:p w14:paraId="7396CA05">
      <w:pPr>
        <w:numPr>
          <w:ilvl w:val="0"/>
          <w:numId w:val="6"/>
        </w:numPr>
        <w:tabs>
          <w:tab w:val="left" w:pos="876"/>
        </w:tabs>
        <w:spacing w:before="2" w:after="0" w:line="360" w:lineRule="auto"/>
        <w:ind w:left="873" w:right="679" w:hanging="25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Mengoptimalkan penggunaan sumber daya teknologi untuk mengeliminasi proses manual dan penggunaan kertas.</w:t>
      </w:r>
    </w:p>
    <w:p w14:paraId="6CCFD3E8">
      <w:pPr>
        <w:tabs>
          <w:tab w:val="left" w:pos="876"/>
        </w:tabs>
        <w:spacing w:before="2" w:after="0" w:line="360" w:lineRule="auto"/>
        <w:ind w:left="360" w:right="679"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2. Aksesibilitas dan Kemudahan Penggunaan</w:t>
      </w:r>
    </w:p>
    <w:p w14:paraId="36D77602">
      <w:pPr>
        <w:numPr>
          <w:ilvl w:val="0"/>
          <w:numId w:val="7"/>
        </w:numPr>
        <w:tabs>
          <w:tab w:val="left" w:pos="876"/>
        </w:tabs>
        <w:spacing w:before="2" w:after="0" w:line="360" w:lineRule="auto"/>
        <w:ind w:left="873" w:right="679" w:hanging="25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Menyediakan antarmuka pengguna yang intuitif dan mudah digunakan untuk semua pengguna, termasuk staf administrasi dan karyawan yang melakukan perjalanan dinas.</w:t>
      </w:r>
    </w:p>
    <w:p w14:paraId="7BD497FF">
      <w:pPr>
        <w:numPr>
          <w:ilvl w:val="0"/>
          <w:numId w:val="7"/>
        </w:numPr>
        <w:tabs>
          <w:tab w:val="left" w:pos="876"/>
        </w:tabs>
        <w:spacing w:before="2" w:after="0" w:line="360" w:lineRule="auto"/>
        <w:ind w:left="873" w:right="679" w:hanging="25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Dapat diakses melalui berbagai perangkat, termasuk desktop dan perangkat mobile.</w:t>
      </w:r>
    </w:p>
    <w:p w14:paraId="0FBA6D91">
      <w:pPr>
        <w:tabs>
          <w:tab w:val="left" w:pos="876"/>
        </w:tabs>
        <w:spacing w:before="2" w:after="0" w:line="360" w:lineRule="auto"/>
        <w:ind w:left="360" w:right="679"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3. Integrasi Sistem:</w:t>
      </w:r>
    </w:p>
    <w:p w14:paraId="4AB81183">
      <w:pPr>
        <w:numPr>
          <w:ilvl w:val="0"/>
          <w:numId w:val="8"/>
        </w:numPr>
        <w:tabs>
          <w:tab w:val="left" w:pos="876"/>
        </w:tabs>
        <w:spacing w:before="0" w:after="0" w:line="360" w:lineRule="auto"/>
        <w:ind w:left="873" w:right="683" w:hanging="25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Kemampuan untuk terintegrasi dengan sistem lain seperti sistem manajemen sumber daya manusia (HRMS), sistem manajemen keuangan, dan alat-alat produktivitas kantor.</w:t>
      </w:r>
    </w:p>
    <w:p w14:paraId="4959A468">
      <w:pPr>
        <w:tabs>
          <w:tab w:val="left" w:pos="876"/>
        </w:tabs>
        <w:spacing w:before="0" w:after="0" w:line="360" w:lineRule="auto"/>
        <w:ind w:left="0" w:right="683"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4. Kustomisasi dan Fleksibilitas</w:t>
      </w:r>
    </w:p>
    <w:p w14:paraId="08C68590">
      <w:pPr>
        <w:numPr>
          <w:ilvl w:val="0"/>
          <w:numId w:val="9"/>
        </w:numPr>
        <w:tabs>
          <w:tab w:val="left" w:pos="876"/>
        </w:tabs>
        <w:spacing w:before="0" w:after="0" w:line="360" w:lineRule="auto"/>
        <w:ind w:left="873" w:right="679" w:hanging="25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Kemampuan untuk menyesuaikan aplikasi sesuai dengan kebijakan perjalanan termasuk aturan pengajuan, persetujuan, dan proses dokumentasi perjalanan dinas.</w:t>
      </w:r>
    </w:p>
    <w:p w14:paraId="0A49917E">
      <w:pPr>
        <w:numPr>
          <w:ilvl w:val="0"/>
          <w:numId w:val="9"/>
        </w:numPr>
        <w:tabs>
          <w:tab w:val="left" w:pos="876"/>
        </w:tabs>
        <w:spacing w:before="0" w:after="0" w:line="360" w:lineRule="auto"/>
        <w:ind w:left="873" w:right="679" w:hanging="25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Fleksibilitas untuk mengadaptasi perubahan kebijakan atau prosedur di masa depan.</w:t>
      </w:r>
    </w:p>
    <w:p w14:paraId="0AA471D6">
      <w:pPr>
        <w:spacing w:before="8" w:after="0" w:line="240" w:lineRule="auto"/>
        <w:ind w:left="0" w:right="0" w:firstLine="0"/>
        <w:jc w:val="left"/>
        <w:rPr>
          <w:rFonts w:ascii="Segoe UI" w:hAnsi="Segoe UI" w:eastAsia="Segoe UI" w:cs="Segoe UI"/>
          <w:color w:val="auto"/>
          <w:spacing w:val="0"/>
          <w:position w:val="0"/>
          <w:sz w:val="22"/>
          <w:shd w:val="clear" w:fill="auto"/>
        </w:rPr>
      </w:pPr>
    </w:p>
    <w:p w14:paraId="43D19EC0">
      <w:pPr>
        <w:spacing w:before="101" w:after="0" w:line="240" w:lineRule="auto"/>
        <w:ind w:left="340" w:right="0" w:firstLine="0"/>
        <w:jc w:val="both"/>
        <w:rPr>
          <w:rFonts w:ascii="Segoe UI" w:hAnsi="Segoe UI" w:eastAsia="Segoe UI" w:cs="Segoe UI"/>
          <w:b/>
          <w:color w:val="auto"/>
          <w:spacing w:val="0"/>
          <w:position w:val="0"/>
          <w:sz w:val="24"/>
          <w:shd w:val="clear" w:fill="auto"/>
        </w:rPr>
      </w:pPr>
      <w:r>
        <w:rPr>
          <w:rFonts w:ascii="Segoe UI" w:hAnsi="Segoe UI" w:eastAsia="Segoe UI" w:cs="Segoe UI"/>
          <w:b/>
          <w:color w:val="auto"/>
          <w:spacing w:val="0"/>
          <w:position w:val="0"/>
          <w:sz w:val="24"/>
          <w:shd w:val="clear" w:fill="auto"/>
        </w:rPr>
        <w:t>Fitur</w:t>
      </w:r>
      <w:r>
        <w:rPr>
          <w:rFonts w:ascii="Segoe UI" w:hAnsi="Segoe UI" w:eastAsia="Segoe UI" w:cs="Segoe UI"/>
          <w:b/>
          <w:color w:val="auto"/>
          <w:spacing w:val="-5"/>
          <w:position w:val="0"/>
          <w:sz w:val="24"/>
          <w:shd w:val="clear" w:fill="auto"/>
        </w:rPr>
        <w:t xml:space="preserve"> </w:t>
      </w:r>
      <w:r>
        <w:rPr>
          <w:rFonts w:ascii="Segoe UI" w:hAnsi="Segoe UI" w:eastAsia="Segoe UI" w:cs="Segoe UI"/>
          <w:b/>
          <w:color w:val="auto"/>
          <w:spacing w:val="0"/>
          <w:position w:val="0"/>
          <w:sz w:val="24"/>
          <w:shd w:val="clear" w:fill="auto"/>
        </w:rPr>
        <w:t>Requirement</w:t>
      </w:r>
      <w:r>
        <w:rPr>
          <w:rFonts w:ascii="Segoe UI" w:hAnsi="Segoe UI" w:eastAsia="Segoe UI" w:cs="Segoe UI"/>
          <w:b/>
          <w:color w:val="auto"/>
          <w:spacing w:val="-10"/>
          <w:position w:val="0"/>
          <w:sz w:val="24"/>
          <w:shd w:val="clear" w:fill="auto"/>
        </w:rPr>
        <w:t xml:space="preserve"> </w:t>
      </w:r>
      <w:r>
        <w:rPr>
          <w:rFonts w:ascii="Segoe UI" w:hAnsi="Segoe UI" w:eastAsia="Segoe UI" w:cs="Segoe UI"/>
          <w:b/>
          <w:color w:val="auto"/>
          <w:spacing w:val="0"/>
          <w:position w:val="0"/>
          <w:sz w:val="24"/>
          <w:shd w:val="clear" w:fill="auto"/>
        </w:rPr>
        <w:t>:</w:t>
      </w:r>
    </w:p>
    <w:p w14:paraId="120AF1F9">
      <w:pPr>
        <w:spacing w:before="101" w:after="0" w:line="360" w:lineRule="auto"/>
        <w:ind w:left="346" w:right="0"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Fitur requirements untuk aplikasi Surat Perintah Perjalanan Dinas (SPPD) Digital merinci fungsi-fungsi spesifik yang harus dihadirkan dalam aplikasi untuk memenuhi kebutuhan pengguna dan tujuan bisnis. Berikut ini adalah beberapa fitur utama yang umumnya diperlukan dalam aplikasi SPPD Digital:</w:t>
      </w:r>
    </w:p>
    <w:p w14:paraId="6F66F8B5">
      <w:pPr>
        <w:numPr>
          <w:ilvl w:val="0"/>
          <w:numId w:val="10"/>
        </w:numPr>
        <w:tabs>
          <w:tab w:val="left" w:pos="876"/>
        </w:tabs>
        <w:spacing w:before="0" w:after="0" w:line="360" w:lineRule="auto"/>
        <w:ind w:left="630" w:right="679" w:hanging="27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Persetujuan Workflow</w:t>
      </w:r>
    </w:p>
    <w:p w14:paraId="57C55705">
      <w:pPr>
        <w:tabs>
          <w:tab w:val="left" w:pos="876"/>
        </w:tabs>
        <w:spacing w:before="0" w:after="0" w:line="360" w:lineRule="auto"/>
        <w:ind w:left="630" w:right="679"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ab/>
      </w:r>
      <w:r>
        <w:rPr>
          <w:rFonts w:ascii="Segoe UI" w:hAnsi="Segoe UI" w:eastAsia="Segoe UI" w:cs="Segoe UI"/>
          <w:color w:val="auto"/>
          <w:spacing w:val="0"/>
          <w:position w:val="0"/>
          <w:sz w:val="24"/>
          <w:shd w:val="clear" w:fill="auto"/>
        </w:rPr>
        <w:t>Sistem persetujuan dibuat otomatis berdasarkan hierarki atau aturan yang ditentukan, dengan notifikasi untuk persetujuan atau penolakan.</w:t>
      </w:r>
    </w:p>
    <w:p w14:paraId="3BB5D46A">
      <w:pPr>
        <w:tabs>
          <w:tab w:val="left" w:pos="876"/>
        </w:tabs>
        <w:spacing w:before="0" w:after="0" w:line="360" w:lineRule="auto"/>
        <w:ind w:left="0" w:right="679" w:firstLine="36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2. Dokumentasi Kegiatan  Selama Perjalanan Dinas</w:t>
      </w:r>
    </w:p>
    <w:p w14:paraId="0B71C423">
      <w:pPr>
        <w:tabs>
          <w:tab w:val="left" w:pos="876"/>
          <w:tab w:val="left" w:pos="900"/>
        </w:tabs>
        <w:spacing w:before="0" w:after="0" w:line="360" w:lineRule="auto"/>
        <w:ind w:left="630" w:right="679" w:firstLine="27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Fitur untuk melaporkan kegiatan selama perjalanan dinas dengan kemampuan sistem menyimpan foto dan lokasi yang di unggah pelaku perjalanan dinas.</w:t>
      </w:r>
    </w:p>
    <w:p w14:paraId="21EF127A">
      <w:pPr>
        <w:tabs>
          <w:tab w:val="left" w:pos="876"/>
          <w:tab w:val="left" w:pos="900"/>
        </w:tabs>
        <w:spacing w:before="0" w:after="0" w:line="360" w:lineRule="auto"/>
        <w:ind w:left="0" w:right="679" w:firstLine="36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3. Notifikasi dan Pengingat</w:t>
      </w:r>
    </w:p>
    <w:p w14:paraId="5D24641E">
      <w:pPr>
        <w:tabs>
          <w:tab w:val="left" w:pos="876"/>
          <w:tab w:val="left" w:pos="900"/>
        </w:tabs>
        <w:spacing w:before="0" w:after="0" w:line="360" w:lineRule="auto"/>
        <w:ind w:left="630" w:right="679" w:firstLine="27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Sistem notifikasi real-time untuk pengajuan baru, persetujuan, dan pengingat penting lainnya.</w:t>
      </w:r>
    </w:p>
    <w:p w14:paraId="74684A6D">
      <w:pPr>
        <w:tabs>
          <w:tab w:val="left" w:pos="876"/>
          <w:tab w:val="left" w:pos="900"/>
        </w:tabs>
        <w:spacing w:before="0" w:after="0" w:line="360" w:lineRule="auto"/>
        <w:ind w:left="360" w:right="679"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4. Mobile Access</w:t>
      </w:r>
    </w:p>
    <w:p w14:paraId="708A48C9">
      <w:pPr>
        <w:tabs>
          <w:tab w:val="left" w:pos="876"/>
          <w:tab w:val="left" w:pos="900"/>
        </w:tabs>
        <w:spacing w:before="0" w:after="0" w:line="360" w:lineRule="auto"/>
        <w:ind w:left="630" w:right="679" w:firstLine="27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Aplikasi mobile harus responsif agar bisa di akses di mana saja dan kapan saja.</w:t>
      </w:r>
    </w:p>
    <w:p w14:paraId="6BE89178">
      <w:pPr>
        <w:spacing w:before="0" w:after="0" w:line="240" w:lineRule="auto"/>
        <w:ind w:left="0" w:right="0" w:firstLine="0"/>
        <w:jc w:val="left"/>
        <w:rPr>
          <w:rFonts w:ascii="Segoe UI" w:hAnsi="Segoe UI" w:eastAsia="Segoe UI" w:cs="Segoe UI"/>
          <w:color w:val="auto"/>
          <w:spacing w:val="0"/>
          <w:position w:val="0"/>
          <w:sz w:val="22"/>
          <w:shd w:val="clear" w:fill="auto"/>
        </w:rPr>
      </w:pPr>
    </w:p>
    <w:p w14:paraId="6C695B28">
      <w:pPr>
        <w:spacing w:before="0" w:after="0" w:line="240" w:lineRule="auto"/>
        <w:ind w:left="0" w:right="0" w:firstLine="600"/>
        <w:jc w:val="left"/>
        <w:rPr>
          <w:rFonts w:ascii="Segoe UI" w:hAnsi="Segoe UI" w:eastAsia="Segoe UI" w:cs="Segoe UI"/>
          <w:b/>
          <w:color w:val="auto"/>
          <w:spacing w:val="0"/>
          <w:position w:val="0"/>
          <w:sz w:val="24"/>
          <w:shd w:val="clear" w:fill="auto"/>
        </w:rPr>
      </w:pPr>
      <w:r>
        <w:rPr>
          <w:rFonts w:ascii="Segoe UI" w:hAnsi="Segoe UI" w:eastAsia="Segoe UI" w:cs="Segoe UI"/>
          <w:b/>
          <w:color w:val="auto"/>
          <w:spacing w:val="0"/>
          <w:position w:val="0"/>
          <w:sz w:val="24"/>
          <w:shd w:val="clear" w:fill="auto"/>
        </w:rPr>
        <w:t>Business</w:t>
      </w:r>
      <w:r>
        <w:rPr>
          <w:rFonts w:ascii="Segoe UI" w:hAnsi="Segoe UI" w:eastAsia="Segoe UI" w:cs="Segoe UI"/>
          <w:b/>
          <w:color w:val="auto"/>
          <w:spacing w:val="-9"/>
          <w:position w:val="0"/>
          <w:sz w:val="24"/>
          <w:shd w:val="clear" w:fill="auto"/>
        </w:rPr>
        <w:t xml:space="preserve"> </w:t>
      </w:r>
      <w:r>
        <w:rPr>
          <w:rFonts w:ascii="Segoe UI" w:hAnsi="Segoe UI" w:eastAsia="Segoe UI" w:cs="Segoe UI"/>
          <w:b/>
          <w:color w:val="auto"/>
          <w:spacing w:val="0"/>
          <w:position w:val="0"/>
          <w:sz w:val="24"/>
          <w:shd w:val="clear" w:fill="auto"/>
        </w:rPr>
        <w:t>Value</w:t>
      </w:r>
      <w:r>
        <w:rPr>
          <w:rFonts w:ascii="Segoe UI" w:hAnsi="Segoe UI" w:eastAsia="Segoe UI" w:cs="Segoe UI"/>
          <w:b/>
          <w:color w:val="auto"/>
          <w:spacing w:val="-10"/>
          <w:position w:val="0"/>
          <w:sz w:val="24"/>
          <w:shd w:val="clear" w:fill="auto"/>
        </w:rPr>
        <w:t xml:space="preserve"> </w:t>
      </w:r>
      <w:r>
        <w:rPr>
          <w:rFonts w:ascii="Segoe UI" w:hAnsi="Segoe UI" w:eastAsia="Segoe UI" w:cs="Segoe UI"/>
          <w:b/>
          <w:color w:val="auto"/>
          <w:spacing w:val="0"/>
          <w:position w:val="0"/>
          <w:sz w:val="24"/>
          <w:shd w:val="clear" w:fill="auto"/>
        </w:rPr>
        <w:t>:</w:t>
      </w:r>
    </w:p>
    <w:p w14:paraId="10A54503">
      <w:pPr>
        <w:spacing w:before="0" w:after="0" w:line="240" w:lineRule="auto"/>
        <w:ind w:left="0" w:right="0" w:firstLine="600"/>
        <w:jc w:val="left"/>
        <w:rPr>
          <w:rFonts w:ascii="Segoe UI" w:hAnsi="Segoe UI" w:eastAsia="Segoe UI" w:cs="Segoe UI"/>
          <w:color w:val="auto"/>
          <w:spacing w:val="0"/>
          <w:position w:val="0"/>
          <w:sz w:val="24"/>
          <w:shd w:val="clear" w:fill="auto"/>
        </w:rPr>
      </w:pPr>
      <w:r>
        <w:rPr>
          <w:rFonts w:ascii="Segoe UI" w:hAnsi="Segoe UI" w:eastAsia="Segoe UI" w:cs="Segoe UI"/>
          <w:b/>
          <w:color w:val="auto"/>
          <w:spacing w:val="0"/>
          <w:position w:val="0"/>
          <w:sz w:val="24"/>
          <w:shd w:val="clear" w:fill="auto"/>
        </w:rPr>
        <w:t>Tangible Value</w:t>
      </w:r>
    </w:p>
    <w:p w14:paraId="38BF775B">
      <w:pPr>
        <w:numPr>
          <w:ilvl w:val="0"/>
          <w:numId w:val="11"/>
        </w:numPr>
        <w:spacing w:before="0" w:after="0" w:line="240" w:lineRule="auto"/>
        <w:ind w:left="1320" w:right="0" w:hanging="69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Penghematan Biaya:</w:t>
      </w:r>
    </w:p>
    <w:p w14:paraId="63BA2999">
      <w:pPr>
        <w:numPr>
          <w:ilvl w:val="0"/>
          <w:numId w:val="12"/>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Mengurangi penggunaan kertas dan biaya cetak.</w:t>
      </w:r>
    </w:p>
    <w:p w14:paraId="016060DF">
      <w:pPr>
        <w:numPr>
          <w:ilvl w:val="0"/>
          <w:numId w:val="12"/>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Menurunkan biaya operasional terkait pengelolaan dokumen dan arsip.</w:t>
      </w:r>
    </w:p>
    <w:p w14:paraId="63AFB9A4">
      <w:pPr>
        <w:spacing w:before="0" w:after="0" w:line="240" w:lineRule="auto"/>
        <w:ind w:left="0" w:right="0" w:firstLine="63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2. Efisiensi Proses:</w:t>
      </w:r>
    </w:p>
    <w:p w14:paraId="3E285B9C">
      <w:pPr>
        <w:numPr>
          <w:ilvl w:val="0"/>
          <w:numId w:val="13"/>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Mempercepat proses persetujuan surat perintah perjalanan dinas.</w:t>
      </w:r>
    </w:p>
    <w:p w14:paraId="415F13A8">
      <w:pPr>
        <w:numPr>
          <w:ilvl w:val="0"/>
          <w:numId w:val="13"/>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Mengurangi waktu yang diperlukan untuk proses administratif dan manajemen dokumen.</w:t>
      </w:r>
    </w:p>
    <w:p w14:paraId="11ABF077">
      <w:pPr>
        <w:numPr>
          <w:ilvl w:val="0"/>
          <w:numId w:val="13"/>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Mempermudah proses pelaporan atau dokumentasi pelaku perjalanan dinas.</w:t>
      </w:r>
    </w:p>
    <w:p w14:paraId="1078A823">
      <w:pPr>
        <w:spacing w:before="0" w:after="0" w:line="240" w:lineRule="auto"/>
        <w:ind w:left="0" w:right="0" w:firstLine="0"/>
        <w:jc w:val="left"/>
        <w:rPr>
          <w:rFonts w:ascii="Segoe UI" w:hAnsi="Segoe UI" w:eastAsia="Segoe UI" w:cs="Segoe UI"/>
          <w:color w:val="auto"/>
          <w:spacing w:val="0"/>
          <w:position w:val="0"/>
          <w:sz w:val="24"/>
          <w:shd w:val="clear" w:fill="auto"/>
        </w:rPr>
      </w:pPr>
    </w:p>
    <w:p w14:paraId="496E9FE5">
      <w:pPr>
        <w:spacing w:before="0" w:after="0" w:line="240" w:lineRule="auto"/>
        <w:ind w:left="0" w:right="0" w:firstLine="600"/>
        <w:jc w:val="left"/>
        <w:rPr>
          <w:rFonts w:ascii="Segoe UI" w:hAnsi="Segoe UI" w:eastAsia="Segoe UI" w:cs="Segoe UI"/>
          <w:b/>
          <w:color w:val="auto"/>
          <w:spacing w:val="0"/>
          <w:position w:val="0"/>
          <w:sz w:val="24"/>
          <w:shd w:val="clear" w:fill="auto"/>
        </w:rPr>
      </w:pPr>
      <w:r>
        <w:rPr>
          <w:rFonts w:ascii="Segoe UI" w:hAnsi="Segoe UI" w:eastAsia="Segoe UI" w:cs="Segoe UI"/>
          <w:b/>
          <w:color w:val="auto"/>
          <w:spacing w:val="0"/>
          <w:position w:val="0"/>
          <w:sz w:val="24"/>
          <w:shd w:val="clear" w:fill="auto"/>
        </w:rPr>
        <w:t>Intangible Value</w:t>
      </w:r>
    </w:p>
    <w:p w14:paraId="681EA58C">
      <w:pPr>
        <w:numPr>
          <w:ilvl w:val="0"/>
          <w:numId w:val="14"/>
        </w:numPr>
        <w:tabs>
          <w:tab w:val="left" w:pos="630"/>
        </w:tabs>
        <w:spacing w:before="0" w:after="0" w:line="240" w:lineRule="auto"/>
        <w:ind w:left="1320" w:right="0" w:hanging="69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Kepuasan Pengguna:</w:t>
      </w:r>
    </w:p>
    <w:p w14:paraId="66B08179">
      <w:pPr>
        <w:numPr>
          <w:ilvl w:val="0"/>
          <w:numId w:val="15"/>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Meningkatkan kepuasan karyawan dengan adanya proses pembuatan SPPD dan pelaporan pelaku perjalanan dinas yang lebih cepat dan lebih mudah.</w:t>
      </w:r>
    </w:p>
    <w:p w14:paraId="07614169">
      <w:pPr>
        <w:numPr>
          <w:ilvl w:val="0"/>
          <w:numId w:val="15"/>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Memperbaiki pengalaman pengguna melalui antarmuka yang ramah pengguna dan aksesibilitas mobile.</w:t>
      </w:r>
    </w:p>
    <w:p w14:paraId="74282DA9">
      <w:pPr>
        <w:spacing w:before="0" w:after="0" w:line="240" w:lineRule="auto"/>
        <w:ind w:left="630" w:right="0"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2. Peningkatan Citra Perusahaan:</w:t>
      </w:r>
    </w:p>
    <w:p w14:paraId="304E8EB7">
      <w:pPr>
        <w:numPr>
          <w:ilvl w:val="0"/>
          <w:numId w:val="16"/>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Meningkatkan citra perusahaan sebagai organisasi yang modern dan digital-first.</w:t>
      </w:r>
    </w:p>
    <w:p w14:paraId="1DC7DDFD">
      <w:pPr>
        <w:numPr>
          <w:ilvl w:val="0"/>
          <w:numId w:val="16"/>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Menunjukkan komitmen perusahaan terhadap praktik kerja yang efisien dan berkelanjutan.</w:t>
      </w:r>
    </w:p>
    <w:p w14:paraId="22582AE2">
      <w:pPr>
        <w:spacing w:before="0" w:after="0" w:line="240" w:lineRule="auto"/>
        <w:ind w:left="630" w:right="0"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3. Kolaborasi dan Komunikasi:</w:t>
      </w:r>
    </w:p>
    <w:p w14:paraId="76FDF024">
      <w:pPr>
        <w:numPr>
          <w:ilvl w:val="0"/>
          <w:numId w:val="17"/>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Memperbaiki komunikasi dan kolaborasi antar departemen terkait proses perjalanan dinas.</w:t>
      </w:r>
    </w:p>
    <w:p w14:paraId="6C3F6F5A">
      <w:pPr>
        <w:numPr>
          <w:ilvl w:val="0"/>
          <w:numId w:val="17"/>
        </w:numPr>
        <w:spacing w:before="0" w:after="0" w:line="240" w:lineRule="auto"/>
        <w:ind w:left="1320" w:right="0" w:hanging="36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Memfasilitasi koordinasi yang lebih baik antara karyawan dan manajemen.</w:t>
      </w:r>
    </w:p>
    <w:p w14:paraId="0E1C4015">
      <w:pPr>
        <w:spacing w:before="0" w:after="0" w:line="240" w:lineRule="auto"/>
        <w:ind w:left="0" w:right="0" w:firstLine="0"/>
        <w:jc w:val="left"/>
        <w:rPr>
          <w:rFonts w:ascii="Segoe UI" w:hAnsi="Segoe UI" w:eastAsia="Segoe UI" w:cs="Segoe UI"/>
          <w:color w:val="auto"/>
          <w:spacing w:val="0"/>
          <w:position w:val="0"/>
          <w:sz w:val="24"/>
          <w:shd w:val="clear" w:fill="auto"/>
        </w:rPr>
      </w:pPr>
    </w:p>
    <w:p w14:paraId="2B0B070E">
      <w:pPr>
        <w:spacing w:before="0" w:after="0" w:line="240" w:lineRule="auto"/>
        <w:ind w:left="0" w:right="0" w:firstLine="0"/>
        <w:jc w:val="left"/>
        <w:rPr>
          <w:rFonts w:ascii="Segoe UI" w:hAnsi="Segoe UI" w:eastAsia="Segoe UI" w:cs="Segoe UI"/>
          <w:color w:val="auto"/>
          <w:spacing w:val="0"/>
          <w:position w:val="0"/>
          <w:sz w:val="24"/>
          <w:shd w:val="clear" w:fill="auto"/>
        </w:rPr>
      </w:pPr>
    </w:p>
    <w:p w14:paraId="0D93AA34">
      <w:pPr>
        <w:spacing w:before="0" w:after="0" w:line="240" w:lineRule="auto"/>
        <w:ind w:left="0" w:right="0" w:firstLine="0"/>
        <w:jc w:val="left"/>
        <w:rPr>
          <w:rFonts w:ascii="Segoe UI" w:hAnsi="Segoe UI" w:eastAsia="Segoe UI" w:cs="Segoe UI"/>
          <w:color w:val="auto"/>
          <w:spacing w:val="0"/>
          <w:position w:val="0"/>
          <w:sz w:val="24"/>
          <w:shd w:val="clear" w:fill="auto"/>
        </w:rPr>
      </w:pPr>
    </w:p>
    <w:p w14:paraId="21FDCA48">
      <w:pPr>
        <w:spacing w:before="195" w:after="0" w:line="360" w:lineRule="auto"/>
        <w:ind w:left="2255" w:right="2684" w:firstLine="0"/>
        <w:jc w:val="center"/>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Business</w:t>
      </w:r>
      <w:r>
        <w:rPr>
          <w:rFonts w:ascii="Segoe UI" w:hAnsi="Segoe UI" w:eastAsia="Segoe UI" w:cs="Segoe UI"/>
          <w:b/>
          <w:color w:val="auto"/>
          <w:spacing w:val="-13"/>
          <w:position w:val="0"/>
          <w:sz w:val="28"/>
          <w:shd w:val="clear" w:fill="auto"/>
        </w:rPr>
        <w:t xml:space="preserve"> </w:t>
      </w:r>
      <w:r>
        <w:rPr>
          <w:rFonts w:ascii="Segoe UI" w:hAnsi="Segoe UI" w:eastAsia="Segoe UI" w:cs="Segoe UI"/>
          <w:b/>
          <w:color w:val="auto"/>
          <w:spacing w:val="0"/>
          <w:position w:val="0"/>
          <w:sz w:val="28"/>
          <w:shd w:val="clear" w:fill="auto"/>
        </w:rPr>
        <w:t>Process</w:t>
      </w:r>
      <w:r>
        <w:rPr>
          <w:rFonts w:ascii="Segoe UI" w:hAnsi="Segoe UI" w:eastAsia="Segoe UI" w:cs="Segoe UI"/>
          <w:b/>
          <w:color w:val="auto"/>
          <w:spacing w:val="-13"/>
          <w:position w:val="0"/>
          <w:sz w:val="28"/>
          <w:shd w:val="clear" w:fill="auto"/>
        </w:rPr>
        <w:t xml:space="preserve"> </w:t>
      </w:r>
      <w:r>
        <w:rPr>
          <w:rFonts w:ascii="Segoe UI" w:hAnsi="Segoe UI" w:eastAsia="Segoe UI" w:cs="Segoe UI"/>
          <w:b/>
          <w:color w:val="auto"/>
          <w:spacing w:val="0"/>
          <w:position w:val="0"/>
          <w:sz w:val="28"/>
          <w:shd w:val="clear" w:fill="auto"/>
        </w:rPr>
        <w:t>Modelling</w:t>
      </w:r>
      <w:r>
        <w:rPr>
          <w:rFonts w:ascii="Segoe UI" w:hAnsi="Segoe UI" w:eastAsia="Segoe UI" w:cs="Segoe UI"/>
          <w:b/>
          <w:color w:val="auto"/>
          <w:spacing w:val="-15"/>
          <w:position w:val="0"/>
          <w:sz w:val="28"/>
          <w:shd w:val="clear" w:fill="auto"/>
        </w:rPr>
        <w:t xml:space="preserve"> </w:t>
      </w:r>
      <w:r>
        <w:rPr>
          <w:rFonts w:ascii="Segoe UI" w:hAnsi="Segoe UI" w:eastAsia="Segoe UI" w:cs="Segoe UI"/>
          <w:b/>
          <w:color w:val="auto"/>
          <w:spacing w:val="0"/>
          <w:position w:val="0"/>
          <w:sz w:val="28"/>
          <w:shd w:val="clear" w:fill="auto"/>
        </w:rPr>
        <w:t>Notation</w:t>
      </w:r>
      <w:r>
        <w:rPr>
          <w:rFonts w:ascii="Segoe UI" w:hAnsi="Segoe UI" w:eastAsia="Segoe UI" w:cs="Segoe UI"/>
          <w:b/>
          <w:color w:val="auto"/>
          <w:spacing w:val="-74"/>
          <w:position w:val="0"/>
          <w:sz w:val="28"/>
          <w:shd w:val="clear" w:fill="auto"/>
        </w:rPr>
        <w:t xml:space="preserve"> </w:t>
      </w:r>
      <w:r>
        <w:rPr>
          <w:rFonts w:ascii="Segoe UI" w:hAnsi="Segoe UI" w:eastAsia="Segoe UI" w:cs="Segoe UI"/>
          <w:b/>
          <w:color w:val="auto"/>
          <w:spacing w:val="0"/>
          <w:position w:val="0"/>
          <w:sz w:val="28"/>
          <w:shd w:val="clear" w:fill="auto"/>
        </w:rPr>
        <w:t>(BPMN)</w:t>
      </w:r>
    </w:p>
    <w:p w14:paraId="173C455E">
      <w:pPr>
        <w:spacing w:before="124" w:after="14" w:line="360" w:lineRule="auto"/>
        <w:ind w:left="259" w:right="720"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BPMN (Business Process Modellinl and Notation) adalah sebuah notasi visual 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digunakan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menggambarkan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proses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bisnis.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BPMN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membantu</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dalam</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menggambarkan dan memodelkan proses bisnis secara sistematis dan ter-struktur.</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Dalam konteks sistem informasi SPPD Digital, BPMN dapat digunakan 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menggambarkan</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proses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secara</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sistematis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ter-struktur.</w:t>
      </w:r>
    </w:p>
    <w:p w14:paraId="16BBEC36">
      <w:pPr>
        <w:spacing w:before="0" w:after="0" w:line="240" w:lineRule="auto"/>
        <w:ind w:left="273" w:right="0" w:firstLine="0"/>
        <w:jc w:val="left"/>
        <w:rPr>
          <w:rFonts w:ascii="Segoe UI" w:hAnsi="Segoe UI" w:eastAsia="Segoe UI" w:cs="Segoe UI"/>
          <w:color w:val="auto"/>
          <w:spacing w:val="0"/>
          <w:position w:val="0"/>
          <w:sz w:val="20"/>
          <w:shd w:val="clear" w:fill="auto"/>
        </w:rPr>
      </w:pPr>
    </w:p>
    <w:p w14:paraId="48AA1F8E">
      <w:pPr>
        <w:spacing w:before="3" w:after="0" w:line="240" w:lineRule="auto"/>
        <w:ind w:left="0" w:right="0" w:firstLine="0"/>
        <w:jc w:val="left"/>
        <w:rPr>
          <w:rFonts w:ascii="Segoe UI" w:hAnsi="Segoe UI" w:eastAsia="Segoe UI" w:cs="Segoe UI"/>
          <w:color w:val="auto"/>
          <w:spacing w:val="0"/>
          <w:position w:val="0"/>
          <w:sz w:val="5"/>
          <w:shd w:val="clear" w:fill="auto"/>
        </w:rPr>
      </w:pPr>
    </w:p>
    <w:p w14:paraId="5EC92C23">
      <w:pPr>
        <w:numPr>
          <w:ilvl w:val="0"/>
          <w:numId w:val="18"/>
        </w:numPr>
        <w:tabs>
          <w:tab w:val="left" w:pos="508"/>
        </w:tabs>
        <w:spacing w:before="92" w:after="0" w:line="240" w:lineRule="auto"/>
        <w:ind w:left="508" w:right="0" w:hanging="272"/>
        <w:jc w:val="left"/>
        <w:rPr>
          <w:rFonts w:ascii="Arial MT" w:hAnsi="Arial MT" w:eastAsia="Arial MT" w:cs="Arial MT"/>
          <w:color w:val="auto"/>
          <w:spacing w:val="0"/>
          <w:position w:val="0"/>
          <w:sz w:val="24"/>
          <w:shd w:val="clear" w:fill="auto"/>
        </w:rPr>
      </w:pPr>
      <w:r>
        <w:rPr>
          <w:rFonts w:ascii="Arial MT" w:hAnsi="Arial MT" w:eastAsia="Arial MT" w:cs="Arial MT"/>
          <w:color w:val="auto"/>
          <w:spacing w:val="0"/>
          <w:position w:val="0"/>
          <w:sz w:val="24"/>
          <w:shd w:val="clear" w:fill="auto"/>
        </w:rPr>
        <w:t>Tabel</w:t>
      </w:r>
      <w:r>
        <w:rPr>
          <w:rFonts w:ascii="Arial MT" w:hAnsi="Arial MT" w:eastAsia="Arial MT" w:cs="Arial MT"/>
          <w:color w:val="auto"/>
          <w:spacing w:val="-11"/>
          <w:position w:val="0"/>
          <w:sz w:val="24"/>
          <w:shd w:val="clear" w:fill="auto"/>
        </w:rPr>
        <w:t xml:space="preserve"> </w:t>
      </w:r>
      <w:r>
        <w:rPr>
          <w:rFonts w:ascii="Arial MT" w:hAnsi="Arial MT" w:eastAsia="Arial MT" w:cs="Arial MT"/>
          <w:color w:val="auto"/>
          <w:spacing w:val="0"/>
          <w:position w:val="0"/>
          <w:sz w:val="24"/>
          <w:shd w:val="clear" w:fill="auto"/>
        </w:rPr>
        <w:t>Observasi_Pemeriksaan</w:t>
      </w:r>
    </w:p>
    <w:p w14:paraId="4FD82352">
      <w:pPr>
        <w:spacing w:before="2" w:after="0" w:line="240" w:lineRule="auto"/>
        <w:ind w:left="0" w:right="0" w:firstLine="0"/>
        <w:jc w:val="left"/>
        <w:rPr>
          <w:rFonts w:ascii="Arial MT" w:hAnsi="Arial MT" w:eastAsia="Arial MT" w:cs="Arial MT"/>
          <w:color w:val="auto"/>
          <w:spacing w:val="0"/>
          <w:position w:val="0"/>
          <w:sz w:val="26"/>
          <w:shd w:val="clear" w:fill="auto"/>
        </w:rPr>
      </w:pPr>
    </w:p>
    <w:tbl>
      <w:tblPr>
        <w:tblStyle w:val="3"/>
        <w:tblW w:w="0" w:type="auto"/>
        <w:tblInd w:w="528" w:type="dxa"/>
        <w:tblLayout w:type="autofit"/>
        <w:tblCellMar>
          <w:top w:w="0" w:type="dxa"/>
          <w:left w:w="10" w:type="dxa"/>
          <w:bottom w:w="0" w:type="dxa"/>
          <w:right w:w="10" w:type="dxa"/>
        </w:tblCellMar>
      </w:tblPr>
      <w:tblGrid>
        <w:gridCol w:w="2072"/>
        <w:gridCol w:w="1295"/>
        <w:gridCol w:w="4416"/>
      </w:tblGrid>
      <w:tr w14:paraId="30073757">
        <w:tblPrEx>
          <w:tblCellMar>
            <w:top w:w="0" w:type="dxa"/>
            <w:left w:w="10" w:type="dxa"/>
            <w:bottom w:w="0" w:type="dxa"/>
            <w:right w:w="10" w:type="dxa"/>
          </w:tblCellMar>
        </w:tblPrEx>
        <w:trPr>
          <w:trHeight w:val="0" w:hRule="atLeast"/>
        </w:trPr>
        <w:tc>
          <w:tcPr>
            <w:tcW w:w="207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ACF97A7">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7F8E6712">
            <w:pPr>
              <w:spacing w:before="0" w:after="0" w:line="240" w:lineRule="auto"/>
              <w:ind w:left="88" w:right="75" w:firstLine="0"/>
              <w:jc w:val="center"/>
              <w:rPr>
                <w:color w:val="auto"/>
                <w:spacing w:val="0"/>
                <w:position w:val="0"/>
                <w:shd w:val="clear" w:fill="auto"/>
              </w:rPr>
            </w:pPr>
            <w:r>
              <w:rPr>
                <w:rFonts w:ascii="Arial" w:hAnsi="Arial" w:eastAsia="Arial" w:cs="Arial"/>
                <w:b/>
                <w:color w:val="auto"/>
                <w:spacing w:val="0"/>
                <w:position w:val="0"/>
                <w:sz w:val="22"/>
                <w:shd w:val="clear" w:fill="auto"/>
              </w:rPr>
              <w:t>Nama</w:t>
            </w:r>
          </w:p>
        </w:tc>
        <w:tc>
          <w:tcPr>
            <w:tcW w:w="130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E6076FA">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2D9AA8AA">
            <w:pPr>
              <w:spacing w:before="0" w:after="0" w:line="240" w:lineRule="auto"/>
              <w:ind w:left="90" w:right="67" w:firstLine="0"/>
              <w:jc w:val="center"/>
              <w:rPr>
                <w:color w:val="auto"/>
                <w:position w:val="0"/>
                <w:shd w:val="clear" w:fill="auto"/>
              </w:rPr>
            </w:pPr>
            <w:r>
              <w:rPr>
                <w:rFonts w:ascii="Arial" w:hAnsi="Arial" w:eastAsia="Arial" w:cs="Arial"/>
                <w:b/>
                <w:color w:val="auto"/>
                <w:spacing w:val="0"/>
                <w:position w:val="0"/>
                <w:sz w:val="22"/>
                <w:shd w:val="clear" w:fill="auto"/>
              </w:rPr>
              <w:t>Tipe</w:t>
            </w:r>
            <w:r>
              <w:rPr>
                <w:rFonts w:ascii="Arial" w:hAnsi="Arial" w:eastAsia="Arial" w:cs="Arial"/>
                <w:b/>
                <w:color w:val="auto"/>
                <w:spacing w:val="-1"/>
                <w:position w:val="0"/>
                <w:sz w:val="22"/>
                <w:shd w:val="clear" w:fill="auto"/>
              </w:rPr>
              <w:t xml:space="preserve"> </w:t>
            </w:r>
            <w:r>
              <w:rPr>
                <w:rFonts w:ascii="Arial" w:hAnsi="Arial" w:eastAsia="Arial" w:cs="Arial"/>
                <w:b/>
                <w:color w:val="auto"/>
                <w:spacing w:val="0"/>
                <w:position w:val="0"/>
                <w:sz w:val="22"/>
                <w:shd w:val="clear" w:fill="auto"/>
              </w:rPr>
              <w:t>Data</w:t>
            </w:r>
          </w:p>
        </w:tc>
        <w:tc>
          <w:tcPr>
            <w:tcW w:w="4903"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95B0C8F">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1FDD0E13">
            <w:pPr>
              <w:spacing w:before="0" w:after="0" w:line="240" w:lineRule="auto"/>
              <w:ind w:left="445" w:right="434" w:firstLine="0"/>
              <w:jc w:val="center"/>
              <w:rPr>
                <w:color w:val="auto"/>
                <w:spacing w:val="0"/>
                <w:position w:val="0"/>
                <w:shd w:val="clear" w:fill="auto"/>
              </w:rPr>
            </w:pPr>
            <w:r>
              <w:rPr>
                <w:rFonts w:ascii="Arial" w:hAnsi="Arial" w:eastAsia="Arial" w:cs="Arial"/>
                <w:b/>
                <w:color w:val="auto"/>
                <w:spacing w:val="0"/>
                <w:position w:val="0"/>
                <w:sz w:val="22"/>
                <w:shd w:val="clear" w:fill="auto"/>
              </w:rPr>
              <w:t>Deskripsi</w:t>
            </w:r>
          </w:p>
        </w:tc>
      </w:tr>
      <w:tr w14:paraId="53FCCCBB">
        <w:tblPrEx>
          <w:tblCellMar>
            <w:top w:w="0" w:type="dxa"/>
            <w:left w:w="10" w:type="dxa"/>
            <w:bottom w:w="0" w:type="dxa"/>
            <w:right w:w="10" w:type="dxa"/>
          </w:tblCellMar>
        </w:tblPrEx>
        <w:trPr>
          <w:trHeight w:val="0" w:hRule="atLeast"/>
        </w:trPr>
        <w:tc>
          <w:tcPr>
            <w:tcW w:w="207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4D1A175">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5F779A45">
            <w:pPr>
              <w:spacing w:before="0" w:after="0" w:line="240" w:lineRule="auto"/>
              <w:ind w:left="88" w:right="75"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observasi_Id</w:t>
            </w:r>
          </w:p>
        </w:tc>
        <w:tc>
          <w:tcPr>
            <w:tcW w:w="130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676C21E">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507687CD">
            <w:pPr>
              <w:spacing w:before="0" w:after="0" w:line="240" w:lineRule="auto"/>
              <w:ind w:left="93" w:right="67"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4903"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B084B7B">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41A8F728">
            <w:pPr>
              <w:spacing w:before="0" w:after="0" w:line="240" w:lineRule="auto"/>
              <w:ind w:left="448" w:right="434" w:firstLine="0"/>
              <w:jc w:val="center"/>
              <w:rPr>
                <w:color w:val="auto"/>
                <w:position w:val="0"/>
                <w:shd w:val="clear" w:fill="auto"/>
              </w:rPr>
            </w:pPr>
            <w:r>
              <w:rPr>
                <w:rFonts w:ascii="Arial MT" w:hAnsi="Arial MT" w:eastAsia="Arial MT" w:cs="Arial MT"/>
                <w:color w:val="auto"/>
                <w:spacing w:val="0"/>
                <w:position w:val="0"/>
                <w:sz w:val="22"/>
                <w:shd w:val="clear" w:fill="auto"/>
              </w:rPr>
              <w:t>Primary</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Key</w:t>
            </w:r>
          </w:p>
        </w:tc>
      </w:tr>
      <w:tr w14:paraId="47877D8A">
        <w:tblPrEx>
          <w:tblCellMar>
            <w:top w:w="0" w:type="dxa"/>
            <w:left w:w="10" w:type="dxa"/>
            <w:bottom w:w="0" w:type="dxa"/>
            <w:right w:w="10" w:type="dxa"/>
          </w:tblCellMar>
        </w:tblPrEx>
        <w:trPr>
          <w:trHeight w:val="0" w:hRule="atLeast"/>
        </w:trPr>
        <w:tc>
          <w:tcPr>
            <w:tcW w:w="207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7F5AC60">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15D22542">
            <w:pPr>
              <w:spacing w:before="0" w:after="0" w:line="240" w:lineRule="auto"/>
              <w:ind w:left="95" w:right="75"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No_Dok_observasi</w:t>
            </w:r>
          </w:p>
        </w:tc>
        <w:tc>
          <w:tcPr>
            <w:tcW w:w="130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8CE2923">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069C9249">
            <w:pPr>
              <w:spacing w:before="0" w:after="0" w:line="240" w:lineRule="auto"/>
              <w:ind w:left="93" w:right="67"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4903"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241A9A2">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7F41DEED">
            <w:pPr>
              <w:spacing w:before="0" w:after="0" w:line="240" w:lineRule="auto"/>
              <w:ind w:left="442" w:right="434" w:firstLine="0"/>
              <w:jc w:val="center"/>
              <w:rPr>
                <w:color w:val="auto"/>
                <w:position w:val="0"/>
                <w:shd w:val="clear" w:fill="auto"/>
              </w:rPr>
            </w:pPr>
            <w:r>
              <w:rPr>
                <w:rFonts w:ascii="Arial MT" w:hAnsi="Arial MT" w:eastAsia="Arial MT" w:cs="Arial MT"/>
                <w:color w:val="auto"/>
                <w:spacing w:val="0"/>
                <w:position w:val="0"/>
                <w:sz w:val="22"/>
                <w:shd w:val="clear" w:fill="auto"/>
              </w:rPr>
              <w:t>No</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Dok</w:t>
            </w:r>
            <w:r>
              <w:rPr>
                <w:rFonts w:ascii="Arial MT" w:hAnsi="Arial MT" w:eastAsia="Arial MT" w:cs="Arial MT"/>
                <w:color w:val="auto"/>
                <w:spacing w:val="-9"/>
                <w:position w:val="0"/>
                <w:sz w:val="22"/>
                <w:shd w:val="clear" w:fill="auto"/>
              </w:rPr>
              <w:t xml:space="preserve"> </w:t>
            </w:r>
            <w:r>
              <w:rPr>
                <w:rFonts w:ascii="Arial MT" w:hAnsi="Arial MT" w:eastAsia="Arial MT" w:cs="Arial MT"/>
                <w:color w:val="auto"/>
                <w:spacing w:val="0"/>
                <w:position w:val="0"/>
                <w:sz w:val="22"/>
                <w:shd w:val="clear" w:fill="auto"/>
              </w:rPr>
              <w:t>observasi</w:t>
            </w:r>
          </w:p>
        </w:tc>
      </w:tr>
      <w:tr w14:paraId="6442C833">
        <w:tblPrEx>
          <w:tblCellMar>
            <w:top w:w="0" w:type="dxa"/>
            <w:left w:w="10" w:type="dxa"/>
            <w:bottom w:w="0" w:type="dxa"/>
            <w:right w:w="10" w:type="dxa"/>
          </w:tblCellMar>
        </w:tblPrEx>
        <w:trPr>
          <w:trHeight w:val="0" w:hRule="atLeast"/>
        </w:trPr>
        <w:tc>
          <w:tcPr>
            <w:tcW w:w="207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91AF8F7">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3255A903">
            <w:pPr>
              <w:spacing w:before="0" w:after="0" w:line="240" w:lineRule="auto"/>
              <w:ind w:left="95" w:right="7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Created_by</w:t>
            </w:r>
          </w:p>
        </w:tc>
        <w:tc>
          <w:tcPr>
            <w:tcW w:w="130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782A590">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1667BC96">
            <w:pPr>
              <w:spacing w:before="0" w:after="0" w:line="240" w:lineRule="auto"/>
              <w:ind w:left="97" w:right="66"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4903"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60C1EDA">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6A9EFBAC">
            <w:pPr>
              <w:spacing w:before="0" w:after="0" w:line="240" w:lineRule="auto"/>
              <w:ind w:left="444" w:right="434"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pembuat</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25E5A645">
        <w:tblPrEx>
          <w:tblCellMar>
            <w:top w:w="0" w:type="dxa"/>
            <w:left w:w="10" w:type="dxa"/>
            <w:bottom w:w="0" w:type="dxa"/>
            <w:right w:w="10" w:type="dxa"/>
          </w:tblCellMar>
        </w:tblPrEx>
        <w:trPr>
          <w:trHeight w:val="0" w:hRule="atLeast"/>
        </w:trPr>
        <w:tc>
          <w:tcPr>
            <w:tcW w:w="207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2E0CEAC">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4898695F">
            <w:pPr>
              <w:spacing w:before="1" w:after="0" w:line="240" w:lineRule="auto"/>
              <w:ind w:left="95" w:right="73"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Modified_by</w:t>
            </w:r>
          </w:p>
        </w:tc>
        <w:tc>
          <w:tcPr>
            <w:tcW w:w="130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0F62822">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0A0B897">
            <w:pPr>
              <w:spacing w:before="1" w:after="0" w:line="240" w:lineRule="auto"/>
              <w:ind w:left="97" w:right="66"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4903"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ACB90D4">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5BEA1964">
            <w:pPr>
              <w:spacing w:before="1" w:after="0" w:line="240" w:lineRule="auto"/>
              <w:ind w:left="446" w:right="434"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2"/>
                <w:position w:val="0"/>
                <w:sz w:val="22"/>
                <w:shd w:val="clear" w:fill="auto"/>
              </w:rPr>
              <w:t xml:space="preserve"> </w:t>
            </w:r>
            <w:r>
              <w:rPr>
                <w:rFonts w:ascii="Arial MT" w:hAnsi="Arial MT" w:eastAsia="Arial MT" w:cs="Arial MT"/>
                <w:color w:val="auto"/>
                <w:spacing w:val="0"/>
                <w:position w:val="0"/>
                <w:sz w:val="22"/>
                <w:shd w:val="clear" w:fill="auto"/>
              </w:rPr>
              <w:t>pengubah</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3B5FD274">
        <w:tblPrEx>
          <w:tblCellMar>
            <w:top w:w="0" w:type="dxa"/>
            <w:left w:w="10" w:type="dxa"/>
            <w:bottom w:w="0" w:type="dxa"/>
            <w:right w:w="10" w:type="dxa"/>
          </w:tblCellMar>
        </w:tblPrEx>
        <w:trPr>
          <w:trHeight w:val="0" w:hRule="atLeast"/>
        </w:trPr>
        <w:tc>
          <w:tcPr>
            <w:tcW w:w="207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AA9E568">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2AB5145E">
            <w:pPr>
              <w:spacing w:before="0" w:after="0" w:line="240" w:lineRule="auto"/>
              <w:ind w:left="95" w:right="74"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Created_at</w:t>
            </w:r>
          </w:p>
        </w:tc>
        <w:tc>
          <w:tcPr>
            <w:tcW w:w="130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589A9C4">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1A52CCC5">
            <w:pPr>
              <w:spacing w:before="0" w:after="0" w:line="240" w:lineRule="auto"/>
              <w:ind w:left="97" w:right="67"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4903"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7F5AB72">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6412D171">
            <w:pPr>
              <w:spacing w:before="0" w:after="0" w:line="240" w:lineRule="auto"/>
              <w:ind w:left="451" w:right="434"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pembuatan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315E258F">
        <w:tblPrEx>
          <w:tblCellMar>
            <w:top w:w="0" w:type="dxa"/>
            <w:left w:w="10" w:type="dxa"/>
            <w:bottom w:w="0" w:type="dxa"/>
            <w:right w:w="10" w:type="dxa"/>
          </w:tblCellMar>
        </w:tblPrEx>
        <w:trPr>
          <w:trHeight w:val="0" w:hRule="atLeast"/>
        </w:trPr>
        <w:tc>
          <w:tcPr>
            <w:tcW w:w="2079"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6EAAEDC">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3E47A47A">
            <w:pPr>
              <w:spacing w:before="0" w:after="0" w:line="240" w:lineRule="auto"/>
              <w:ind w:left="95" w:right="72"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Updated_at</w:t>
            </w:r>
          </w:p>
        </w:tc>
        <w:tc>
          <w:tcPr>
            <w:tcW w:w="130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82A0E18">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BAD425D">
            <w:pPr>
              <w:spacing w:before="0" w:after="0" w:line="240" w:lineRule="auto"/>
              <w:ind w:left="97" w:right="67"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4903"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A16A7CC">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729946E">
            <w:pPr>
              <w:spacing w:before="0" w:after="0" w:line="240" w:lineRule="auto"/>
              <w:ind w:left="444" w:right="434"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9"/>
                <w:position w:val="0"/>
                <w:sz w:val="22"/>
                <w:shd w:val="clear" w:fill="auto"/>
              </w:rPr>
              <w:t xml:space="preserve"> </w:t>
            </w:r>
            <w:r>
              <w:rPr>
                <w:rFonts w:ascii="Arial MT" w:hAnsi="Arial MT" w:eastAsia="Arial MT" w:cs="Arial MT"/>
                <w:color w:val="auto"/>
                <w:spacing w:val="0"/>
                <w:position w:val="0"/>
                <w:sz w:val="22"/>
                <w:shd w:val="clear" w:fill="auto"/>
              </w:rPr>
              <w:t>perubahan</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dokumen</w:t>
            </w:r>
          </w:p>
        </w:tc>
      </w:tr>
    </w:tbl>
    <w:p w14:paraId="1636454E">
      <w:pPr>
        <w:spacing w:before="9" w:after="0" w:line="240" w:lineRule="auto"/>
        <w:ind w:left="1975" w:right="1997"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5"/>
          <w:position w:val="0"/>
          <w:sz w:val="18"/>
          <w:shd w:val="clear" w:fill="auto"/>
        </w:rPr>
        <w:t xml:space="preserve"> 9 </w:t>
      </w:r>
      <w:r>
        <w:rPr>
          <w:rFonts w:ascii="Segoe UI" w:hAnsi="Segoe UI" w:eastAsia="Segoe UI" w:cs="Segoe UI"/>
          <w:color w:val="auto"/>
          <w:spacing w:val="0"/>
          <w:position w:val="0"/>
          <w:sz w:val="18"/>
          <w:shd w:val="clear" w:fill="auto"/>
        </w:rPr>
        <w:t>Entity</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2"/>
          <w:position w:val="0"/>
          <w:sz w:val="18"/>
          <w:shd w:val="clear" w:fill="auto"/>
        </w:rPr>
        <w:t xml:space="preserve"> </w:t>
      </w:r>
      <w:r>
        <w:rPr>
          <w:rFonts w:ascii="Segoe UI" w:hAnsi="Segoe UI" w:eastAsia="Segoe UI" w:cs="Segoe UI"/>
          <w:color w:val="auto"/>
          <w:spacing w:val="0"/>
          <w:position w:val="0"/>
          <w:sz w:val="18"/>
          <w:shd w:val="clear" w:fill="auto"/>
        </w:rPr>
        <w:t>observasi_Pemeriksaan</w:t>
      </w:r>
    </w:p>
    <w:p w14:paraId="1D1C6715">
      <w:pPr>
        <w:spacing w:before="8" w:after="0" w:line="240" w:lineRule="auto"/>
        <w:ind w:left="0" w:right="0" w:firstLine="0"/>
        <w:jc w:val="left"/>
        <w:rPr>
          <w:rFonts w:ascii="Segoe UI" w:hAnsi="Segoe UI" w:eastAsia="Segoe UI" w:cs="Segoe UI"/>
          <w:color w:val="auto"/>
          <w:spacing w:val="0"/>
          <w:position w:val="0"/>
          <w:sz w:val="20"/>
          <w:shd w:val="clear" w:fill="auto"/>
        </w:rPr>
      </w:pPr>
    </w:p>
    <w:p w14:paraId="17F04E34">
      <w:pPr>
        <w:spacing w:before="8" w:after="0" w:line="240" w:lineRule="auto"/>
        <w:ind w:left="0" w:right="0" w:firstLine="0"/>
        <w:jc w:val="left"/>
        <w:rPr>
          <w:rFonts w:ascii="Segoe UI" w:hAnsi="Segoe UI" w:eastAsia="Segoe UI" w:cs="Segoe UI"/>
          <w:color w:val="auto"/>
          <w:spacing w:val="0"/>
          <w:position w:val="0"/>
          <w:sz w:val="7"/>
          <w:shd w:val="clear" w:fill="auto"/>
        </w:rPr>
      </w:pPr>
    </w:p>
    <w:p w14:paraId="7F4AA229">
      <w:pPr>
        <w:numPr>
          <w:ilvl w:val="0"/>
          <w:numId w:val="19"/>
        </w:numPr>
        <w:tabs>
          <w:tab w:val="left" w:pos="640"/>
        </w:tabs>
        <w:spacing w:before="92" w:after="0" w:line="240" w:lineRule="auto"/>
        <w:ind w:left="508" w:right="0" w:hanging="272"/>
        <w:jc w:val="left"/>
        <w:rPr>
          <w:rFonts w:ascii="Arial MT" w:hAnsi="Arial MT" w:eastAsia="Arial MT" w:cs="Arial MT"/>
          <w:color w:val="auto"/>
          <w:spacing w:val="0"/>
          <w:position w:val="0"/>
          <w:sz w:val="24"/>
          <w:shd w:val="clear" w:fill="auto"/>
        </w:rPr>
      </w:pPr>
      <w:r>
        <w:rPr>
          <w:rFonts w:ascii="Arial MT" w:hAnsi="Arial MT" w:eastAsia="Arial MT" w:cs="Arial MT"/>
          <w:color w:val="auto"/>
          <w:spacing w:val="0"/>
          <w:position w:val="0"/>
          <w:sz w:val="24"/>
          <w:shd w:val="clear" w:fill="auto"/>
        </w:rPr>
        <w:t>Tabel Detail_Observasi</w:t>
      </w:r>
    </w:p>
    <w:p w14:paraId="09D0A89D">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tbl>
      <w:tblPr>
        <w:tblStyle w:val="3"/>
        <w:tblW w:w="0" w:type="auto"/>
        <w:tblInd w:w="528" w:type="dxa"/>
        <w:tblLayout w:type="autofit"/>
        <w:tblCellMar>
          <w:top w:w="0" w:type="dxa"/>
          <w:left w:w="10" w:type="dxa"/>
          <w:bottom w:w="0" w:type="dxa"/>
          <w:right w:w="10" w:type="dxa"/>
        </w:tblCellMar>
      </w:tblPr>
      <w:tblGrid>
        <w:gridCol w:w="2286"/>
        <w:gridCol w:w="1369"/>
        <w:gridCol w:w="4128"/>
      </w:tblGrid>
      <w:tr w14:paraId="6576219F">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DB7F838">
            <w:pPr>
              <w:spacing w:before="0" w:after="0" w:line="318" w:lineRule="auto"/>
              <w:ind w:left="89" w:right="60" w:firstLine="0"/>
              <w:jc w:val="center"/>
              <w:rPr>
                <w:color w:val="auto"/>
                <w:spacing w:val="0"/>
                <w:position w:val="0"/>
                <w:shd w:val="clear" w:fill="auto"/>
              </w:rPr>
            </w:pPr>
            <w:r>
              <w:rPr>
                <w:rFonts w:ascii="Segoe UI" w:hAnsi="Segoe UI" w:eastAsia="Segoe UI" w:cs="Segoe UI"/>
                <w:b/>
                <w:color w:val="auto"/>
                <w:spacing w:val="0"/>
                <w:position w:val="0"/>
                <w:sz w:val="24"/>
                <w:shd w:val="clear" w:fill="auto"/>
              </w:rPr>
              <w:t>Nama</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27D473B">
            <w:pPr>
              <w:spacing w:before="0" w:after="0" w:line="318" w:lineRule="auto"/>
              <w:ind w:left="90" w:right="73" w:firstLine="0"/>
              <w:jc w:val="center"/>
              <w:rPr>
                <w:color w:val="auto"/>
                <w:position w:val="0"/>
                <w:shd w:val="clear" w:fill="auto"/>
              </w:rPr>
            </w:pPr>
            <w:r>
              <w:rPr>
                <w:rFonts w:ascii="Segoe UI" w:hAnsi="Segoe UI" w:eastAsia="Segoe UI" w:cs="Segoe UI"/>
                <w:b/>
                <w:color w:val="auto"/>
                <w:spacing w:val="0"/>
                <w:position w:val="0"/>
                <w:sz w:val="24"/>
                <w:shd w:val="clear" w:fill="auto"/>
              </w:rPr>
              <w:t>Tipe</w:t>
            </w:r>
            <w:r>
              <w:rPr>
                <w:rFonts w:ascii="Segoe UI" w:hAnsi="Segoe UI" w:eastAsia="Segoe UI" w:cs="Segoe UI"/>
                <w:b/>
                <w:color w:val="auto"/>
                <w:spacing w:val="-7"/>
                <w:position w:val="0"/>
                <w:sz w:val="24"/>
                <w:shd w:val="clear" w:fill="auto"/>
              </w:rPr>
              <w:t xml:space="preserve"> </w:t>
            </w:r>
            <w:r>
              <w:rPr>
                <w:rFonts w:ascii="Segoe UI" w:hAnsi="Segoe UI" w:eastAsia="Segoe UI" w:cs="Segoe UI"/>
                <w:b/>
                <w:color w:val="auto"/>
                <w:spacing w:val="0"/>
                <w:position w:val="0"/>
                <w:sz w:val="24"/>
                <w:shd w:val="clear" w:fill="auto"/>
              </w:rPr>
              <w:t>Data</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6219A1B">
            <w:pPr>
              <w:spacing w:before="0" w:after="0" w:line="318" w:lineRule="auto"/>
              <w:ind w:left="112" w:right="85" w:firstLine="0"/>
              <w:jc w:val="center"/>
              <w:rPr>
                <w:color w:val="auto"/>
                <w:spacing w:val="0"/>
                <w:position w:val="0"/>
                <w:shd w:val="clear" w:fill="auto"/>
              </w:rPr>
            </w:pPr>
            <w:r>
              <w:rPr>
                <w:rFonts w:ascii="Segoe UI" w:hAnsi="Segoe UI" w:eastAsia="Segoe UI" w:cs="Segoe UI"/>
                <w:b/>
                <w:color w:val="auto"/>
                <w:spacing w:val="0"/>
                <w:position w:val="0"/>
                <w:sz w:val="24"/>
                <w:shd w:val="clear" w:fill="auto"/>
              </w:rPr>
              <w:t>Deskripsi</w:t>
            </w:r>
          </w:p>
        </w:tc>
      </w:tr>
      <w:tr w14:paraId="35C48954">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A841E8D">
            <w:pPr>
              <w:spacing w:before="0" w:after="0" w:line="318" w:lineRule="auto"/>
              <w:ind w:left="89" w:right="74"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Det_Observ_Id</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4C526D0">
            <w:pPr>
              <w:spacing w:before="0" w:after="0" w:line="318" w:lineRule="auto"/>
              <w:ind w:left="86" w:right="73"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Int</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5669C2D">
            <w:pPr>
              <w:spacing w:before="0" w:after="0" w:line="318" w:lineRule="auto"/>
              <w:ind w:left="112" w:right="92" w:firstLine="0"/>
              <w:jc w:val="center"/>
              <w:rPr>
                <w:color w:val="auto"/>
                <w:position w:val="0"/>
                <w:shd w:val="clear" w:fill="auto"/>
              </w:rPr>
            </w:pPr>
            <w:r>
              <w:rPr>
                <w:rFonts w:ascii="Segoe UI" w:hAnsi="Segoe UI" w:eastAsia="Segoe UI" w:cs="Segoe UI"/>
                <w:color w:val="auto"/>
                <w:spacing w:val="0"/>
                <w:position w:val="0"/>
                <w:sz w:val="24"/>
                <w:shd w:val="clear" w:fill="auto"/>
              </w:rPr>
              <w:t>Primary</w:t>
            </w:r>
            <w:r>
              <w:rPr>
                <w:rFonts w:ascii="Segoe UI" w:hAnsi="Segoe UI" w:eastAsia="Segoe UI" w:cs="Segoe UI"/>
                <w:color w:val="auto"/>
                <w:spacing w:val="-8"/>
                <w:position w:val="0"/>
                <w:sz w:val="24"/>
                <w:shd w:val="clear" w:fill="auto"/>
              </w:rPr>
              <w:t xml:space="preserve"> </w:t>
            </w:r>
            <w:r>
              <w:rPr>
                <w:rFonts w:ascii="Segoe UI" w:hAnsi="Segoe UI" w:eastAsia="Segoe UI" w:cs="Segoe UI"/>
                <w:color w:val="auto"/>
                <w:spacing w:val="0"/>
                <w:position w:val="0"/>
                <w:sz w:val="24"/>
                <w:shd w:val="clear" w:fill="auto"/>
              </w:rPr>
              <w:t>Key</w:t>
            </w:r>
          </w:p>
        </w:tc>
      </w:tr>
      <w:tr w14:paraId="46C5956C">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DB159A2">
            <w:pPr>
              <w:spacing w:before="4" w:after="0" w:line="240" w:lineRule="auto"/>
              <w:ind w:left="89" w:right="69"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PAO_Det_Id</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5EE302F">
            <w:pPr>
              <w:spacing w:before="4" w:after="0" w:line="240" w:lineRule="auto"/>
              <w:ind w:left="86" w:right="73"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Int</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CB0CAE5">
            <w:pPr>
              <w:spacing w:before="4" w:after="0" w:line="240" w:lineRule="auto"/>
              <w:ind w:left="112" w:right="94" w:firstLine="0"/>
              <w:jc w:val="center"/>
              <w:rPr>
                <w:color w:val="auto"/>
                <w:position w:val="0"/>
                <w:shd w:val="clear" w:fill="auto"/>
              </w:rPr>
            </w:pPr>
            <w:r>
              <w:rPr>
                <w:rFonts w:ascii="Segoe UI" w:hAnsi="Segoe UI" w:eastAsia="Segoe UI" w:cs="Segoe UI"/>
                <w:color w:val="auto"/>
                <w:spacing w:val="0"/>
                <w:position w:val="0"/>
                <w:sz w:val="24"/>
                <w:shd w:val="clear" w:fill="auto"/>
              </w:rPr>
              <w:t>No</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Id</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Detail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PAO</w:t>
            </w:r>
          </w:p>
        </w:tc>
      </w:tr>
      <w:tr w14:paraId="4C4511C6">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9BA7658">
            <w:pPr>
              <w:spacing w:before="0" w:after="0" w:line="319" w:lineRule="auto"/>
              <w:ind w:left="89" w:right="69"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observasi_Id</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47A396E">
            <w:pPr>
              <w:spacing w:before="0" w:after="0" w:line="319" w:lineRule="auto"/>
              <w:ind w:left="86" w:right="73"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Int</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2108270">
            <w:pPr>
              <w:spacing w:before="0" w:after="0" w:line="319" w:lineRule="auto"/>
              <w:ind w:left="1146" w:right="0"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Foreign</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Key</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dari</w:t>
            </w:r>
            <w:r>
              <w:rPr>
                <w:rFonts w:ascii="Segoe UI" w:hAnsi="Segoe UI" w:eastAsia="Segoe UI" w:cs="Segoe UI"/>
                <w:color w:val="auto"/>
                <w:spacing w:val="-5"/>
                <w:position w:val="0"/>
                <w:sz w:val="24"/>
                <w:shd w:val="clear" w:fill="auto"/>
              </w:rPr>
              <w:t xml:space="preserve"> </w:t>
            </w:r>
            <w:r>
              <w:rPr>
                <w:rFonts w:ascii="Segoe UI" w:hAnsi="Segoe UI" w:eastAsia="Segoe UI" w:cs="Segoe UI"/>
                <w:color w:val="auto"/>
                <w:spacing w:val="0"/>
                <w:position w:val="0"/>
                <w:sz w:val="24"/>
                <w:shd w:val="clear" w:fill="auto"/>
              </w:rPr>
              <w:t>tabel</w:t>
            </w:r>
          </w:p>
          <w:p w14:paraId="76D788CB">
            <w:pPr>
              <w:spacing w:before="158" w:after="0" w:line="240" w:lineRule="auto"/>
              <w:ind w:left="1086" w:right="0" w:firstLine="0"/>
              <w:jc w:val="left"/>
              <w:rPr>
                <w:color w:val="auto"/>
                <w:position w:val="0"/>
                <w:shd w:val="clear" w:fill="auto"/>
              </w:rPr>
            </w:pPr>
            <w:r>
              <w:rPr>
                <w:rFonts w:ascii="Segoe UI" w:hAnsi="Segoe UI" w:eastAsia="Segoe UI" w:cs="Segoe UI"/>
                <w:color w:val="auto"/>
                <w:spacing w:val="0"/>
                <w:position w:val="0"/>
                <w:sz w:val="24"/>
                <w:shd w:val="clear" w:fill="auto"/>
              </w:rPr>
              <w:t>observasi_Pemeriksaan</w:t>
            </w:r>
          </w:p>
        </w:tc>
      </w:tr>
      <w:tr w14:paraId="0BC42DB8">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E55FCF8">
            <w:pPr>
              <w:spacing w:before="0" w:after="0" w:line="240" w:lineRule="auto"/>
              <w:ind w:left="89" w:right="73"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Pertanyaan</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1483182">
            <w:pPr>
              <w:spacing w:before="0" w:after="0" w:line="240" w:lineRule="auto"/>
              <w:ind w:left="93" w:right="69"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Char</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1D6E5FB">
            <w:pPr>
              <w:spacing w:before="0" w:after="0" w:line="240" w:lineRule="auto"/>
              <w:ind w:left="112" w:right="96" w:firstLine="0"/>
              <w:jc w:val="center"/>
              <w:rPr>
                <w:color w:val="auto"/>
                <w:position w:val="0"/>
                <w:shd w:val="clear" w:fill="auto"/>
              </w:rPr>
            </w:pPr>
            <w:r>
              <w:rPr>
                <w:rFonts w:ascii="Segoe UI" w:hAnsi="Segoe UI" w:eastAsia="Segoe UI" w:cs="Segoe UI"/>
                <w:color w:val="auto"/>
                <w:spacing w:val="0"/>
                <w:position w:val="0"/>
                <w:sz w:val="24"/>
                <w:shd w:val="clear" w:fill="auto"/>
              </w:rPr>
              <w:t>Pertanyaan</w:t>
            </w:r>
            <w:r>
              <w:rPr>
                <w:rFonts w:ascii="Segoe UI" w:hAnsi="Segoe UI" w:eastAsia="Segoe UI" w:cs="Segoe UI"/>
                <w:color w:val="auto"/>
                <w:spacing w:val="-12"/>
                <w:position w:val="0"/>
                <w:sz w:val="24"/>
                <w:shd w:val="clear" w:fill="auto"/>
              </w:rPr>
              <w:t xml:space="preserve"> </w:t>
            </w:r>
            <w:r>
              <w:rPr>
                <w:rFonts w:ascii="Segoe UI" w:hAnsi="Segoe UI" w:eastAsia="Segoe UI" w:cs="Segoe UI"/>
                <w:color w:val="auto"/>
                <w:spacing w:val="0"/>
                <w:position w:val="0"/>
                <w:sz w:val="24"/>
                <w:shd w:val="clear" w:fill="auto"/>
              </w:rPr>
              <w:t>auditor</w:t>
            </w:r>
          </w:p>
        </w:tc>
      </w:tr>
      <w:tr w14:paraId="5A8CBC41">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89E9FE3">
            <w:pPr>
              <w:spacing w:before="0" w:after="0" w:line="317" w:lineRule="auto"/>
              <w:ind w:left="89" w:right="73"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Jawaban</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288BBC3">
            <w:pPr>
              <w:spacing w:before="0" w:after="0" w:line="317" w:lineRule="auto"/>
              <w:ind w:left="93" w:right="69"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Char</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8CB1FF6">
            <w:pPr>
              <w:spacing w:before="0" w:after="0" w:line="317" w:lineRule="auto"/>
              <w:ind w:left="112" w:right="97" w:firstLine="0"/>
              <w:jc w:val="center"/>
              <w:rPr>
                <w:color w:val="auto"/>
                <w:position w:val="0"/>
                <w:shd w:val="clear" w:fill="auto"/>
              </w:rPr>
            </w:pPr>
            <w:r>
              <w:rPr>
                <w:rFonts w:ascii="Segoe UI" w:hAnsi="Segoe UI" w:eastAsia="Segoe UI" w:cs="Segoe UI"/>
                <w:color w:val="auto"/>
                <w:spacing w:val="0"/>
                <w:position w:val="0"/>
                <w:sz w:val="24"/>
                <w:shd w:val="clear" w:fill="auto"/>
              </w:rPr>
              <w:t>Jawaban</w:t>
            </w:r>
            <w:r>
              <w:rPr>
                <w:rFonts w:ascii="Segoe UI" w:hAnsi="Segoe UI" w:eastAsia="Segoe UI" w:cs="Segoe UI"/>
                <w:color w:val="auto"/>
                <w:spacing w:val="-12"/>
                <w:position w:val="0"/>
                <w:sz w:val="24"/>
                <w:shd w:val="clear" w:fill="auto"/>
              </w:rPr>
              <w:t xml:space="preserve"> </w:t>
            </w:r>
            <w:r>
              <w:rPr>
                <w:rFonts w:ascii="Segoe UI" w:hAnsi="Segoe UI" w:eastAsia="Segoe UI" w:cs="Segoe UI"/>
                <w:color w:val="auto"/>
                <w:spacing w:val="0"/>
                <w:position w:val="0"/>
                <w:sz w:val="24"/>
                <w:shd w:val="clear" w:fill="auto"/>
              </w:rPr>
              <w:t>auditee</w:t>
            </w:r>
          </w:p>
        </w:tc>
      </w:tr>
      <w:tr w14:paraId="4D5E33A4">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77A37C6">
            <w:pPr>
              <w:spacing w:before="0" w:after="0" w:line="240" w:lineRule="auto"/>
              <w:ind w:left="89" w:right="78"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LinkBukti(Lampiran)</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E8AE5E7">
            <w:pPr>
              <w:spacing w:before="0" w:after="0" w:line="240" w:lineRule="auto"/>
              <w:ind w:left="93" w:right="69"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Char</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5445576">
            <w:pPr>
              <w:spacing w:before="0" w:after="0" w:line="240" w:lineRule="auto"/>
              <w:ind w:left="112" w:right="94" w:firstLine="0"/>
              <w:jc w:val="center"/>
              <w:rPr>
                <w:color w:val="auto"/>
                <w:position w:val="0"/>
                <w:shd w:val="clear" w:fill="auto"/>
              </w:rPr>
            </w:pPr>
            <w:r>
              <w:rPr>
                <w:rFonts w:ascii="Segoe UI" w:hAnsi="Segoe UI" w:eastAsia="Segoe UI" w:cs="Segoe UI"/>
                <w:color w:val="auto"/>
                <w:spacing w:val="0"/>
                <w:position w:val="0"/>
                <w:sz w:val="24"/>
                <w:shd w:val="clear" w:fill="auto"/>
              </w:rPr>
              <w:t>Link</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11"/>
                <w:position w:val="0"/>
                <w:sz w:val="24"/>
                <w:shd w:val="clear" w:fill="auto"/>
              </w:rPr>
              <w:t xml:space="preserve"> </w:t>
            </w:r>
            <w:r>
              <w:rPr>
                <w:rFonts w:ascii="Segoe UI" w:hAnsi="Segoe UI" w:eastAsia="Segoe UI" w:cs="Segoe UI"/>
                <w:color w:val="auto"/>
                <w:spacing w:val="0"/>
                <w:position w:val="0"/>
                <w:sz w:val="24"/>
                <w:shd w:val="clear" w:fill="auto"/>
              </w:rPr>
              <w:t>lampiran</w:t>
            </w:r>
          </w:p>
        </w:tc>
      </w:tr>
      <w:tr w14:paraId="49342333">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2F09920">
            <w:pPr>
              <w:spacing w:before="0" w:after="0" w:line="318" w:lineRule="auto"/>
              <w:ind w:left="89" w:right="71"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Created_by</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15E3A42">
            <w:pPr>
              <w:spacing w:before="0" w:after="0" w:line="318" w:lineRule="auto"/>
              <w:ind w:left="93" w:right="69"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Char</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D1F5F49">
            <w:pPr>
              <w:spacing w:before="0" w:after="0" w:line="318" w:lineRule="auto"/>
              <w:ind w:left="112" w:right="92" w:firstLine="0"/>
              <w:jc w:val="center"/>
              <w:rPr>
                <w:color w:val="auto"/>
                <w:position w:val="0"/>
                <w:shd w:val="clear" w:fill="auto"/>
              </w:rPr>
            </w:pPr>
            <w:r>
              <w:rPr>
                <w:rFonts w:ascii="Segoe UI" w:hAnsi="Segoe UI" w:eastAsia="Segoe UI" w:cs="Segoe UI"/>
                <w:color w:val="auto"/>
                <w:spacing w:val="0"/>
                <w:position w:val="0"/>
                <w:sz w:val="24"/>
                <w:shd w:val="clear" w:fill="auto"/>
              </w:rPr>
              <w:t>Identitas</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pembuat</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dokumen</w:t>
            </w:r>
          </w:p>
        </w:tc>
      </w:tr>
      <w:tr w14:paraId="56FB5DD0">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D8E3262">
            <w:pPr>
              <w:spacing w:before="0" w:after="0" w:line="318" w:lineRule="auto"/>
              <w:ind w:left="89" w:right="71"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Modified_by</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0BEDCA1">
            <w:pPr>
              <w:spacing w:before="0" w:after="0" w:line="318" w:lineRule="auto"/>
              <w:ind w:left="93" w:right="69"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Char</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7CAD84D">
            <w:pPr>
              <w:spacing w:before="0" w:after="0" w:line="318" w:lineRule="auto"/>
              <w:ind w:left="112" w:right="94" w:firstLine="0"/>
              <w:jc w:val="center"/>
              <w:rPr>
                <w:color w:val="auto"/>
                <w:position w:val="0"/>
                <w:shd w:val="clear" w:fill="auto"/>
              </w:rPr>
            </w:pPr>
            <w:r>
              <w:rPr>
                <w:rFonts w:ascii="Segoe UI" w:hAnsi="Segoe UI" w:eastAsia="Segoe UI" w:cs="Segoe UI"/>
                <w:color w:val="auto"/>
                <w:spacing w:val="0"/>
                <w:position w:val="0"/>
                <w:sz w:val="24"/>
                <w:shd w:val="clear" w:fill="auto"/>
              </w:rPr>
              <w:t>Identitas</w:t>
            </w:r>
            <w:r>
              <w:rPr>
                <w:rFonts w:ascii="Segoe UI" w:hAnsi="Segoe UI" w:eastAsia="Segoe UI" w:cs="Segoe UI"/>
                <w:color w:val="auto"/>
                <w:spacing w:val="-13"/>
                <w:position w:val="0"/>
                <w:sz w:val="24"/>
                <w:shd w:val="clear" w:fill="auto"/>
              </w:rPr>
              <w:t xml:space="preserve"> </w:t>
            </w:r>
            <w:r>
              <w:rPr>
                <w:rFonts w:ascii="Segoe UI" w:hAnsi="Segoe UI" w:eastAsia="Segoe UI" w:cs="Segoe UI"/>
                <w:color w:val="auto"/>
                <w:spacing w:val="0"/>
                <w:position w:val="0"/>
                <w:sz w:val="24"/>
                <w:shd w:val="clear" w:fill="auto"/>
              </w:rPr>
              <w:t>pengubah</w:t>
            </w:r>
            <w:r>
              <w:rPr>
                <w:rFonts w:ascii="Segoe UI" w:hAnsi="Segoe UI" w:eastAsia="Segoe UI" w:cs="Segoe UI"/>
                <w:color w:val="auto"/>
                <w:spacing w:val="-11"/>
                <w:position w:val="0"/>
                <w:sz w:val="24"/>
                <w:shd w:val="clear" w:fill="auto"/>
              </w:rPr>
              <w:t xml:space="preserve"> </w:t>
            </w:r>
            <w:r>
              <w:rPr>
                <w:rFonts w:ascii="Segoe UI" w:hAnsi="Segoe UI" w:eastAsia="Segoe UI" w:cs="Segoe UI"/>
                <w:color w:val="auto"/>
                <w:spacing w:val="0"/>
                <w:position w:val="0"/>
                <w:sz w:val="24"/>
                <w:shd w:val="clear" w:fill="auto"/>
              </w:rPr>
              <w:t>dokumen</w:t>
            </w:r>
          </w:p>
        </w:tc>
      </w:tr>
      <w:tr w14:paraId="4FA6BEF6">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6DBE600">
            <w:pPr>
              <w:spacing w:before="0" w:after="0" w:line="240" w:lineRule="auto"/>
              <w:ind w:left="89" w:right="77"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Created_at</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A4BC948">
            <w:pPr>
              <w:spacing w:before="0" w:after="0" w:line="240" w:lineRule="auto"/>
              <w:ind w:left="93" w:right="73"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Timestamp</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922B095">
            <w:pPr>
              <w:spacing w:before="0" w:after="0" w:line="240" w:lineRule="auto"/>
              <w:ind w:left="112" w:right="101" w:firstLine="0"/>
              <w:jc w:val="center"/>
              <w:rPr>
                <w:color w:val="auto"/>
                <w:position w:val="0"/>
                <w:shd w:val="clear" w:fill="auto"/>
              </w:rPr>
            </w:pPr>
            <w:r>
              <w:rPr>
                <w:rFonts w:ascii="Segoe UI" w:hAnsi="Segoe UI" w:eastAsia="Segoe UI" w:cs="Segoe UI"/>
                <w:color w:val="auto"/>
                <w:spacing w:val="0"/>
                <w:position w:val="0"/>
                <w:sz w:val="24"/>
                <w:shd w:val="clear" w:fill="auto"/>
              </w:rPr>
              <w:t>Tanggal</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waktu</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pembuatan</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dokumen</w:t>
            </w:r>
          </w:p>
        </w:tc>
      </w:tr>
      <w:tr w14:paraId="43354D8E">
        <w:tblPrEx>
          <w:tblCellMar>
            <w:top w:w="0" w:type="dxa"/>
            <w:left w:w="10" w:type="dxa"/>
            <w:bottom w:w="0" w:type="dxa"/>
            <w:right w:w="10" w:type="dxa"/>
          </w:tblCellMar>
        </w:tblPrEx>
        <w:trPr>
          <w:trHeight w:val="0" w:hRule="atLeast"/>
        </w:trPr>
        <w:tc>
          <w:tcPr>
            <w:tcW w:w="2304"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336E658">
            <w:pPr>
              <w:spacing w:before="0" w:after="0" w:line="317" w:lineRule="auto"/>
              <w:ind w:left="88" w:right="78"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Updated_at</w:t>
            </w:r>
          </w:p>
        </w:tc>
        <w:tc>
          <w:tcPr>
            <w:tcW w:w="1387"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693665C">
            <w:pPr>
              <w:spacing w:before="0" w:after="0" w:line="317" w:lineRule="auto"/>
              <w:ind w:left="93" w:right="73" w:firstLine="0"/>
              <w:jc w:val="center"/>
              <w:rPr>
                <w:color w:val="auto"/>
                <w:spacing w:val="0"/>
                <w:position w:val="0"/>
                <w:shd w:val="clear" w:fill="auto"/>
              </w:rPr>
            </w:pPr>
            <w:r>
              <w:rPr>
                <w:rFonts w:ascii="Segoe UI" w:hAnsi="Segoe UI" w:eastAsia="Segoe UI" w:cs="Segoe UI"/>
                <w:color w:val="auto"/>
                <w:spacing w:val="0"/>
                <w:position w:val="0"/>
                <w:sz w:val="24"/>
                <w:shd w:val="clear" w:fill="auto"/>
              </w:rPr>
              <w:t>Timestamp</w:t>
            </w:r>
          </w:p>
        </w:tc>
        <w:tc>
          <w:tcPr>
            <w:tcW w:w="459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B0D1863">
            <w:pPr>
              <w:spacing w:before="0" w:after="0" w:line="317" w:lineRule="auto"/>
              <w:ind w:left="112" w:right="96" w:firstLine="0"/>
              <w:jc w:val="center"/>
              <w:rPr>
                <w:color w:val="auto"/>
                <w:position w:val="0"/>
                <w:shd w:val="clear" w:fill="auto"/>
              </w:rPr>
            </w:pPr>
            <w:r>
              <w:rPr>
                <w:rFonts w:ascii="Segoe UI" w:hAnsi="Segoe UI" w:eastAsia="Segoe UI" w:cs="Segoe UI"/>
                <w:color w:val="auto"/>
                <w:spacing w:val="0"/>
                <w:position w:val="0"/>
                <w:sz w:val="24"/>
                <w:shd w:val="clear" w:fill="auto"/>
              </w:rPr>
              <w:t>Tanggal</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7"/>
                <w:position w:val="0"/>
                <w:sz w:val="24"/>
                <w:shd w:val="clear" w:fill="auto"/>
              </w:rPr>
              <w:t xml:space="preserve"> </w:t>
            </w:r>
            <w:r>
              <w:rPr>
                <w:rFonts w:ascii="Segoe UI" w:hAnsi="Segoe UI" w:eastAsia="Segoe UI" w:cs="Segoe UI"/>
                <w:color w:val="auto"/>
                <w:spacing w:val="0"/>
                <w:position w:val="0"/>
                <w:sz w:val="24"/>
                <w:shd w:val="clear" w:fill="auto"/>
              </w:rPr>
              <w:t>waktu</w:t>
            </w:r>
            <w:r>
              <w:rPr>
                <w:rFonts w:ascii="Segoe UI" w:hAnsi="Segoe UI" w:eastAsia="Segoe UI" w:cs="Segoe UI"/>
                <w:color w:val="auto"/>
                <w:spacing w:val="-10"/>
                <w:position w:val="0"/>
                <w:sz w:val="24"/>
                <w:shd w:val="clear" w:fill="auto"/>
              </w:rPr>
              <w:t xml:space="preserve"> </w:t>
            </w:r>
            <w:r>
              <w:rPr>
                <w:rFonts w:ascii="Segoe UI" w:hAnsi="Segoe UI" w:eastAsia="Segoe UI" w:cs="Segoe UI"/>
                <w:color w:val="auto"/>
                <w:spacing w:val="0"/>
                <w:position w:val="0"/>
                <w:sz w:val="24"/>
                <w:shd w:val="clear" w:fill="auto"/>
              </w:rPr>
              <w:t>perubahan</w:t>
            </w:r>
            <w:r>
              <w:rPr>
                <w:rFonts w:ascii="Segoe UI" w:hAnsi="Segoe UI" w:eastAsia="Segoe UI" w:cs="Segoe UI"/>
                <w:color w:val="auto"/>
                <w:spacing w:val="-9"/>
                <w:position w:val="0"/>
                <w:sz w:val="24"/>
                <w:shd w:val="clear" w:fill="auto"/>
              </w:rPr>
              <w:t xml:space="preserve"> </w:t>
            </w:r>
            <w:r>
              <w:rPr>
                <w:rFonts w:ascii="Segoe UI" w:hAnsi="Segoe UI" w:eastAsia="Segoe UI" w:cs="Segoe UI"/>
                <w:color w:val="auto"/>
                <w:spacing w:val="0"/>
                <w:position w:val="0"/>
                <w:sz w:val="24"/>
                <w:shd w:val="clear" w:fill="auto"/>
              </w:rPr>
              <w:t>dokumen</w:t>
            </w:r>
          </w:p>
        </w:tc>
      </w:tr>
    </w:tbl>
    <w:p w14:paraId="70333BC5">
      <w:pPr>
        <w:tabs>
          <w:tab w:val="left" w:pos="640"/>
        </w:tabs>
        <w:spacing w:before="92" w:after="0" w:line="240" w:lineRule="auto"/>
        <w:ind w:left="681" w:right="0" w:hanging="25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5"/>
          <w:position w:val="0"/>
          <w:sz w:val="18"/>
          <w:shd w:val="clear" w:fill="auto"/>
        </w:rPr>
        <w:t xml:space="preserve"> 10 </w:t>
      </w:r>
      <w:r>
        <w:rPr>
          <w:rFonts w:ascii="Segoe UI" w:hAnsi="Segoe UI" w:eastAsia="Segoe UI" w:cs="Segoe UI"/>
          <w:color w:val="auto"/>
          <w:spacing w:val="0"/>
          <w:position w:val="0"/>
          <w:sz w:val="18"/>
          <w:shd w:val="clear" w:fill="auto"/>
        </w:rPr>
        <w:t>Entity</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2"/>
          <w:position w:val="0"/>
          <w:sz w:val="18"/>
          <w:shd w:val="clear" w:fill="auto"/>
        </w:rPr>
        <w:t xml:space="preserve"> </w:t>
      </w:r>
      <w:r>
        <w:rPr>
          <w:rFonts w:ascii="Segoe UI" w:hAnsi="Segoe UI" w:eastAsia="Segoe UI" w:cs="Segoe UI"/>
          <w:color w:val="auto"/>
          <w:spacing w:val="0"/>
          <w:position w:val="0"/>
          <w:sz w:val="18"/>
          <w:shd w:val="clear" w:fill="auto"/>
        </w:rPr>
        <w:t>Detail_Observasi</w:t>
      </w:r>
    </w:p>
    <w:p w14:paraId="39877382">
      <w:pPr>
        <w:tabs>
          <w:tab w:val="left" w:pos="640"/>
        </w:tabs>
        <w:spacing w:before="92" w:after="0" w:line="240" w:lineRule="auto"/>
        <w:ind w:left="681" w:right="0" w:hanging="250"/>
        <w:jc w:val="center"/>
        <w:rPr>
          <w:rFonts w:ascii="Segoe UI" w:hAnsi="Segoe UI" w:eastAsia="Segoe UI" w:cs="Segoe UI"/>
          <w:color w:val="auto"/>
          <w:spacing w:val="0"/>
          <w:position w:val="0"/>
          <w:sz w:val="18"/>
          <w:shd w:val="clear" w:fill="auto"/>
        </w:rPr>
      </w:pPr>
    </w:p>
    <w:p w14:paraId="10518DD6">
      <w:pPr>
        <w:numPr>
          <w:ilvl w:val="0"/>
          <w:numId w:val="20"/>
        </w:numPr>
        <w:tabs>
          <w:tab w:val="left" w:pos="640"/>
        </w:tabs>
        <w:spacing w:before="92" w:after="0" w:line="240" w:lineRule="auto"/>
        <w:ind w:left="640" w:right="0" w:hanging="404"/>
        <w:jc w:val="left"/>
        <w:rPr>
          <w:rFonts w:ascii="Arial MT" w:hAnsi="Arial MT" w:eastAsia="Arial MT" w:cs="Arial MT"/>
          <w:color w:val="auto"/>
          <w:spacing w:val="0"/>
          <w:position w:val="0"/>
          <w:sz w:val="24"/>
          <w:shd w:val="clear" w:fill="auto"/>
        </w:rPr>
      </w:pPr>
      <w:r>
        <w:rPr>
          <w:rFonts w:ascii="Arial MT" w:hAnsi="Arial MT" w:eastAsia="Arial MT" w:cs="Arial MT"/>
          <w:color w:val="auto"/>
          <w:spacing w:val="0"/>
          <w:position w:val="0"/>
          <w:sz w:val="24"/>
          <w:shd w:val="clear" w:fill="auto"/>
        </w:rPr>
        <w:t>Tabel</w:t>
      </w:r>
      <w:r>
        <w:rPr>
          <w:rFonts w:ascii="Arial MT" w:hAnsi="Arial MT" w:eastAsia="Arial MT" w:cs="Arial MT"/>
          <w:color w:val="auto"/>
          <w:spacing w:val="-10"/>
          <w:position w:val="0"/>
          <w:sz w:val="24"/>
          <w:shd w:val="clear" w:fill="auto"/>
        </w:rPr>
        <w:t xml:space="preserve"> </w:t>
      </w:r>
      <w:r>
        <w:rPr>
          <w:rFonts w:ascii="Arial MT" w:hAnsi="Arial MT" w:eastAsia="Arial MT" w:cs="Arial MT"/>
          <w:color w:val="auto"/>
          <w:spacing w:val="0"/>
          <w:position w:val="0"/>
          <w:sz w:val="24"/>
          <w:shd w:val="clear" w:fill="auto"/>
        </w:rPr>
        <w:t>Survey_Sekunder</w:t>
      </w:r>
    </w:p>
    <w:p w14:paraId="24818D75">
      <w:pPr>
        <w:spacing w:before="6" w:after="1" w:line="240" w:lineRule="auto"/>
        <w:ind w:left="0" w:right="0" w:firstLine="0"/>
        <w:jc w:val="left"/>
        <w:rPr>
          <w:rFonts w:ascii="Arial MT" w:hAnsi="Arial MT" w:eastAsia="Arial MT" w:cs="Arial MT"/>
          <w:color w:val="auto"/>
          <w:spacing w:val="0"/>
          <w:position w:val="0"/>
          <w:sz w:val="26"/>
          <w:shd w:val="clear" w:fill="auto"/>
        </w:rPr>
      </w:pPr>
    </w:p>
    <w:tbl>
      <w:tblPr>
        <w:tblStyle w:val="3"/>
        <w:tblW w:w="0" w:type="auto"/>
        <w:tblInd w:w="528" w:type="dxa"/>
        <w:tblLayout w:type="autofit"/>
        <w:tblCellMar>
          <w:top w:w="0" w:type="dxa"/>
          <w:left w:w="10" w:type="dxa"/>
          <w:bottom w:w="0" w:type="dxa"/>
          <w:right w:w="10" w:type="dxa"/>
        </w:tblCellMar>
      </w:tblPr>
      <w:tblGrid>
        <w:gridCol w:w="1928"/>
        <w:gridCol w:w="1285"/>
        <w:gridCol w:w="4570"/>
      </w:tblGrid>
      <w:tr w14:paraId="225AA7D4">
        <w:tblPrEx>
          <w:tblCellMar>
            <w:top w:w="0" w:type="dxa"/>
            <w:left w:w="10" w:type="dxa"/>
            <w:bottom w:w="0" w:type="dxa"/>
            <w:right w:w="10" w:type="dxa"/>
          </w:tblCellMar>
        </w:tblPrEx>
        <w:trPr>
          <w:trHeight w:val="0" w:hRule="atLeast"/>
        </w:trPr>
        <w:tc>
          <w:tcPr>
            <w:tcW w:w="193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662890F">
            <w:pPr>
              <w:spacing w:before="238" w:after="0" w:line="240" w:lineRule="auto"/>
              <w:ind w:left="269" w:right="259"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Survey_Sek_Id</w:t>
            </w:r>
          </w:p>
        </w:tc>
        <w:tc>
          <w:tcPr>
            <w:tcW w:w="129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3BB1614">
            <w:pPr>
              <w:spacing w:before="238" w:after="0" w:line="240" w:lineRule="auto"/>
              <w:ind w:left="82" w:right="73"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Int</w:t>
            </w:r>
          </w:p>
        </w:tc>
        <w:tc>
          <w:tcPr>
            <w:tcW w:w="505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62848F7">
            <w:pPr>
              <w:spacing w:before="238" w:after="0" w:line="240" w:lineRule="auto"/>
              <w:ind w:left="518" w:right="506" w:firstLine="0"/>
              <w:jc w:val="center"/>
              <w:rPr>
                <w:color w:val="auto"/>
                <w:position w:val="0"/>
                <w:sz w:val="22"/>
                <w:shd w:val="clear" w:fill="auto"/>
              </w:rPr>
            </w:pPr>
            <w:r>
              <w:rPr>
                <w:rFonts w:ascii="Segoe UI" w:hAnsi="Segoe UI" w:eastAsia="Segoe UI" w:cs="Segoe UI"/>
                <w:color w:val="auto"/>
                <w:spacing w:val="0"/>
                <w:position w:val="0"/>
                <w:sz w:val="22"/>
                <w:shd w:val="clear" w:fill="auto"/>
              </w:rPr>
              <w:t>Primary</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Key</w:t>
            </w:r>
          </w:p>
        </w:tc>
      </w:tr>
      <w:tr w14:paraId="158B0D2B">
        <w:tblPrEx>
          <w:tblCellMar>
            <w:top w:w="0" w:type="dxa"/>
            <w:left w:w="10" w:type="dxa"/>
            <w:bottom w:w="0" w:type="dxa"/>
            <w:right w:w="10" w:type="dxa"/>
          </w:tblCellMar>
        </w:tblPrEx>
        <w:trPr>
          <w:trHeight w:val="0" w:hRule="atLeast"/>
        </w:trPr>
        <w:tc>
          <w:tcPr>
            <w:tcW w:w="193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B728F46">
            <w:pPr>
              <w:spacing w:before="235" w:after="0" w:line="240" w:lineRule="auto"/>
              <w:ind w:left="269" w:right="254"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PAO_Det_Id</w:t>
            </w:r>
          </w:p>
        </w:tc>
        <w:tc>
          <w:tcPr>
            <w:tcW w:w="129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BC95042">
            <w:pPr>
              <w:spacing w:before="235" w:after="0" w:line="240" w:lineRule="auto"/>
              <w:ind w:left="82" w:right="73"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Int</w:t>
            </w:r>
          </w:p>
        </w:tc>
        <w:tc>
          <w:tcPr>
            <w:tcW w:w="505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5026115">
            <w:pPr>
              <w:spacing w:before="235" w:after="0" w:line="240" w:lineRule="auto"/>
              <w:ind w:left="522" w:right="506" w:firstLine="0"/>
              <w:jc w:val="center"/>
              <w:rPr>
                <w:color w:val="auto"/>
                <w:position w:val="0"/>
                <w:sz w:val="22"/>
                <w:shd w:val="clear" w:fill="auto"/>
              </w:rPr>
            </w:pPr>
            <w:r>
              <w:rPr>
                <w:rFonts w:ascii="Segoe UI" w:hAnsi="Segoe UI" w:eastAsia="Segoe UI" w:cs="Segoe UI"/>
                <w:color w:val="auto"/>
                <w:spacing w:val="0"/>
                <w:position w:val="0"/>
                <w:sz w:val="22"/>
                <w:shd w:val="clear" w:fill="auto"/>
              </w:rPr>
              <w:t>Foreign</w:t>
            </w:r>
            <w:r>
              <w:rPr>
                <w:rFonts w:ascii="Segoe UI" w:hAnsi="Segoe UI" w:eastAsia="Segoe UI" w:cs="Segoe UI"/>
                <w:color w:val="auto"/>
                <w:spacing w:val="-5"/>
                <w:position w:val="0"/>
                <w:sz w:val="22"/>
                <w:shd w:val="clear" w:fill="auto"/>
              </w:rPr>
              <w:t xml:space="preserve"> </w:t>
            </w:r>
            <w:r>
              <w:rPr>
                <w:rFonts w:ascii="Segoe UI" w:hAnsi="Segoe UI" w:eastAsia="Segoe UI" w:cs="Segoe UI"/>
                <w:color w:val="auto"/>
                <w:spacing w:val="0"/>
                <w:position w:val="0"/>
                <w:sz w:val="22"/>
                <w:shd w:val="clear" w:fill="auto"/>
              </w:rPr>
              <w:t>Key</w:t>
            </w:r>
            <w:r>
              <w:rPr>
                <w:rFonts w:ascii="Segoe UI" w:hAnsi="Segoe UI" w:eastAsia="Segoe UI" w:cs="Segoe UI"/>
                <w:color w:val="auto"/>
                <w:spacing w:val="-3"/>
                <w:position w:val="0"/>
                <w:sz w:val="22"/>
                <w:shd w:val="clear" w:fill="auto"/>
              </w:rPr>
              <w:t xml:space="preserve"> </w:t>
            </w:r>
            <w:r>
              <w:rPr>
                <w:rFonts w:ascii="Segoe UI" w:hAnsi="Segoe UI" w:eastAsia="Segoe UI" w:cs="Segoe UI"/>
                <w:color w:val="auto"/>
                <w:spacing w:val="0"/>
                <w:position w:val="0"/>
                <w:sz w:val="22"/>
                <w:shd w:val="clear" w:fill="auto"/>
              </w:rPr>
              <w:t>dari</w:t>
            </w:r>
            <w:r>
              <w:rPr>
                <w:rFonts w:ascii="Segoe UI" w:hAnsi="Segoe UI" w:eastAsia="Segoe UI" w:cs="Segoe UI"/>
                <w:color w:val="auto"/>
                <w:spacing w:val="-7"/>
                <w:position w:val="0"/>
                <w:sz w:val="22"/>
                <w:shd w:val="clear" w:fill="auto"/>
              </w:rPr>
              <w:t xml:space="preserve"> </w:t>
            </w:r>
            <w:r>
              <w:rPr>
                <w:rFonts w:ascii="Segoe UI" w:hAnsi="Segoe UI" w:eastAsia="Segoe UI" w:cs="Segoe UI"/>
                <w:color w:val="auto"/>
                <w:spacing w:val="0"/>
                <w:position w:val="0"/>
                <w:sz w:val="22"/>
                <w:shd w:val="clear" w:fill="auto"/>
              </w:rPr>
              <w:t>tabel</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Detail_PAO</w:t>
            </w:r>
          </w:p>
        </w:tc>
      </w:tr>
      <w:tr w14:paraId="7675C25A">
        <w:tblPrEx>
          <w:tblCellMar>
            <w:top w:w="0" w:type="dxa"/>
            <w:left w:w="10" w:type="dxa"/>
            <w:bottom w:w="0" w:type="dxa"/>
            <w:right w:w="10" w:type="dxa"/>
          </w:tblCellMar>
        </w:tblPrEx>
        <w:trPr>
          <w:trHeight w:val="0" w:hRule="atLeast"/>
        </w:trPr>
        <w:tc>
          <w:tcPr>
            <w:tcW w:w="193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61467DD">
            <w:pPr>
              <w:spacing w:before="238" w:after="0" w:line="240" w:lineRule="auto"/>
              <w:ind w:left="269" w:right="247"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Keterangan</w:t>
            </w:r>
          </w:p>
        </w:tc>
        <w:tc>
          <w:tcPr>
            <w:tcW w:w="129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E243782">
            <w:pPr>
              <w:spacing w:before="238" w:after="0" w:line="240" w:lineRule="auto"/>
              <w:ind w:left="89" w:right="73"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Chat</w:t>
            </w:r>
          </w:p>
        </w:tc>
        <w:tc>
          <w:tcPr>
            <w:tcW w:w="505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A40F642">
            <w:pPr>
              <w:spacing w:before="238" w:after="0" w:line="240" w:lineRule="auto"/>
              <w:ind w:left="517" w:right="506" w:firstLine="0"/>
              <w:jc w:val="center"/>
              <w:rPr>
                <w:color w:val="auto"/>
                <w:position w:val="0"/>
                <w:sz w:val="22"/>
                <w:shd w:val="clear" w:fill="auto"/>
              </w:rPr>
            </w:pPr>
            <w:r>
              <w:rPr>
                <w:rFonts w:ascii="Segoe UI" w:hAnsi="Segoe UI" w:eastAsia="Segoe UI" w:cs="Segoe UI"/>
                <w:color w:val="auto"/>
                <w:spacing w:val="0"/>
                <w:position w:val="0"/>
                <w:sz w:val="22"/>
                <w:shd w:val="clear" w:fill="auto"/>
              </w:rPr>
              <w:t>Keterangan</w:t>
            </w:r>
            <w:r>
              <w:rPr>
                <w:rFonts w:ascii="Segoe UI" w:hAnsi="Segoe UI" w:eastAsia="Segoe UI" w:cs="Segoe UI"/>
                <w:color w:val="auto"/>
                <w:spacing w:val="-8"/>
                <w:position w:val="0"/>
                <w:sz w:val="22"/>
                <w:shd w:val="clear" w:fill="auto"/>
              </w:rPr>
              <w:t xml:space="preserve"> </w:t>
            </w:r>
            <w:r>
              <w:rPr>
                <w:rFonts w:ascii="Segoe UI" w:hAnsi="Segoe UI" w:eastAsia="Segoe UI" w:cs="Segoe UI"/>
                <w:color w:val="auto"/>
                <w:spacing w:val="0"/>
                <w:position w:val="0"/>
                <w:sz w:val="22"/>
                <w:shd w:val="clear" w:fill="auto"/>
              </w:rPr>
              <w:t>tambahan</w:t>
            </w:r>
          </w:p>
        </w:tc>
      </w:tr>
      <w:tr w14:paraId="43C67347">
        <w:tblPrEx>
          <w:tblCellMar>
            <w:top w:w="0" w:type="dxa"/>
            <w:left w:w="10" w:type="dxa"/>
            <w:bottom w:w="0" w:type="dxa"/>
            <w:right w:w="10" w:type="dxa"/>
          </w:tblCellMar>
        </w:tblPrEx>
        <w:trPr>
          <w:trHeight w:val="0" w:hRule="atLeast"/>
        </w:trPr>
        <w:tc>
          <w:tcPr>
            <w:tcW w:w="193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2A2471B">
            <w:pPr>
              <w:spacing w:before="236" w:after="0" w:line="240" w:lineRule="auto"/>
              <w:ind w:left="269" w:right="244"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Created_by</w:t>
            </w:r>
          </w:p>
        </w:tc>
        <w:tc>
          <w:tcPr>
            <w:tcW w:w="129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798FE62">
            <w:pPr>
              <w:spacing w:before="236" w:after="0" w:line="240" w:lineRule="auto"/>
              <w:ind w:left="84" w:right="73"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Char</w:t>
            </w:r>
          </w:p>
        </w:tc>
        <w:tc>
          <w:tcPr>
            <w:tcW w:w="505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C951C40">
            <w:pPr>
              <w:spacing w:before="236" w:after="0" w:line="240" w:lineRule="auto"/>
              <w:ind w:left="519" w:right="506" w:firstLine="0"/>
              <w:jc w:val="center"/>
              <w:rPr>
                <w:color w:val="auto"/>
                <w:position w:val="0"/>
                <w:sz w:val="22"/>
                <w:shd w:val="clear" w:fill="auto"/>
              </w:rPr>
            </w:pPr>
            <w:r>
              <w:rPr>
                <w:rFonts w:ascii="Segoe UI" w:hAnsi="Segoe UI" w:eastAsia="Segoe UI" w:cs="Segoe UI"/>
                <w:color w:val="auto"/>
                <w:spacing w:val="0"/>
                <w:position w:val="0"/>
                <w:sz w:val="22"/>
                <w:shd w:val="clear" w:fill="auto"/>
              </w:rPr>
              <w:t>Identitas</w:t>
            </w:r>
            <w:r>
              <w:rPr>
                <w:rFonts w:ascii="Segoe UI" w:hAnsi="Segoe UI" w:eastAsia="Segoe UI" w:cs="Segoe UI"/>
                <w:color w:val="auto"/>
                <w:spacing w:val="-5"/>
                <w:position w:val="0"/>
                <w:sz w:val="22"/>
                <w:shd w:val="clear" w:fill="auto"/>
              </w:rPr>
              <w:t xml:space="preserve"> </w:t>
            </w:r>
            <w:r>
              <w:rPr>
                <w:rFonts w:ascii="Segoe UI" w:hAnsi="Segoe UI" w:eastAsia="Segoe UI" w:cs="Segoe UI"/>
                <w:color w:val="auto"/>
                <w:spacing w:val="0"/>
                <w:position w:val="0"/>
                <w:sz w:val="22"/>
                <w:shd w:val="clear" w:fill="auto"/>
              </w:rPr>
              <w:t>pembuat</w:t>
            </w:r>
            <w:r>
              <w:rPr>
                <w:rFonts w:ascii="Segoe UI" w:hAnsi="Segoe UI" w:eastAsia="Segoe UI" w:cs="Segoe UI"/>
                <w:color w:val="auto"/>
                <w:spacing w:val="-6"/>
                <w:position w:val="0"/>
                <w:sz w:val="22"/>
                <w:shd w:val="clear" w:fill="auto"/>
              </w:rPr>
              <w:t xml:space="preserve"> </w:t>
            </w:r>
            <w:r>
              <w:rPr>
                <w:rFonts w:ascii="Segoe UI" w:hAnsi="Segoe UI" w:eastAsia="Segoe UI" w:cs="Segoe UI"/>
                <w:color w:val="auto"/>
                <w:spacing w:val="0"/>
                <w:position w:val="0"/>
                <w:sz w:val="22"/>
                <w:shd w:val="clear" w:fill="auto"/>
              </w:rPr>
              <w:t>dokumen</w:t>
            </w:r>
          </w:p>
        </w:tc>
      </w:tr>
      <w:tr w14:paraId="66325755">
        <w:tblPrEx>
          <w:tblCellMar>
            <w:top w:w="0" w:type="dxa"/>
            <w:left w:w="10" w:type="dxa"/>
            <w:bottom w:w="0" w:type="dxa"/>
            <w:right w:w="10" w:type="dxa"/>
          </w:tblCellMar>
        </w:tblPrEx>
        <w:trPr>
          <w:trHeight w:val="0" w:hRule="atLeast"/>
        </w:trPr>
        <w:tc>
          <w:tcPr>
            <w:tcW w:w="193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E8F329F">
            <w:pPr>
              <w:spacing w:before="236" w:after="0" w:line="240" w:lineRule="auto"/>
              <w:ind w:left="269" w:right="253"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Modified_by</w:t>
            </w:r>
          </w:p>
        </w:tc>
        <w:tc>
          <w:tcPr>
            <w:tcW w:w="129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25B04A3">
            <w:pPr>
              <w:spacing w:before="236" w:after="0" w:line="240" w:lineRule="auto"/>
              <w:ind w:left="84" w:right="73"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Char</w:t>
            </w:r>
          </w:p>
        </w:tc>
        <w:tc>
          <w:tcPr>
            <w:tcW w:w="505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76E7DEC">
            <w:pPr>
              <w:spacing w:before="236" w:after="0" w:line="240" w:lineRule="auto"/>
              <w:ind w:left="519" w:right="506" w:firstLine="0"/>
              <w:jc w:val="center"/>
              <w:rPr>
                <w:color w:val="auto"/>
                <w:position w:val="0"/>
                <w:sz w:val="22"/>
                <w:shd w:val="clear" w:fill="auto"/>
              </w:rPr>
            </w:pPr>
            <w:r>
              <w:rPr>
                <w:rFonts w:ascii="Segoe UI" w:hAnsi="Segoe UI" w:eastAsia="Segoe UI" w:cs="Segoe UI"/>
                <w:color w:val="auto"/>
                <w:spacing w:val="0"/>
                <w:position w:val="0"/>
                <w:sz w:val="22"/>
                <w:shd w:val="clear" w:fill="auto"/>
              </w:rPr>
              <w:t>Identitas</w:t>
            </w:r>
            <w:r>
              <w:rPr>
                <w:rFonts w:ascii="Segoe UI" w:hAnsi="Segoe UI" w:eastAsia="Segoe UI" w:cs="Segoe UI"/>
                <w:color w:val="auto"/>
                <w:spacing w:val="-5"/>
                <w:position w:val="0"/>
                <w:sz w:val="22"/>
                <w:shd w:val="clear" w:fill="auto"/>
              </w:rPr>
              <w:t xml:space="preserve"> </w:t>
            </w:r>
            <w:r>
              <w:rPr>
                <w:rFonts w:ascii="Segoe UI" w:hAnsi="Segoe UI" w:eastAsia="Segoe UI" w:cs="Segoe UI"/>
                <w:color w:val="auto"/>
                <w:spacing w:val="0"/>
                <w:position w:val="0"/>
                <w:sz w:val="22"/>
                <w:shd w:val="clear" w:fill="auto"/>
              </w:rPr>
              <w:t>pengubah</w:t>
            </w:r>
            <w:r>
              <w:rPr>
                <w:rFonts w:ascii="Segoe UI" w:hAnsi="Segoe UI" w:eastAsia="Segoe UI" w:cs="Segoe UI"/>
                <w:color w:val="auto"/>
                <w:spacing w:val="-5"/>
                <w:position w:val="0"/>
                <w:sz w:val="22"/>
                <w:shd w:val="clear" w:fill="auto"/>
              </w:rPr>
              <w:t xml:space="preserve"> </w:t>
            </w:r>
            <w:r>
              <w:rPr>
                <w:rFonts w:ascii="Segoe UI" w:hAnsi="Segoe UI" w:eastAsia="Segoe UI" w:cs="Segoe UI"/>
                <w:color w:val="auto"/>
                <w:spacing w:val="0"/>
                <w:position w:val="0"/>
                <w:sz w:val="22"/>
                <w:shd w:val="clear" w:fill="auto"/>
              </w:rPr>
              <w:t>dokumen</w:t>
            </w:r>
          </w:p>
        </w:tc>
      </w:tr>
      <w:tr w14:paraId="25733C6D">
        <w:tblPrEx>
          <w:tblCellMar>
            <w:top w:w="0" w:type="dxa"/>
            <w:left w:w="10" w:type="dxa"/>
            <w:bottom w:w="0" w:type="dxa"/>
            <w:right w:w="10" w:type="dxa"/>
          </w:tblCellMar>
        </w:tblPrEx>
        <w:trPr>
          <w:trHeight w:val="0" w:hRule="atLeast"/>
        </w:trPr>
        <w:tc>
          <w:tcPr>
            <w:tcW w:w="193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E06135D">
            <w:pPr>
              <w:spacing w:before="237" w:after="0" w:line="240" w:lineRule="auto"/>
              <w:ind w:left="269" w:right="252"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Created_at</w:t>
            </w:r>
          </w:p>
        </w:tc>
        <w:tc>
          <w:tcPr>
            <w:tcW w:w="129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53E5B4D">
            <w:pPr>
              <w:spacing w:before="237" w:after="0" w:line="240" w:lineRule="auto"/>
              <w:ind w:left="96" w:right="73"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Timestamp</w:t>
            </w:r>
          </w:p>
        </w:tc>
        <w:tc>
          <w:tcPr>
            <w:tcW w:w="505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BC71A6E">
            <w:pPr>
              <w:spacing w:before="237" w:after="0" w:line="240" w:lineRule="auto"/>
              <w:ind w:left="524" w:right="506" w:firstLine="0"/>
              <w:jc w:val="center"/>
              <w:rPr>
                <w:color w:val="auto"/>
                <w:position w:val="0"/>
                <w:sz w:val="22"/>
                <w:shd w:val="clear" w:fill="auto"/>
              </w:rPr>
            </w:pPr>
            <w:r>
              <w:rPr>
                <w:rFonts w:ascii="Segoe UI" w:hAnsi="Segoe UI" w:eastAsia="Segoe UI" w:cs="Segoe UI"/>
                <w:color w:val="auto"/>
                <w:spacing w:val="0"/>
                <w:position w:val="0"/>
                <w:sz w:val="22"/>
                <w:shd w:val="clear" w:fill="auto"/>
              </w:rPr>
              <w:t>Tanggal</w:t>
            </w:r>
            <w:r>
              <w:rPr>
                <w:rFonts w:ascii="Segoe UI" w:hAnsi="Segoe UI" w:eastAsia="Segoe UI" w:cs="Segoe UI"/>
                <w:color w:val="auto"/>
                <w:spacing w:val="-6"/>
                <w:position w:val="0"/>
                <w:sz w:val="22"/>
                <w:shd w:val="clear" w:fill="auto"/>
              </w:rPr>
              <w:t xml:space="preserve"> </w:t>
            </w:r>
            <w:r>
              <w:rPr>
                <w:rFonts w:ascii="Segoe UI" w:hAnsi="Segoe UI" w:eastAsia="Segoe UI" w:cs="Segoe UI"/>
                <w:color w:val="auto"/>
                <w:spacing w:val="0"/>
                <w:position w:val="0"/>
                <w:sz w:val="22"/>
                <w:shd w:val="clear" w:fill="auto"/>
              </w:rPr>
              <w:t>dan</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waktu</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pembuatan</w:t>
            </w:r>
            <w:r>
              <w:rPr>
                <w:rFonts w:ascii="Segoe UI" w:hAnsi="Segoe UI" w:eastAsia="Segoe UI" w:cs="Segoe UI"/>
                <w:color w:val="auto"/>
                <w:spacing w:val="-5"/>
                <w:position w:val="0"/>
                <w:sz w:val="22"/>
                <w:shd w:val="clear" w:fill="auto"/>
              </w:rPr>
              <w:t xml:space="preserve"> </w:t>
            </w:r>
            <w:r>
              <w:rPr>
                <w:rFonts w:ascii="Segoe UI" w:hAnsi="Segoe UI" w:eastAsia="Segoe UI" w:cs="Segoe UI"/>
                <w:color w:val="auto"/>
                <w:spacing w:val="0"/>
                <w:position w:val="0"/>
                <w:sz w:val="22"/>
                <w:shd w:val="clear" w:fill="auto"/>
              </w:rPr>
              <w:t>dokumen</w:t>
            </w:r>
          </w:p>
        </w:tc>
      </w:tr>
      <w:tr w14:paraId="4FB04D4D">
        <w:tblPrEx>
          <w:tblCellMar>
            <w:top w:w="0" w:type="dxa"/>
            <w:left w:w="10" w:type="dxa"/>
            <w:bottom w:w="0" w:type="dxa"/>
            <w:right w:w="10" w:type="dxa"/>
          </w:tblCellMar>
        </w:tblPrEx>
        <w:trPr>
          <w:trHeight w:val="0" w:hRule="atLeast"/>
        </w:trPr>
        <w:tc>
          <w:tcPr>
            <w:tcW w:w="193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6490E71">
            <w:pPr>
              <w:spacing w:before="237" w:after="0" w:line="240" w:lineRule="auto"/>
              <w:ind w:left="269" w:right="249"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Updated_at</w:t>
            </w:r>
          </w:p>
        </w:tc>
        <w:tc>
          <w:tcPr>
            <w:tcW w:w="1292"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5299A2C">
            <w:pPr>
              <w:spacing w:before="237" w:after="0" w:line="240" w:lineRule="auto"/>
              <w:ind w:left="96" w:right="73" w:firstLine="0"/>
              <w:jc w:val="center"/>
              <w:rPr>
                <w:color w:val="auto"/>
                <w:spacing w:val="0"/>
                <w:position w:val="0"/>
                <w:sz w:val="22"/>
                <w:shd w:val="clear" w:fill="auto"/>
              </w:rPr>
            </w:pPr>
            <w:r>
              <w:rPr>
                <w:rFonts w:ascii="Segoe UI" w:hAnsi="Segoe UI" w:eastAsia="Segoe UI" w:cs="Segoe UI"/>
                <w:color w:val="auto"/>
                <w:spacing w:val="0"/>
                <w:position w:val="0"/>
                <w:sz w:val="22"/>
                <w:shd w:val="clear" w:fill="auto"/>
              </w:rPr>
              <w:t>Timestamp</w:t>
            </w:r>
          </w:p>
        </w:tc>
        <w:tc>
          <w:tcPr>
            <w:tcW w:w="505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F0E9609">
            <w:pPr>
              <w:spacing w:before="237" w:after="0" w:line="240" w:lineRule="auto"/>
              <w:ind w:left="515" w:right="506" w:firstLine="0"/>
              <w:jc w:val="center"/>
              <w:rPr>
                <w:color w:val="auto"/>
                <w:position w:val="0"/>
                <w:sz w:val="22"/>
                <w:shd w:val="clear" w:fill="auto"/>
              </w:rPr>
            </w:pPr>
            <w:r>
              <w:rPr>
                <w:rFonts w:ascii="Segoe UI" w:hAnsi="Segoe UI" w:eastAsia="Segoe UI" w:cs="Segoe UI"/>
                <w:color w:val="auto"/>
                <w:spacing w:val="0"/>
                <w:position w:val="0"/>
                <w:sz w:val="22"/>
                <w:shd w:val="clear" w:fill="auto"/>
              </w:rPr>
              <w:t>Tanggal</w:t>
            </w:r>
            <w:r>
              <w:rPr>
                <w:rFonts w:ascii="Segoe UI" w:hAnsi="Segoe UI" w:eastAsia="Segoe UI" w:cs="Segoe UI"/>
                <w:color w:val="auto"/>
                <w:spacing w:val="-5"/>
                <w:position w:val="0"/>
                <w:sz w:val="22"/>
                <w:shd w:val="clear" w:fill="auto"/>
              </w:rPr>
              <w:t xml:space="preserve"> </w:t>
            </w:r>
            <w:r>
              <w:rPr>
                <w:rFonts w:ascii="Segoe UI" w:hAnsi="Segoe UI" w:eastAsia="Segoe UI" w:cs="Segoe UI"/>
                <w:color w:val="auto"/>
                <w:spacing w:val="0"/>
                <w:position w:val="0"/>
                <w:sz w:val="22"/>
                <w:shd w:val="clear" w:fill="auto"/>
              </w:rPr>
              <w:t>dan</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waktu</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perubahan</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dokumen</w:t>
            </w:r>
          </w:p>
        </w:tc>
      </w:tr>
    </w:tbl>
    <w:p w14:paraId="3AB6787D">
      <w:pPr>
        <w:spacing w:before="1" w:after="0" w:line="240" w:lineRule="auto"/>
        <w:ind w:left="0" w:right="0" w:firstLine="0"/>
        <w:jc w:val="left"/>
        <w:rPr>
          <w:rFonts w:ascii="Arial MT" w:hAnsi="Arial MT" w:eastAsia="Arial MT" w:cs="Arial MT"/>
          <w:color w:val="auto"/>
          <w:spacing w:val="0"/>
          <w:position w:val="0"/>
          <w:sz w:val="6"/>
          <w:shd w:val="clear" w:fill="auto"/>
        </w:rPr>
      </w:pPr>
    </w:p>
    <w:p w14:paraId="367E63FA">
      <w:pPr>
        <w:spacing w:before="0" w:after="0" w:line="240" w:lineRule="auto"/>
        <w:ind w:left="0" w:right="0" w:firstLine="0"/>
        <w:jc w:val="left"/>
        <w:rPr>
          <w:rFonts w:ascii="Arial MT" w:hAnsi="Arial MT" w:eastAsia="Arial MT" w:cs="Arial MT"/>
          <w:color w:val="auto"/>
          <w:spacing w:val="0"/>
          <w:position w:val="0"/>
          <w:sz w:val="6"/>
          <w:shd w:val="clear" w:fill="auto"/>
        </w:rPr>
      </w:pPr>
    </w:p>
    <w:p w14:paraId="69505C37">
      <w:pPr>
        <w:spacing w:before="0" w:after="0" w:line="240" w:lineRule="auto"/>
        <w:ind w:left="0" w:right="0" w:firstLine="0"/>
        <w:jc w:val="left"/>
        <w:rPr>
          <w:rFonts w:ascii="Arial MT" w:hAnsi="Arial MT" w:eastAsia="Arial MT" w:cs="Arial MT"/>
          <w:color w:val="auto"/>
          <w:spacing w:val="0"/>
          <w:position w:val="0"/>
          <w:sz w:val="26"/>
          <w:shd w:val="clear" w:fill="auto"/>
        </w:rPr>
      </w:pPr>
    </w:p>
    <w:p w14:paraId="57A7C441">
      <w:pPr>
        <w:tabs>
          <w:tab w:val="left" w:pos="640"/>
        </w:tabs>
        <w:spacing w:before="154" w:after="0" w:line="240" w:lineRule="auto"/>
        <w:ind w:left="681" w:right="0" w:hanging="250"/>
        <w:jc w:val="left"/>
        <w:rPr>
          <w:rFonts w:ascii="Arial MT" w:hAnsi="Arial MT" w:eastAsia="Arial MT" w:cs="Arial MT"/>
          <w:color w:val="auto"/>
          <w:spacing w:val="0"/>
          <w:position w:val="0"/>
          <w:sz w:val="24"/>
          <w:shd w:val="clear" w:fill="auto"/>
        </w:rPr>
      </w:pPr>
    </w:p>
    <w:p w14:paraId="2F3376FC">
      <w:pPr>
        <w:spacing w:before="35" w:after="0" w:line="240" w:lineRule="auto"/>
        <w:ind w:left="211" w:right="0" w:firstLine="0"/>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 xml:space="preserve"> </w:t>
      </w:r>
    </w:p>
    <w:p w14:paraId="2A626EF3">
      <w:pPr>
        <w:spacing w:before="35" w:after="0" w:line="240" w:lineRule="auto"/>
        <w:ind w:left="211" w:right="0" w:firstLine="0"/>
        <w:jc w:val="left"/>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6"/>
          <w:position w:val="0"/>
          <w:sz w:val="18"/>
          <w:shd w:val="clear" w:fill="auto"/>
        </w:rPr>
        <w:t xml:space="preserve"> </w:t>
      </w:r>
      <w:r>
        <w:rPr>
          <w:rFonts w:ascii="Segoe UI" w:hAnsi="Segoe UI" w:eastAsia="Segoe UI" w:cs="Segoe UI"/>
          <w:color w:val="auto"/>
          <w:spacing w:val="0"/>
          <w:position w:val="0"/>
          <w:sz w:val="18"/>
          <w:shd w:val="clear" w:fill="auto"/>
        </w:rPr>
        <w:t>11</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Entity</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Survey_Sekunder</w:t>
      </w:r>
    </w:p>
    <w:p w14:paraId="2BBC36F1">
      <w:pPr>
        <w:spacing w:before="0" w:after="0" w:line="240" w:lineRule="auto"/>
        <w:ind w:left="0" w:right="0" w:firstLine="0"/>
        <w:jc w:val="left"/>
        <w:rPr>
          <w:rFonts w:ascii="Segoe UI" w:hAnsi="Segoe UI" w:eastAsia="Segoe UI" w:cs="Segoe UI"/>
          <w:color w:val="auto"/>
          <w:spacing w:val="0"/>
          <w:position w:val="0"/>
          <w:sz w:val="18"/>
          <w:shd w:val="clear" w:fill="auto"/>
        </w:rPr>
      </w:pPr>
    </w:p>
    <w:p w14:paraId="1C53A176">
      <w:pPr>
        <w:spacing w:before="100" w:after="0" w:line="240" w:lineRule="auto"/>
        <w:ind w:left="0" w:right="1997" w:firstLine="0"/>
        <w:jc w:val="both"/>
        <w:rPr>
          <w:rFonts w:ascii="Segoe UI" w:hAnsi="Segoe UI" w:eastAsia="Segoe UI" w:cs="Segoe UI"/>
          <w:color w:val="auto"/>
          <w:spacing w:val="0"/>
          <w:position w:val="0"/>
          <w:sz w:val="18"/>
          <w:shd w:val="clear" w:fill="auto"/>
        </w:rPr>
      </w:pPr>
    </w:p>
    <w:p w14:paraId="5EEDCF5C">
      <w:pPr>
        <w:spacing w:before="8" w:after="0" w:line="240" w:lineRule="auto"/>
        <w:ind w:left="0" w:right="0" w:firstLine="0"/>
        <w:jc w:val="left"/>
        <w:rPr>
          <w:rFonts w:ascii="Segoe UI" w:hAnsi="Segoe UI" w:eastAsia="Segoe UI" w:cs="Segoe UI"/>
          <w:color w:val="auto"/>
          <w:spacing w:val="0"/>
          <w:position w:val="0"/>
          <w:sz w:val="7"/>
          <w:shd w:val="clear" w:fill="auto"/>
        </w:rPr>
      </w:pPr>
    </w:p>
    <w:p w14:paraId="77F53961">
      <w:pPr>
        <w:numPr>
          <w:ilvl w:val="0"/>
          <w:numId w:val="21"/>
        </w:numPr>
        <w:tabs>
          <w:tab w:val="left" w:pos="640"/>
        </w:tabs>
        <w:spacing w:before="92" w:after="0" w:line="240" w:lineRule="auto"/>
        <w:ind w:left="640" w:right="0" w:hanging="404"/>
        <w:jc w:val="left"/>
        <w:rPr>
          <w:rFonts w:ascii="Arial MT" w:hAnsi="Arial MT" w:eastAsia="Arial MT" w:cs="Arial MT"/>
          <w:color w:val="auto"/>
          <w:spacing w:val="0"/>
          <w:position w:val="0"/>
          <w:sz w:val="24"/>
          <w:shd w:val="clear" w:fill="auto"/>
        </w:rPr>
      </w:pPr>
      <w:r>
        <w:rPr>
          <w:rFonts w:ascii="Arial MT" w:hAnsi="Arial MT" w:eastAsia="Arial MT" w:cs="Arial MT"/>
          <w:color w:val="auto"/>
          <w:spacing w:val="0"/>
          <w:position w:val="0"/>
          <w:sz w:val="24"/>
          <w:shd w:val="clear" w:fill="auto"/>
        </w:rPr>
        <w:t>Tabel</w:t>
      </w:r>
      <w:r>
        <w:rPr>
          <w:rFonts w:ascii="Arial MT" w:hAnsi="Arial MT" w:eastAsia="Arial MT" w:cs="Arial MT"/>
          <w:color w:val="auto"/>
          <w:spacing w:val="-7"/>
          <w:position w:val="0"/>
          <w:sz w:val="24"/>
          <w:shd w:val="clear" w:fill="auto"/>
        </w:rPr>
        <w:t xml:space="preserve"> </w:t>
      </w:r>
      <w:r>
        <w:rPr>
          <w:rFonts w:ascii="Arial MT" w:hAnsi="Arial MT" w:eastAsia="Arial MT" w:cs="Arial MT"/>
          <w:color w:val="auto"/>
          <w:spacing w:val="0"/>
          <w:position w:val="0"/>
          <w:sz w:val="24"/>
          <w:shd w:val="clear" w:fill="auto"/>
        </w:rPr>
        <w:t>TAO</w:t>
      </w:r>
    </w:p>
    <w:p w14:paraId="79243225">
      <w:pPr>
        <w:spacing w:before="0" w:after="0" w:line="240" w:lineRule="auto"/>
        <w:ind w:left="0" w:right="0" w:firstLine="0"/>
        <w:jc w:val="left"/>
        <w:rPr>
          <w:rFonts w:ascii="Arial MT" w:hAnsi="Arial MT" w:eastAsia="Arial MT" w:cs="Arial MT"/>
          <w:color w:val="auto"/>
          <w:spacing w:val="0"/>
          <w:position w:val="0"/>
          <w:sz w:val="20"/>
          <w:shd w:val="clear" w:fill="auto"/>
        </w:rPr>
      </w:pPr>
    </w:p>
    <w:p w14:paraId="7921EA84">
      <w:pPr>
        <w:spacing w:before="5" w:after="0" w:line="240" w:lineRule="auto"/>
        <w:ind w:left="0" w:right="0" w:firstLine="0"/>
        <w:jc w:val="left"/>
        <w:rPr>
          <w:rFonts w:ascii="Arial MT" w:hAnsi="Arial MT" w:eastAsia="Arial MT" w:cs="Arial MT"/>
          <w:color w:val="auto"/>
          <w:spacing w:val="0"/>
          <w:position w:val="0"/>
          <w:sz w:val="17"/>
          <w:shd w:val="clear" w:fill="auto"/>
        </w:rPr>
      </w:pPr>
    </w:p>
    <w:tbl>
      <w:tblPr>
        <w:tblStyle w:val="3"/>
        <w:tblW w:w="0" w:type="auto"/>
        <w:tblInd w:w="528" w:type="dxa"/>
        <w:tblLayout w:type="autofit"/>
        <w:tblCellMar>
          <w:top w:w="0" w:type="dxa"/>
          <w:left w:w="10" w:type="dxa"/>
          <w:bottom w:w="0" w:type="dxa"/>
          <w:right w:w="10" w:type="dxa"/>
        </w:tblCellMar>
      </w:tblPr>
      <w:tblGrid>
        <w:gridCol w:w="1918"/>
        <w:gridCol w:w="1298"/>
        <w:gridCol w:w="4567"/>
      </w:tblGrid>
      <w:tr w14:paraId="66DEF523">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6331A05">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206C06C6">
            <w:pPr>
              <w:spacing w:before="0" w:after="0" w:line="240" w:lineRule="auto"/>
              <w:ind w:left="263" w:right="250" w:firstLine="0"/>
              <w:jc w:val="center"/>
              <w:rPr>
                <w:color w:val="auto"/>
                <w:spacing w:val="0"/>
                <w:position w:val="0"/>
                <w:shd w:val="clear" w:fill="auto"/>
              </w:rPr>
            </w:pPr>
            <w:r>
              <w:rPr>
                <w:rFonts w:ascii="Arial" w:hAnsi="Arial" w:eastAsia="Arial" w:cs="Arial"/>
                <w:b/>
                <w:color w:val="auto"/>
                <w:spacing w:val="0"/>
                <w:position w:val="0"/>
                <w:sz w:val="22"/>
                <w:shd w:val="clear" w:fill="auto"/>
              </w:rPr>
              <w:t>Nama</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B56B99F">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2BAB7C44">
            <w:pPr>
              <w:spacing w:before="0" w:after="0" w:line="240" w:lineRule="auto"/>
              <w:ind w:left="92" w:right="70" w:firstLine="0"/>
              <w:jc w:val="center"/>
              <w:rPr>
                <w:color w:val="auto"/>
                <w:position w:val="0"/>
                <w:shd w:val="clear" w:fill="auto"/>
              </w:rPr>
            </w:pPr>
            <w:r>
              <w:rPr>
                <w:rFonts w:ascii="Arial" w:hAnsi="Arial" w:eastAsia="Arial" w:cs="Arial"/>
                <w:b/>
                <w:color w:val="auto"/>
                <w:spacing w:val="0"/>
                <w:position w:val="0"/>
                <w:sz w:val="22"/>
                <w:shd w:val="clear" w:fill="auto"/>
              </w:rPr>
              <w:t>Tipe</w:t>
            </w:r>
            <w:r>
              <w:rPr>
                <w:rFonts w:ascii="Arial" w:hAnsi="Arial" w:eastAsia="Arial" w:cs="Arial"/>
                <w:b/>
                <w:color w:val="auto"/>
                <w:spacing w:val="-3"/>
                <w:position w:val="0"/>
                <w:sz w:val="22"/>
                <w:shd w:val="clear" w:fill="auto"/>
              </w:rPr>
              <w:t xml:space="preserve"> </w:t>
            </w:r>
            <w:r>
              <w:rPr>
                <w:rFonts w:ascii="Arial" w:hAnsi="Arial" w:eastAsia="Arial" w:cs="Arial"/>
                <w:b/>
                <w:color w:val="auto"/>
                <w:spacing w:val="0"/>
                <w:position w:val="0"/>
                <w:sz w:val="22"/>
                <w:shd w:val="clear" w:fill="auto"/>
              </w:rPr>
              <w:t>Data</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7FE227A">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89D3D3F">
            <w:pPr>
              <w:spacing w:before="0" w:after="0" w:line="240" w:lineRule="auto"/>
              <w:ind w:left="524" w:right="505" w:firstLine="0"/>
              <w:jc w:val="center"/>
              <w:rPr>
                <w:color w:val="auto"/>
                <w:spacing w:val="0"/>
                <w:position w:val="0"/>
                <w:shd w:val="clear" w:fill="auto"/>
              </w:rPr>
            </w:pPr>
            <w:r>
              <w:rPr>
                <w:rFonts w:ascii="Arial" w:hAnsi="Arial" w:eastAsia="Arial" w:cs="Arial"/>
                <w:b/>
                <w:color w:val="auto"/>
                <w:spacing w:val="0"/>
                <w:position w:val="0"/>
                <w:sz w:val="22"/>
                <w:shd w:val="clear" w:fill="auto"/>
              </w:rPr>
              <w:t>Deskripsi</w:t>
            </w:r>
          </w:p>
        </w:tc>
      </w:tr>
      <w:tr w14:paraId="5CB1A306">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BE69CB2">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62D0DB8">
            <w:pPr>
              <w:spacing w:before="0" w:after="0" w:line="240" w:lineRule="auto"/>
              <w:ind w:left="273"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TAO_Id</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2A78CE0">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4CFCED72">
            <w:pPr>
              <w:spacing w:before="0" w:after="0" w:line="240" w:lineRule="auto"/>
              <w:ind w:left="93"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66DB510">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651F3E2">
            <w:pPr>
              <w:spacing w:before="0" w:after="0" w:line="240" w:lineRule="auto"/>
              <w:ind w:left="524" w:right="502" w:firstLine="0"/>
              <w:jc w:val="center"/>
              <w:rPr>
                <w:color w:val="auto"/>
                <w:position w:val="0"/>
                <w:shd w:val="clear" w:fill="auto"/>
              </w:rPr>
            </w:pPr>
            <w:r>
              <w:rPr>
                <w:rFonts w:ascii="Arial MT" w:hAnsi="Arial MT" w:eastAsia="Arial MT" w:cs="Arial MT"/>
                <w:color w:val="auto"/>
                <w:spacing w:val="0"/>
                <w:position w:val="0"/>
                <w:sz w:val="22"/>
                <w:shd w:val="clear" w:fill="auto"/>
              </w:rPr>
              <w:t>Primary</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Key</w:t>
            </w:r>
          </w:p>
        </w:tc>
      </w:tr>
      <w:tr w14:paraId="03E1ADEE">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3EC3D59">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302F2C6">
            <w:pPr>
              <w:spacing w:before="1" w:after="0" w:line="240" w:lineRule="auto"/>
              <w:ind w:left="270"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PAO_Det_Id</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75C609F">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ECBD842">
            <w:pPr>
              <w:spacing w:before="1" w:after="0" w:line="240" w:lineRule="auto"/>
              <w:ind w:left="93"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CE911D1">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56188AEB">
            <w:pPr>
              <w:spacing w:before="1" w:after="0" w:line="240" w:lineRule="auto"/>
              <w:ind w:left="522" w:right="506" w:firstLine="0"/>
              <w:jc w:val="center"/>
              <w:rPr>
                <w:color w:val="auto"/>
                <w:position w:val="0"/>
                <w:shd w:val="clear" w:fill="auto"/>
              </w:rPr>
            </w:pPr>
            <w:r>
              <w:rPr>
                <w:rFonts w:ascii="Arial MT" w:hAnsi="Arial MT" w:eastAsia="Arial MT" w:cs="Arial MT"/>
                <w:color w:val="auto"/>
                <w:spacing w:val="0"/>
                <w:position w:val="0"/>
                <w:sz w:val="22"/>
                <w:shd w:val="clear" w:fill="auto"/>
              </w:rPr>
              <w:t>Foreign</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Key</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dari</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tabel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Detail_PAO</w:t>
            </w:r>
          </w:p>
        </w:tc>
      </w:tr>
      <w:tr w14:paraId="56811DC8">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9B9B330">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3242390">
            <w:pPr>
              <w:spacing w:before="0" w:after="0" w:line="240" w:lineRule="auto"/>
              <w:ind w:left="266"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Tgl_Mulai</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B1C1D6E">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2A573EA">
            <w:pPr>
              <w:spacing w:before="0" w:after="0" w:line="240" w:lineRule="auto"/>
              <w:ind w:left="96"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6095ED7">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E65E878">
            <w:pPr>
              <w:spacing w:before="0" w:after="0" w:line="240" w:lineRule="auto"/>
              <w:ind w:left="524" w:right="500"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Mulai</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TAO</w:t>
            </w:r>
          </w:p>
        </w:tc>
      </w:tr>
      <w:tr w14:paraId="18262B55">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10BD386">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11693A3B">
            <w:pPr>
              <w:spacing w:before="0" w:after="0" w:line="240" w:lineRule="auto"/>
              <w:ind w:left="276"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Tgl_Revisi</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450B867">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1667F054">
            <w:pPr>
              <w:spacing w:before="0" w:after="0" w:line="240" w:lineRule="auto"/>
              <w:ind w:left="96"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87E5080">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28842910">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revisi</w:t>
            </w:r>
            <w:r>
              <w:rPr>
                <w:rFonts w:ascii="Arial MT" w:hAnsi="Arial MT" w:eastAsia="Arial MT" w:cs="Arial MT"/>
                <w:color w:val="auto"/>
                <w:spacing w:val="-2"/>
                <w:position w:val="0"/>
                <w:sz w:val="22"/>
                <w:shd w:val="clear" w:fill="auto"/>
              </w:rPr>
              <w:t xml:space="preserve"> </w:t>
            </w:r>
            <w:r>
              <w:rPr>
                <w:rFonts w:ascii="Arial MT" w:hAnsi="Arial MT" w:eastAsia="Arial MT" w:cs="Arial MT"/>
                <w:color w:val="auto"/>
                <w:spacing w:val="0"/>
                <w:position w:val="0"/>
                <w:sz w:val="22"/>
                <w:shd w:val="clear" w:fill="auto"/>
              </w:rPr>
              <w:t>TAO</w:t>
            </w:r>
          </w:p>
        </w:tc>
      </w:tr>
      <w:tr w14:paraId="68C4C2B2">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200F059">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348C3423">
            <w:pPr>
              <w:spacing w:before="1" w:after="0" w:line="240" w:lineRule="auto"/>
              <w:ind w:left="276"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Tgl_Approval</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58A2B7A">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9FF5F6E">
            <w:pPr>
              <w:spacing w:before="1" w:after="0" w:line="240" w:lineRule="auto"/>
              <w:ind w:left="96"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BE7AB22">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1DEB1422">
            <w:pPr>
              <w:spacing w:before="1"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Approval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TAO</w:t>
            </w:r>
          </w:p>
        </w:tc>
      </w:tr>
      <w:tr w14:paraId="22F195FF">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center"/>
          </w:tcPr>
          <w:p w14:paraId="7344BC53">
            <w:pPr>
              <w:spacing w:before="0" w:after="0" w:line="240" w:lineRule="auto"/>
              <w:ind w:left="270" w:right="250" w:firstLine="0"/>
              <w:jc w:val="center"/>
              <w:rPr>
                <w:color w:val="auto"/>
                <w:spacing w:val="0"/>
                <w:position w:val="0"/>
                <w:sz w:val="22"/>
                <w:shd w:val="clear" w:fill="auto"/>
              </w:rPr>
            </w:pPr>
            <w:r>
              <w:rPr>
                <w:rFonts w:ascii="Arial MT" w:hAnsi="Arial MT" w:eastAsia="Arial MT" w:cs="Arial MT"/>
                <w:color w:val="auto"/>
                <w:spacing w:val="0"/>
                <w:position w:val="0"/>
                <w:sz w:val="22"/>
                <w:shd w:val="clear" w:fill="auto"/>
              </w:rPr>
              <w:t>Kondisi</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center"/>
          </w:tcPr>
          <w:p w14:paraId="12E400CB">
            <w:pPr>
              <w:spacing w:before="0" w:after="0" w:line="240" w:lineRule="auto"/>
              <w:ind w:left="96" w:right="68" w:firstLine="0"/>
              <w:jc w:val="center"/>
              <w:rPr>
                <w:color w:val="auto"/>
                <w:spacing w:val="0"/>
                <w:position w:val="0"/>
                <w:sz w:val="22"/>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center"/>
          </w:tcPr>
          <w:p w14:paraId="689E0D2A">
            <w:pPr>
              <w:spacing w:before="0" w:after="0" w:line="240" w:lineRule="auto"/>
              <w:ind w:left="524" w:right="505" w:firstLine="0"/>
              <w:jc w:val="center"/>
              <w:rPr>
                <w:color w:val="auto"/>
                <w:spacing w:val="0"/>
                <w:position w:val="0"/>
                <w:sz w:val="22"/>
                <w:shd w:val="clear" w:fill="auto"/>
              </w:rPr>
            </w:pPr>
            <w:r>
              <w:rPr>
                <w:rFonts w:ascii="Arial MT" w:hAnsi="Arial MT" w:eastAsia="Arial MT" w:cs="Arial MT"/>
                <w:color w:val="auto"/>
                <w:spacing w:val="0"/>
                <w:position w:val="0"/>
                <w:sz w:val="22"/>
                <w:shd w:val="clear" w:fill="auto"/>
              </w:rPr>
              <w:t>Kondisi objek pemeriksaan saat ini</w:t>
            </w:r>
          </w:p>
        </w:tc>
      </w:tr>
      <w:tr w14:paraId="441DD275">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CD0438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FF97CD6">
            <w:pPr>
              <w:spacing w:before="0" w:after="0" w:line="240" w:lineRule="auto"/>
              <w:ind w:left="270"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Kriteria</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8481FEC">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53D66705">
            <w:pPr>
              <w:spacing w:before="0"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298D86C">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563A3590">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Kriteria</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7E5179FE">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E694A68">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6A48E4DC">
            <w:pPr>
              <w:spacing w:before="0" w:after="0" w:line="240" w:lineRule="auto"/>
              <w:ind w:left="270"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Sebab</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5D63687">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6CE57215">
            <w:pPr>
              <w:spacing w:before="0"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A6FDD24">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350B99DA">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Sebab</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7A08F801">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60D7828">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5C4F752A">
            <w:pPr>
              <w:spacing w:before="0" w:after="0" w:line="240" w:lineRule="auto"/>
              <w:ind w:left="269"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Akibat</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C613B66">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4B8957FD">
            <w:pPr>
              <w:spacing w:before="0"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CA41B4A">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2B6F963D">
            <w:pPr>
              <w:spacing w:before="0" w:after="0" w:line="240" w:lineRule="auto"/>
              <w:ind w:left="524" w:right="498" w:firstLine="0"/>
              <w:jc w:val="center"/>
              <w:rPr>
                <w:color w:val="auto"/>
                <w:position w:val="0"/>
                <w:shd w:val="clear" w:fill="auto"/>
              </w:rPr>
            </w:pPr>
            <w:r>
              <w:rPr>
                <w:rFonts w:ascii="Arial MT" w:hAnsi="Arial MT" w:eastAsia="Arial MT" w:cs="Arial MT"/>
                <w:color w:val="auto"/>
                <w:spacing w:val="0"/>
                <w:position w:val="0"/>
                <w:sz w:val="22"/>
                <w:shd w:val="clear" w:fill="auto"/>
              </w:rPr>
              <w:t>Akibat</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0F71969E">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374C9DC">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1C356185">
            <w:pPr>
              <w:spacing w:before="1" w:after="0" w:line="240" w:lineRule="auto"/>
              <w:ind w:left="278"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Rekomendasi</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30E6CA5">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302D9B0">
            <w:pPr>
              <w:spacing w:before="1"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8FE946E">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40201C93">
            <w:pPr>
              <w:spacing w:before="1" w:after="0" w:line="240" w:lineRule="auto"/>
              <w:ind w:left="524" w:right="501" w:firstLine="0"/>
              <w:jc w:val="center"/>
              <w:rPr>
                <w:color w:val="auto"/>
                <w:position w:val="0"/>
                <w:shd w:val="clear" w:fill="auto"/>
              </w:rPr>
            </w:pPr>
            <w:r>
              <w:rPr>
                <w:rFonts w:ascii="Arial MT" w:hAnsi="Arial MT" w:eastAsia="Arial MT" w:cs="Arial MT"/>
                <w:color w:val="auto"/>
                <w:spacing w:val="0"/>
                <w:position w:val="0"/>
                <w:sz w:val="22"/>
                <w:shd w:val="clear" w:fill="auto"/>
              </w:rPr>
              <w:t>Rekomendasi</w:t>
            </w:r>
            <w:r>
              <w:rPr>
                <w:rFonts w:ascii="Arial MT" w:hAnsi="Arial MT" w:eastAsia="Arial MT" w:cs="Arial MT"/>
                <w:color w:val="auto"/>
                <w:spacing w:val="-13"/>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55D450B4">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EE16DD1">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577D7D4D">
            <w:pPr>
              <w:spacing w:before="0" w:after="0" w:line="240" w:lineRule="auto"/>
              <w:ind w:left="272"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Created_by</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770C924">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1E2D344A">
            <w:pPr>
              <w:spacing w:before="0"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8B79887">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3F51F44D">
            <w:pPr>
              <w:spacing w:before="0" w:after="0" w:line="240" w:lineRule="auto"/>
              <w:ind w:left="524"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pembuat</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645D4A6C">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14D9E5D">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477FB455">
            <w:pPr>
              <w:spacing w:before="0" w:after="0" w:line="240" w:lineRule="auto"/>
              <w:ind w:left="270"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Modified_by</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5767085">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56D59460">
            <w:pPr>
              <w:spacing w:before="0"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F67DBE4">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5614F249">
            <w:pPr>
              <w:spacing w:before="0" w:after="0" w:line="240" w:lineRule="auto"/>
              <w:ind w:left="524" w:right="504"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2"/>
                <w:position w:val="0"/>
                <w:sz w:val="22"/>
                <w:shd w:val="clear" w:fill="auto"/>
              </w:rPr>
              <w:t xml:space="preserve"> </w:t>
            </w:r>
            <w:r>
              <w:rPr>
                <w:rFonts w:ascii="Arial MT" w:hAnsi="Arial MT" w:eastAsia="Arial MT" w:cs="Arial MT"/>
                <w:color w:val="auto"/>
                <w:spacing w:val="0"/>
                <w:position w:val="0"/>
                <w:sz w:val="22"/>
                <w:shd w:val="clear" w:fill="auto"/>
              </w:rPr>
              <w:t>pengubah</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150AF72D">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D1E5921">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73F70DA7">
            <w:pPr>
              <w:spacing w:before="1" w:after="0" w:line="240" w:lineRule="auto"/>
              <w:ind w:left="269"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Created_at</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A199792">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51DE4F1">
            <w:pPr>
              <w:spacing w:before="1" w:after="0" w:line="240" w:lineRule="auto"/>
              <w:ind w:left="96"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B7D9AF8">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3B1203F">
            <w:pPr>
              <w:spacing w:before="1" w:after="0" w:line="240" w:lineRule="auto"/>
              <w:ind w:left="524" w:right="501"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pembuatan</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47319E47">
        <w:tblPrEx>
          <w:tblCellMar>
            <w:top w:w="0" w:type="dxa"/>
            <w:left w:w="10" w:type="dxa"/>
            <w:bottom w:w="0" w:type="dxa"/>
            <w:right w:w="10" w:type="dxa"/>
          </w:tblCellMar>
        </w:tblPrEx>
        <w:trPr>
          <w:trHeight w:val="0" w:hRule="atLeast"/>
        </w:trPr>
        <w:tc>
          <w:tcPr>
            <w:tcW w:w="1925"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F318DEC">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3F14F388">
            <w:pPr>
              <w:spacing w:before="0" w:after="0" w:line="240" w:lineRule="auto"/>
              <w:ind w:left="269"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Updated_at</w:t>
            </w:r>
          </w:p>
        </w:tc>
        <w:tc>
          <w:tcPr>
            <w:tcW w:w="1306"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0768246">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28418DA1">
            <w:pPr>
              <w:spacing w:before="0" w:after="0" w:line="240" w:lineRule="auto"/>
              <w:ind w:left="96"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9E69E3C">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6E77AB4E">
            <w:pPr>
              <w:spacing w:before="0" w:after="0" w:line="240" w:lineRule="auto"/>
              <w:ind w:left="521"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perubahan</w:t>
            </w:r>
            <w:r>
              <w:rPr>
                <w:rFonts w:ascii="Arial MT" w:hAnsi="Arial MT" w:eastAsia="Arial MT" w:cs="Arial MT"/>
                <w:color w:val="auto"/>
                <w:spacing w:val="-9"/>
                <w:position w:val="0"/>
                <w:sz w:val="22"/>
                <w:shd w:val="clear" w:fill="auto"/>
              </w:rPr>
              <w:t xml:space="preserve"> </w:t>
            </w:r>
            <w:r>
              <w:rPr>
                <w:rFonts w:ascii="Arial MT" w:hAnsi="Arial MT" w:eastAsia="Arial MT" w:cs="Arial MT"/>
                <w:color w:val="auto"/>
                <w:spacing w:val="0"/>
                <w:position w:val="0"/>
                <w:sz w:val="22"/>
                <w:shd w:val="clear" w:fill="auto"/>
              </w:rPr>
              <w:t>dokumen</w:t>
            </w:r>
          </w:p>
        </w:tc>
      </w:tr>
    </w:tbl>
    <w:p w14:paraId="549E6AC1">
      <w:pPr>
        <w:spacing w:before="1" w:after="0" w:line="240" w:lineRule="auto"/>
        <w:ind w:left="3132" w:right="3151"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12</w:t>
      </w:r>
      <w:r>
        <w:rPr>
          <w:rFonts w:ascii="Segoe UI" w:hAnsi="Segoe UI" w:eastAsia="Segoe UI" w:cs="Segoe UI"/>
          <w:color w:val="auto"/>
          <w:spacing w:val="-1"/>
          <w:position w:val="0"/>
          <w:sz w:val="18"/>
          <w:shd w:val="clear" w:fill="auto"/>
        </w:rPr>
        <w:t xml:space="preserve"> </w:t>
      </w:r>
      <w:r>
        <w:rPr>
          <w:rFonts w:ascii="Segoe UI" w:hAnsi="Segoe UI" w:eastAsia="Segoe UI" w:cs="Segoe UI"/>
          <w:color w:val="auto"/>
          <w:spacing w:val="0"/>
          <w:position w:val="0"/>
          <w:sz w:val="18"/>
          <w:shd w:val="clear" w:fill="auto"/>
        </w:rPr>
        <w:t>Entity</w:t>
      </w:r>
      <w:r>
        <w:rPr>
          <w:rFonts w:ascii="Segoe UI" w:hAnsi="Segoe UI" w:eastAsia="Segoe UI" w:cs="Segoe UI"/>
          <w:color w:val="auto"/>
          <w:spacing w:val="-1"/>
          <w:position w:val="0"/>
          <w:sz w:val="18"/>
          <w:shd w:val="clear" w:fill="auto"/>
        </w:rPr>
        <w:t xml:space="preserve"> </w:t>
      </w: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TAO</w:t>
      </w:r>
    </w:p>
    <w:p w14:paraId="361BF76F">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6641A0D5">
      <w:pPr>
        <w:spacing w:before="8" w:after="0" w:line="240" w:lineRule="auto"/>
        <w:ind w:left="0" w:right="0" w:firstLine="0"/>
        <w:jc w:val="left"/>
        <w:rPr>
          <w:rFonts w:ascii="Segoe UI" w:hAnsi="Segoe UI" w:eastAsia="Segoe UI" w:cs="Segoe UI"/>
          <w:color w:val="auto"/>
          <w:spacing w:val="0"/>
          <w:position w:val="0"/>
          <w:sz w:val="7"/>
          <w:shd w:val="clear" w:fill="auto"/>
        </w:rPr>
      </w:pPr>
    </w:p>
    <w:p w14:paraId="7319666A">
      <w:pPr>
        <w:numPr>
          <w:ilvl w:val="0"/>
          <w:numId w:val="22"/>
        </w:numPr>
        <w:tabs>
          <w:tab w:val="left" w:pos="640"/>
        </w:tabs>
        <w:spacing w:before="92" w:after="0" w:line="240" w:lineRule="auto"/>
        <w:ind w:left="640" w:right="0" w:hanging="404"/>
        <w:jc w:val="left"/>
        <w:rPr>
          <w:rFonts w:ascii="Arial MT" w:hAnsi="Arial MT" w:eastAsia="Arial MT" w:cs="Arial MT"/>
          <w:color w:val="auto"/>
          <w:spacing w:val="0"/>
          <w:position w:val="0"/>
          <w:sz w:val="24"/>
          <w:shd w:val="clear" w:fill="auto"/>
        </w:rPr>
      </w:pPr>
      <w:r>
        <w:rPr>
          <w:rFonts w:ascii="Arial MT" w:hAnsi="Arial MT" w:eastAsia="Arial MT" w:cs="Arial MT"/>
          <w:color w:val="auto"/>
          <w:spacing w:val="0"/>
          <w:position w:val="0"/>
          <w:sz w:val="24"/>
          <w:shd w:val="clear" w:fill="auto"/>
        </w:rPr>
        <w:t>Tabel</w:t>
      </w:r>
      <w:r>
        <w:rPr>
          <w:rFonts w:ascii="Arial MT" w:hAnsi="Arial MT" w:eastAsia="Arial MT" w:cs="Arial MT"/>
          <w:color w:val="auto"/>
          <w:spacing w:val="-7"/>
          <w:position w:val="0"/>
          <w:sz w:val="24"/>
          <w:shd w:val="clear" w:fill="auto"/>
        </w:rPr>
        <w:t xml:space="preserve"> </w:t>
      </w:r>
      <w:r>
        <w:rPr>
          <w:rFonts w:ascii="Arial MT" w:hAnsi="Arial MT" w:eastAsia="Arial MT" w:cs="Arial MT"/>
          <w:color w:val="auto"/>
          <w:spacing w:val="0"/>
          <w:position w:val="0"/>
          <w:sz w:val="24"/>
          <w:shd w:val="clear" w:fill="auto"/>
        </w:rPr>
        <w:t>FAO</w:t>
      </w:r>
    </w:p>
    <w:p w14:paraId="6EA27726">
      <w:pPr>
        <w:spacing w:before="6" w:after="1" w:line="240" w:lineRule="auto"/>
        <w:ind w:left="0" w:right="0" w:firstLine="0"/>
        <w:jc w:val="left"/>
        <w:rPr>
          <w:rFonts w:ascii="Arial MT" w:hAnsi="Arial MT" w:eastAsia="Arial MT" w:cs="Arial MT"/>
          <w:color w:val="auto"/>
          <w:spacing w:val="0"/>
          <w:position w:val="0"/>
          <w:sz w:val="26"/>
          <w:shd w:val="clear" w:fill="auto"/>
        </w:rPr>
      </w:pPr>
    </w:p>
    <w:tbl>
      <w:tblPr>
        <w:tblStyle w:val="3"/>
        <w:tblW w:w="0" w:type="auto"/>
        <w:tblInd w:w="528" w:type="dxa"/>
        <w:tblLayout w:type="autofit"/>
        <w:tblCellMar>
          <w:top w:w="0" w:type="dxa"/>
          <w:left w:w="10" w:type="dxa"/>
          <w:bottom w:w="0" w:type="dxa"/>
          <w:right w:w="10" w:type="dxa"/>
        </w:tblCellMar>
      </w:tblPr>
      <w:tblGrid>
        <w:gridCol w:w="1921"/>
        <w:gridCol w:w="1294"/>
        <w:gridCol w:w="4568"/>
      </w:tblGrid>
      <w:tr w14:paraId="2EAA9961">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2628229">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4FC9B0C9">
            <w:pPr>
              <w:spacing w:before="0" w:after="0" w:line="240" w:lineRule="auto"/>
              <w:ind w:left="239"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FAO_Id</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21E5912">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3CA9DA0B">
            <w:pPr>
              <w:spacing w:before="0" w:after="0" w:line="240" w:lineRule="auto"/>
              <w:ind w:left="88"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08AC0B4">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79FD45CF">
            <w:pPr>
              <w:spacing w:before="0" w:after="0" w:line="240" w:lineRule="auto"/>
              <w:ind w:left="524" w:right="502" w:firstLine="0"/>
              <w:jc w:val="center"/>
              <w:rPr>
                <w:color w:val="auto"/>
                <w:position w:val="0"/>
                <w:shd w:val="clear" w:fill="auto"/>
              </w:rPr>
            </w:pPr>
            <w:r>
              <w:rPr>
                <w:rFonts w:ascii="Arial MT" w:hAnsi="Arial MT" w:eastAsia="Arial MT" w:cs="Arial MT"/>
                <w:color w:val="auto"/>
                <w:spacing w:val="0"/>
                <w:position w:val="0"/>
                <w:sz w:val="22"/>
                <w:shd w:val="clear" w:fill="auto"/>
              </w:rPr>
              <w:t>Primary</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Key</w:t>
            </w:r>
          </w:p>
        </w:tc>
      </w:tr>
      <w:tr w14:paraId="2B43D14D">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776A9C6">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628BEAFC">
            <w:pPr>
              <w:spacing w:before="0" w:after="0" w:line="240" w:lineRule="auto"/>
              <w:ind w:left="239"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TAO_Id</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2057CD0">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E1FAAE0">
            <w:pPr>
              <w:spacing w:before="0" w:after="0" w:line="240" w:lineRule="auto"/>
              <w:ind w:left="88"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57EB241">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1D6B65D7">
            <w:pPr>
              <w:spacing w:before="0" w:after="0" w:line="240" w:lineRule="auto"/>
              <w:ind w:left="520" w:right="506" w:firstLine="0"/>
              <w:jc w:val="center"/>
              <w:rPr>
                <w:color w:val="auto"/>
                <w:position w:val="0"/>
                <w:shd w:val="clear" w:fill="auto"/>
              </w:rPr>
            </w:pPr>
            <w:r>
              <w:rPr>
                <w:rFonts w:ascii="Arial MT" w:hAnsi="Arial MT" w:eastAsia="Arial MT" w:cs="Arial MT"/>
                <w:color w:val="auto"/>
                <w:spacing w:val="0"/>
                <w:position w:val="0"/>
                <w:sz w:val="22"/>
                <w:shd w:val="clear" w:fill="auto"/>
              </w:rPr>
              <w:t>Foreign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Key</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dari</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tabel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TAO</w:t>
            </w:r>
          </w:p>
        </w:tc>
      </w:tr>
      <w:tr w14:paraId="5474CA65">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AA41C3D">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44EB726F">
            <w:pPr>
              <w:spacing w:before="1" w:after="0" w:line="240" w:lineRule="auto"/>
              <w:ind w:left="232"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Tgl_Mulai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66EEF1D">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2A51959A">
            <w:pPr>
              <w:spacing w:before="1"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0050FA3">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BB1A450">
            <w:pPr>
              <w:spacing w:before="1" w:after="0" w:line="240" w:lineRule="auto"/>
              <w:ind w:left="520"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Mulai</w:t>
            </w:r>
            <w:r>
              <w:rPr>
                <w:rFonts w:ascii="Arial MT" w:hAnsi="Arial MT" w:eastAsia="Arial MT" w:cs="Arial MT"/>
                <w:color w:val="auto"/>
                <w:spacing w:val="-2"/>
                <w:position w:val="0"/>
                <w:sz w:val="22"/>
                <w:shd w:val="clear" w:fill="auto"/>
              </w:rPr>
              <w:t xml:space="preserve"> </w:t>
            </w:r>
            <w:r>
              <w:rPr>
                <w:rFonts w:ascii="Arial MT" w:hAnsi="Arial MT" w:eastAsia="Arial MT" w:cs="Arial MT"/>
                <w:color w:val="auto"/>
                <w:spacing w:val="0"/>
                <w:position w:val="0"/>
                <w:sz w:val="22"/>
                <w:shd w:val="clear" w:fill="auto"/>
              </w:rPr>
              <w:t>TAO</w:t>
            </w:r>
          </w:p>
        </w:tc>
      </w:tr>
      <w:tr w14:paraId="19706D77">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3DC3E05">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DFCB54D">
            <w:pPr>
              <w:spacing w:before="0" w:after="0" w:line="240" w:lineRule="auto"/>
              <w:ind w:left="237"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Tgl_Revisi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A58F83B">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085CFC12">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DED1DCB">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E6FEB80">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revisi</w:t>
            </w:r>
            <w:r>
              <w:rPr>
                <w:rFonts w:ascii="Arial MT" w:hAnsi="Arial MT" w:eastAsia="Arial MT" w:cs="Arial MT"/>
                <w:color w:val="auto"/>
                <w:spacing w:val="-2"/>
                <w:position w:val="0"/>
                <w:sz w:val="22"/>
                <w:shd w:val="clear" w:fill="auto"/>
              </w:rPr>
              <w:t xml:space="preserve"> </w:t>
            </w:r>
            <w:r>
              <w:rPr>
                <w:rFonts w:ascii="Arial MT" w:hAnsi="Arial MT" w:eastAsia="Arial MT" w:cs="Arial MT"/>
                <w:color w:val="auto"/>
                <w:spacing w:val="0"/>
                <w:position w:val="0"/>
                <w:sz w:val="22"/>
                <w:shd w:val="clear" w:fill="auto"/>
              </w:rPr>
              <w:t>TAO</w:t>
            </w:r>
          </w:p>
        </w:tc>
      </w:tr>
      <w:tr w14:paraId="3295D4E7">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CB161EF">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3479363C">
            <w:pPr>
              <w:spacing w:before="0" w:after="0" w:line="240" w:lineRule="auto"/>
              <w:ind w:left="239" w:right="20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Tgl_Approval</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C5AA2CC">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20A7113">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F595783">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B003D67">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Approval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TAO</w:t>
            </w:r>
          </w:p>
        </w:tc>
      </w:tr>
      <w:tr w14:paraId="7058B9AA">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center"/>
          </w:tcPr>
          <w:p w14:paraId="2D48B891">
            <w:pPr>
              <w:spacing w:before="0" w:after="0" w:line="240" w:lineRule="auto"/>
              <w:ind w:left="270" w:right="250" w:firstLine="0"/>
              <w:jc w:val="center"/>
              <w:rPr>
                <w:color w:val="auto"/>
                <w:spacing w:val="0"/>
                <w:position w:val="0"/>
                <w:sz w:val="22"/>
                <w:shd w:val="clear" w:fill="auto"/>
              </w:rPr>
            </w:pPr>
            <w:r>
              <w:rPr>
                <w:rFonts w:ascii="Arial MT" w:hAnsi="Arial MT" w:eastAsia="Arial MT" w:cs="Arial MT"/>
                <w:color w:val="auto"/>
                <w:spacing w:val="0"/>
                <w:position w:val="0"/>
                <w:sz w:val="22"/>
                <w:shd w:val="clear" w:fill="auto"/>
              </w:rPr>
              <w:t>Kondisi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center"/>
          </w:tcPr>
          <w:p w14:paraId="3C9CD0F6">
            <w:pPr>
              <w:spacing w:before="0" w:after="0" w:line="240" w:lineRule="auto"/>
              <w:ind w:left="96" w:right="68" w:firstLine="0"/>
              <w:jc w:val="center"/>
              <w:rPr>
                <w:color w:val="auto"/>
                <w:spacing w:val="0"/>
                <w:position w:val="0"/>
                <w:sz w:val="22"/>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center"/>
          </w:tcPr>
          <w:p w14:paraId="7F2F27DE">
            <w:pPr>
              <w:spacing w:before="0" w:after="0" w:line="240" w:lineRule="auto"/>
              <w:ind w:left="524" w:right="505" w:firstLine="0"/>
              <w:jc w:val="center"/>
              <w:rPr>
                <w:color w:val="auto"/>
                <w:spacing w:val="0"/>
                <w:position w:val="0"/>
                <w:sz w:val="22"/>
                <w:shd w:val="clear" w:fill="auto"/>
              </w:rPr>
            </w:pPr>
            <w:r>
              <w:rPr>
                <w:rFonts w:ascii="Arial MT" w:hAnsi="Arial MT" w:eastAsia="Arial MT" w:cs="Arial MT"/>
                <w:color w:val="auto"/>
                <w:spacing w:val="0"/>
                <w:position w:val="0"/>
                <w:sz w:val="22"/>
                <w:shd w:val="clear" w:fill="auto"/>
              </w:rPr>
              <w:t>Kondisi objek pemeriksaan saat ini</w:t>
            </w:r>
          </w:p>
        </w:tc>
      </w:tr>
      <w:tr w14:paraId="334A7D62">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D2FF67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43E8B983">
            <w:pPr>
              <w:spacing w:before="0" w:after="0" w:line="240" w:lineRule="auto"/>
              <w:ind w:left="270"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Kriteria</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078328C">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13F7125">
            <w:pPr>
              <w:spacing w:before="0"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841D04E">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7FF57C16">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Kriteria</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3EE66852">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B9EBE9F">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65A6997B">
            <w:pPr>
              <w:spacing w:before="0" w:after="0" w:line="240" w:lineRule="auto"/>
              <w:ind w:left="270"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Sebab</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5A3F9BD">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4C27DF48">
            <w:pPr>
              <w:spacing w:before="0"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0F462BA">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354F8B88">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Sebab</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5A369DC1">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950EF95">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779AA388">
            <w:pPr>
              <w:spacing w:before="0" w:after="0" w:line="240" w:lineRule="auto"/>
              <w:ind w:left="269"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Akibat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69D120D">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260C55B2">
            <w:pPr>
              <w:spacing w:before="0"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4D4791A">
            <w:pPr>
              <w:spacing w:before="9" w:after="0" w:line="240" w:lineRule="auto"/>
              <w:ind w:left="0" w:right="0" w:firstLine="0"/>
              <w:jc w:val="left"/>
              <w:rPr>
                <w:rFonts w:ascii="Arial MT" w:hAnsi="Arial MT" w:eastAsia="Arial MT" w:cs="Arial MT"/>
                <w:color w:val="auto"/>
                <w:spacing w:val="0"/>
                <w:position w:val="0"/>
                <w:sz w:val="20"/>
                <w:shd w:val="clear" w:fill="auto"/>
              </w:rPr>
            </w:pPr>
          </w:p>
          <w:p w14:paraId="5282AC8C">
            <w:pPr>
              <w:spacing w:before="0" w:after="0" w:line="240" w:lineRule="auto"/>
              <w:ind w:left="524" w:right="498" w:firstLine="0"/>
              <w:jc w:val="center"/>
              <w:rPr>
                <w:color w:val="auto"/>
                <w:position w:val="0"/>
                <w:shd w:val="clear" w:fill="auto"/>
              </w:rPr>
            </w:pPr>
            <w:r>
              <w:rPr>
                <w:rFonts w:ascii="Arial MT" w:hAnsi="Arial MT" w:eastAsia="Arial MT" w:cs="Arial MT"/>
                <w:color w:val="auto"/>
                <w:spacing w:val="0"/>
                <w:position w:val="0"/>
                <w:sz w:val="22"/>
                <w:shd w:val="clear" w:fill="auto"/>
              </w:rPr>
              <w:t>Akibat</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79A07DAC">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2D2360F">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2E0F5D12">
            <w:pPr>
              <w:spacing w:before="1" w:after="0" w:line="240" w:lineRule="auto"/>
              <w:ind w:left="278" w:right="25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Rekomendasi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724225B">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4C70A848">
            <w:pPr>
              <w:spacing w:before="1" w:after="0" w:line="240" w:lineRule="auto"/>
              <w:ind w:left="96" w:right="6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586C73D">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3580F9E8">
            <w:pPr>
              <w:spacing w:before="1" w:after="0" w:line="240" w:lineRule="auto"/>
              <w:ind w:left="524" w:right="501" w:firstLine="0"/>
              <w:jc w:val="center"/>
              <w:rPr>
                <w:color w:val="auto"/>
                <w:position w:val="0"/>
                <w:shd w:val="clear" w:fill="auto"/>
              </w:rPr>
            </w:pPr>
            <w:r>
              <w:rPr>
                <w:rFonts w:ascii="Arial MT" w:hAnsi="Arial MT" w:eastAsia="Arial MT" w:cs="Arial MT"/>
                <w:color w:val="auto"/>
                <w:spacing w:val="0"/>
                <w:position w:val="0"/>
                <w:sz w:val="22"/>
                <w:shd w:val="clear" w:fill="auto"/>
              </w:rPr>
              <w:t>Rekomendasi</w:t>
            </w:r>
            <w:r>
              <w:rPr>
                <w:rFonts w:ascii="Arial MT" w:hAnsi="Arial MT" w:eastAsia="Arial MT" w:cs="Arial MT"/>
                <w:color w:val="auto"/>
                <w:spacing w:val="-13"/>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4EDC0272">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E112E33">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294F7F30">
            <w:pPr>
              <w:spacing w:before="1" w:after="0" w:line="240" w:lineRule="auto"/>
              <w:ind w:left="236"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Created_by</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526D5D0">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67220CA0">
            <w:pPr>
              <w:spacing w:before="1"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CF8AC2E">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ABE5CF1">
            <w:pPr>
              <w:spacing w:before="1" w:after="0" w:line="240" w:lineRule="auto"/>
              <w:ind w:left="524"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pembuat</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24F7BC15">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E141B5E">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49ED250">
            <w:pPr>
              <w:spacing w:before="0" w:after="0" w:line="240" w:lineRule="auto"/>
              <w:ind w:left="236"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Modified_by</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E5DEDD4">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5FAA025B">
            <w:pPr>
              <w:spacing w:before="0"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5438DF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F377D6A">
            <w:pPr>
              <w:spacing w:before="0" w:after="0" w:line="240" w:lineRule="auto"/>
              <w:ind w:left="521"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3"/>
                <w:position w:val="0"/>
                <w:sz w:val="22"/>
                <w:shd w:val="clear" w:fill="auto"/>
              </w:rPr>
              <w:t xml:space="preserve"> </w:t>
            </w:r>
            <w:r>
              <w:rPr>
                <w:rFonts w:ascii="Arial MT" w:hAnsi="Arial MT" w:eastAsia="Arial MT" w:cs="Arial MT"/>
                <w:color w:val="auto"/>
                <w:spacing w:val="0"/>
                <w:position w:val="0"/>
                <w:sz w:val="22"/>
                <w:shd w:val="clear" w:fill="auto"/>
              </w:rPr>
              <w:t>pengubah</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66E9334A">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FFDC847">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7C8F0A5C">
            <w:pPr>
              <w:spacing w:before="0" w:after="0" w:line="240" w:lineRule="auto"/>
              <w:ind w:left="235"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Created_at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0244011">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4842F31">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EB49F4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1F1F4C9F">
            <w:pPr>
              <w:spacing w:before="0" w:after="0" w:line="240" w:lineRule="auto"/>
              <w:ind w:left="519"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10"/>
                <w:position w:val="0"/>
                <w:sz w:val="22"/>
                <w:shd w:val="clear" w:fill="auto"/>
              </w:rPr>
              <w:t xml:space="preserve"> </w:t>
            </w:r>
            <w:r>
              <w:rPr>
                <w:rFonts w:ascii="Arial MT" w:hAnsi="Arial MT" w:eastAsia="Arial MT" w:cs="Arial MT"/>
                <w:color w:val="auto"/>
                <w:spacing w:val="0"/>
                <w:position w:val="0"/>
                <w:sz w:val="22"/>
                <w:shd w:val="clear" w:fill="auto"/>
              </w:rPr>
              <w:t>pembuatan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2B56D610">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939D750">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285F30D7">
            <w:pPr>
              <w:spacing w:before="0" w:after="0" w:line="240" w:lineRule="auto"/>
              <w:ind w:left="235"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Updated_at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C93987A">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221DCF7C">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BE4F8E8">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4D30B5BA">
            <w:pPr>
              <w:spacing w:before="0" w:after="0" w:line="240" w:lineRule="auto"/>
              <w:ind w:left="521"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perubahan</w:t>
            </w:r>
            <w:r>
              <w:rPr>
                <w:rFonts w:ascii="Arial MT" w:hAnsi="Arial MT" w:eastAsia="Arial MT" w:cs="Arial MT"/>
                <w:color w:val="auto"/>
                <w:spacing w:val="-9"/>
                <w:position w:val="0"/>
                <w:sz w:val="22"/>
                <w:shd w:val="clear" w:fill="auto"/>
              </w:rPr>
              <w:t xml:space="preserve"> </w:t>
            </w:r>
            <w:r>
              <w:rPr>
                <w:rFonts w:ascii="Arial MT" w:hAnsi="Arial MT" w:eastAsia="Arial MT" w:cs="Arial MT"/>
                <w:color w:val="auto"/>
                <w:spacing w:val="0"/>
                <w:position w:val="0"/>
                <w:sz w:val="22"/>
                <w:shd w:val="clear" w:fill="auto"/>
              </w:rPr>
              <w:t>dokumen</w:t>
            </w:r>
          </w:p>
        </w:tc>
      </w:tr>
    </w:tbl>
    <w:p w14:paraId="5EE874CD">
      <w:pPr>
        <w:spacing w:before="0" w:after="0" w:line="240" w:lineRule="auto"/>
        <w:ind w:left="3132" w:right="3151"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3"/>
          <w:position w:val="0"/>
          <w:sz w:val="18"/>
          <w:shd w:val="clear" w:fill="auto"/>
        </w:rPr>
        <w:t xml:space="preserve"> </w:t>
      </w:r>
      <w:r>
        <w:rPr>
          <w:rFonts w:ascii="Segoe UI" w:hAnsi="Segoe UI" w:eastAsia="Segoe UI" w:cs="Segoe UI"/>
          <w:color w:val="auto"/>
          <w:spacing w:val="0"/>
          <w:position w:val="0"/>
          <w:sz w:val="18"/>
          <w:shd w:val="clear" w:fill="auto"/>
        </w:rPr>
        <w:t>13</w:t>
      </w:r>
      <w:r>
        <w:rPr>
          <w:rFonts w:ascii="Segoe UI" w:hAnsi="Segoe UI" w:eastAsia="Segoe UI" w:cs="Segoe UI"/>
          <w:color w:val="auto"/>
          <w:spacing w:val="-1"/>
          <w:position w:val="0"/>
          <w:sz w:val="18"/>
          <w:shd w:val="clear" w:fill="auto"/>
        </w:rPr>
        <w:t xml:space="preserve"> </w:t>
      </w:r>
      <w:r>
        <w:rPr>
          <w:rFonts w:ascii="Segoe UI" w:hAnsi="Segoe UI" w:eastAsia="Segoe UI" w:cs="Segoe UI"/>
          <w:color w:val="auto"/>
          <w:spacing w:val="0"/>
          <w:position w:val="0"/>
          <w:sz w:val="18"/>
          <w:shd w:val="clear" w:fill="auto"/>
        </w:rPr>
        <w:t>Entity</w:t>
      </w:r>
      <w:r>
        <w:rPr>
          <w:rFonts w:ascii="Segoe UI" w:hAnsi="Segoe UI" w:eastAsia="Segoe UI" w:cs="Segoe UI"/>
          <w:color w:val="auto"/>
          <w:spacing w:val="-3"/>
          <w:position w:val="0"/>
          <w:sz w:val="18"/>
          <w:shd w:val="clear" w:fill="auto"/>
        </w:rPr>
        <w:t xml:space="preserve"> </w:t>
      </w: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2"/>
          <w:position w:val="0"/>
          <w:sz w:val="18"/>
          <w:shd w:val="clear" w:fill="auto"/>
        </w:rPr>
        <w:t xml:space="preserve"> </w:t>
      </w:r>
      <w:r>
        <w:rPr>
          <w:rFonts w:ascii="Segoe UI" w:hAnsi="Segoe UI" w:eastAsia="Segoe UI" w:cs="Segoe UI"/>
          <w:color w:val="auto"/>
          <w:spacing w:val="0"/>
          <w:position w:val="0"/>
          <w:sz w:val="18"/>
          <w:shd w:val="clear" w:fill="auto"/>
        </w:rPr>
        <w:t>FAO</w:t>
      </w:r>
    </w:p>
    <w:p w14:paraId="0CB6A020">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64CB0965">
      <w:pPr>
        <w:spacing w:before="8" w:after="0" w:line="240" w:lineRule="auto"/>
        <w:ind w:left="0" w:right="0" w:firstLine="0"/>
        <w:jc w:val="left"/>
        <w:rPr>
          <w:rFonts w:ascii="Segoe UI" w:hAnsi="Segoe UI" w:eastAsia="Segoe UI" w:cs="Segoe UI"/>
          <w:color w:val="auto"/>
          <w:spacing w:val="0"/>
          <w:position w:val="0"/>
          <w:sz w:val="7"/>
          <w:shd w:val="clear" w:fill="auto"/>
        </w:rPr>
      </w:pPr>
    </w:p>
    <w:p w14:paraId="2D560293">
      <w:pPr>
        <w:numPr>
          <w:ilvl w:val="0"/>
          <w:numId w:val="23"/>
        </w:numPr>
        <w:tabs>
          <w:tab w:val="left" w:pos="640"/>
        </w:tabs>
        <w:spacing w:before="92" w:after="0" w:line="240" w:lineRule="auto"/>
        <w:ind w:left="640" w:right="0" w:hanging="404"/>
        <w:jc w:val="left"/>
        <w:rPr>
          <w:rFonts w:ascii="Arial MT" w:hAnsi="Arial MT" w:eastAsia="Arial MT" w:cs="Arial MT"/>
          <w:color w:val="auto"/>
          <w:spacing w:val="0"/>
          <w:position w:val="0"/>
          <w:sz w:val="24"/>
          <w:shd w:val="clear" w:fill="auto"/>
        </w:rPr>
      </w:pPr>
      <w:r>
        <w:rPr>
          <w:rFonts w:ascii="Arial MT" w:hAnsi="Arial MT" w:eastAsia="Arial MT" w:cs="Arial MT"/>
          <w:color w:val="auto"/>
          <w:spacing w:val="0"/>
          <w:position w:val="0"/>
          <w:sz w:val="24"/>
          <w:shd w:val="clear" w:fill="auto"/>
        </w:rPr>
        <w:t>Tabel</w:t>
      </w:r>
      <w:r>
        <w:rPr>
          <w:rFonts w:ascii="Arial MT" w:hAnsi="Arial MT" w:eastAsia="Arial MT" w:cs="Arial MT"/>
          <w:color w:val="auto"/>
          <w:spacing w:val="-13"/>
          <w:position w:val="0"/>
          <w:sz w:val="24"/>
          <w:shd w:val="clear" w:fill="auto"/>
        </w:rPr>
        <w:t xml:space="preserve"> </w:t>
      </w:r>
      <w:r>
        <w:rPr>
          <w:rFonts w:ascii="Arial MT" w:hAnsi="Arial MT" w:eastAsia="Arial MT" w:cs="Arial MT"/>
          <w:color w:val="auto"/>
          <w:spacing w:val="0"/>
          <w:position w:val="0"/>
          <w:sz w:val="24"/>
          <w:shd w:val="clear" w:fill="auto"/>
        </w:rPr>
        <w:t>Tindak_Lanjut</w:t>
      </w:r>
    </w:p>
    <w:p w14:paraId="5ACC6F0C">
      <w:pPr>
        <w:spacing w:before="6" w:after="1" w:line="240" w:lineRule="auto"/>
        <w:ind w:left="0" w:right="0" w:firstLine="0"/>
        <w:jc w:val="left"/>
        <w:rPr>
          <w:rFonts w:ascii="Arial MT" w:hAnsi="Arial MT" w:eastAsia="Arial MT" w:cs="Arial MT"/>
          <w:color w:val="auto"/>
          <w:spacing w:val="0"/>
          <w:position w:val="0"/>
          <w:sz w:val="26"/>
          <w:shd w:val="clear" w:fill="auto"/>
        </w:rPr>
      </w:pPr>
    </w:p>
    <w:tbl>
      <w:tblPr>
        <w:tblStyle w:val="3"/>
        <w:tblW w:w="0" w:type="auto"/>
        <w:tblInd w:w="528" w:type="dxa"/>
        <w:tblLayout w:type="autofit"/>
        <w:tblCellMar>
          <w:top w:w="0" w:type="dxa"/>
          <w:left w:w="10" w:type="dxa"/>
          <w:bottom w:w="0" w:type="dxa"/>
          <w:right w:w="10" w:type="dxa"/>
        </w:tblCellMar>
      </w:tblPr>
      <w:tblGrid>
        <w:gridCol w:w="1880"/>
        <w:gridCol w:w="1294"/>
        <w:gridCol w:w="4609"/>
      </w:tblGrid>
      <w:tr w14:paraId="1E526D18">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659DBEF">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535FEED0">
            <w:pPr>
              <w:spacing w:before="1" w:after="0" w:line="240" w:lineRule="auto"/>
              <w:ind w:left="229" w:right="221" w:firstLine="0"/>
              <w:jc w:val="center"/>
              <w:rPr>
                <w:color w:val="auto"/>
                <w:spacing w:val="0"/>
                <w:position w:val="0"/>
                <w:shd w:val="clear" w:fill="auto"/>
              </w:rPr>
            </w:pPr>
            <w:r>
              <w:rPr>
                <w:rFonts w:ascii="Arial" w:hAnsi="Arial" w:eastAsia="Arial" w:cs="Arial"/>
                <w:b/>
                <w:color w:val="auto"/>
                <w:spacing w:val="0"/>
                <w:position w:val="0"/>
                <w:sz w:val="22"/>
                <w:shd w:val="clear" w:fill="auto"/>
              </w:rPr>
              <w:t>Nama</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70D3458">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3944E668">
            <w:pPr>
              <w:spacing w:before="1" w:after="0" w:line="240" w:lineRule="auto"/>
              <w:ind w:left="87" w:right="70" w:firstLine="0"/>
              <w:jc w:val="center"/>
              <w:rPr>
                <w:color w:val="auto"/>
                <w:position w:val="0"/>
                <w:shd w:val="clear" w:fill="auto"/>
              </w:rPr>
            </w:pPr>
            <w:r>
              <w:rPr>
                <w:rFonts w:ascii="Arial" w:hAnsi="Arial" w:eastAsia="Arial" w:cs="Arial"/>
                <w:b/>
                <w:color w:val="auto"/>
                <w:spacing w:val="0"/>
                <w:position w:val="0"/>
                <w:sz w:val="22"/>
                <w:shd w:val="clear" w:fill="auto"/>
              </w:rPr>
              <w:t>Tipe</w:t>
            </w:r>
            <w:r>
              <w:rPr>
                <w:rFonts w:ascii="Arial" w:hAnsi="Arial" w:eastAsia="Arial" w:cs="Arial"/>
                <w:b/>
                <w:color w:val="auto"/>
                <w:spacing w:val="-3"/>
                <w:position w:val="0"/>
                <w:sz w:val="22"/>
                <w:shd w:val="clear" w:fill="auto"/>
              </w:rPr>
              <w:t xml:space="preserve"> </w:t>
            </w:r>
            <w:r>
              <w:rPr>
                <w:rFonts w:ascii="Arial" w:hAnsi="Arial" w:eastAsia="Arial" w:cs="Arial"/>
                <w:b/>
                <w:color w:val="auto"/>
                <w:spacing w:val="0"/>
                <w:position w:val="0"/>
                <w:sz w:val="22"/>
                <w:shd w:val="clear" w:fill="auto"/>
              </w:rPr>
              <w:t>Data</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EC9A20D">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28D68618">
            <w:pPr>
              <w:spacing w:before="1" w:after="0" w:line="240" w:lineRule="auto"/>
              <w:ind w:left="524" w:right="505" w:firstLine="0"/>
              <w:jc w:val="center"/>
              <w:rPr>
                <w:color w:val="auto"/>
                <w:spacing w:val="0"/>
                <w:position w:val="0"/>
                <w:shd w:val="clear" w:fill="auto"/>
              </w:rPr>
            </w:pPr>
            <w:r>
              <w:rPr>
                <w:rFonts w:ascii="Arial" w:hAnsi="Arial" w:eastAsia="Arial" w:cs="Arial"/>
                <w:b/>
                <w:color w:val="auto"/>
                <w:spacing w:val="0"/>
                <w:position w:val="0"/>
                <w:sz w:val="22"/>
                <w:shd w:val="clear" w:fill="auto"/>
              </w:rPr>
              <w:t>Deskripsi</w:t>
            </w:r>
          </w:p>
        </w:tc>
      </w:tr>
      <w:tr w14:paraId="550BABD5">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DA5FFBE">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2B813A77">
            <w:pPr>
              <w:spacing w:before="0" w:after="0" w:line="240" w:lineRule="auto"/>
              <w:ind w:left="236"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TL_Id</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322F5B1">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16C29FA3">
            <w:pPr>
              <w:spacing w:before="0" w:after="0" w:line="240" w:lineRule="auto"/>
              <w:ind w:left="88"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BB51A4F">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1B22D70F">
            <w:pPr>
              <w:spacing w:before="0" w:after="0" w:line="240" w:lineRule="auto"/>
              <w:ind w:left="524" w:right="502" w:firstLine="0"/>
              <w:jc w:val="center"/>
              <w:rPr>
                <w:color w:val="auto"/>
                <w:position w:val="0"/>
                <w:shd w:val="clear" w:fill="auto"/>
              </w:rPr>
            </w:pPr>
            <w:r>
              <w:rPr>
                <w:rFonts w:ascii="Arial MT" w:hAnsi="Arial MT" w:eastAsia="Arial MT" w:cs="Arial MT"/>
                <w:color w:val="auto"/>
                <w:spacing w:val="0"/>
                <w:position w:val="0"/>
                <w:sz w:val="22"/>
                <w:shd w:val="clear" w:fill="auto"/>
              </w:rPr>
              <w:t>Primary</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Key</w:t>
            </w:r>
          </w:p>
        </w:tc>
      </w:tr>
      <w:tr w14:paraId="67818FED">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4E1B631">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2900E3DD">
            <w:pPr>
              <w:spacing w:before="1" w:after="0" w:line="240" w:lineRule="auto"/>
              <w:ind w:left="589"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FAO_Id</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8FAEB4D">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2FFEB51C">
            <w:pPr>
              <w:spacing w:before="1" w:after="0" w:line="240" w:lineRule="auto"/>
              <w:ind w:left="88"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9BCC2CF">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15C1B284">
            <w:pPr>
              <w:spacing w:before="1" w:after="0" w:line="240" w:lineRule="auto"/>
              <w:ind w:left="518" w:right="506" w:firstLine="0"/>
              <w:jc w:val="center"/>
              <w:rPr>
                <w:color w:val="auto"/>
                <w:position w:val="0"/>
                <w:shd w:val="clear" w:fill="auto"/>
              </w:rPr>
            </w:pPr>
            <w:r>
              <w:rPr>
                <w:rFonts w:ascii="Arial MT" w:hAnsi="Arial MT" w:eastAsia="Arial MT" w:cs="Arial MT"/>
                <w:color w:val="auto"/>
                <w:spacing w:val="0"/>
                <w:position w:val="0"/>
                <w:sz w:val="22"/>
                <w:shd w:val="clear" w:fill="auto"/>
              </w:rPr>
              <w:t>Foreign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Key</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dari</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tabel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FAO</w:t>
            </w:r>
          </w:p>
        </w:tc>
      </w:tr>
      <w:tr w14:paraId="45969CC1">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ACF81BD">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0AB37C5A">
            <w:pPr>
              <w:spacing w:before="0" w:after="0" w:line="240" w:lineRule="auto"/>
              <w:ind w:left="565"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Temuan</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5F6F1E6">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056812AA">
            <w:pPr>
              <w:spacing w:before="0" w:after="0" w:line="240" w:lineRule="auto"/>
              <w:ind w:left="87"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ADEBC7E">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1AAB86F3">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Data</w:t>
            </w:r>
            <w:r>
              <w:rPr>
                <w:rFonts w:ascii="Arial MT" w:hAnsi="Arial MT" w:eastAsia="Arial MT" w:cs="Arial MT"/>
                <w:color w:val="auto"/>
                <w:spacing w:val="-10"/>
                <w:position w:val="0"/>
                <w:sz w:val="22"/>
                <w:shd w:val="clear" w:fill="auto"/>
              </w:rPr>
              <w:t xml:space="preserve"> </w:t>
            </w:r>
            <w:r>
              <w:rPr>
                <w:rFonts w:ascii="Arial MT" w:hAnsi="Arial MT" w:eastAsia="Arial MT" w:cs="Arial MT"/>
                <w:color w:val="auto"/>
                <w:spacing w:val="0"/>
                <w:position w:val="0"/>
                <w:sz w:val="22"/>
                <w:shd w:val="clear" w:fill="auto"/>
              </w:rPr>
              <w:t>temuan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155712AA">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3B24EA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5577F41D">
            <w:pPr>
              <w:spacing w:before="0" w:after="0" w:line="240" w:lineRule="auto"/>
              <w:ind w:left="0" w:right="273" w:firstLine="0"/>
              <w:jc w:val="right"/>
              <w:rPr>
                <w:color w:val="auto"/>
                <w:spacing w:val="0"/>
                <w:position w:val="0"/>
                <w:shd w:val="clear" w:fill="auto"/>
              </w:rPr>
            </w:pPr>
            <w:r>
              <w:rPr>
                <w:rFonts w:ascii="Arial MT" w:hAnsi="Arial MT" w:eastAsia="Arial MT" w:cs="Arial MT"/>
                <w:color w:val="auto"/>
                <w:spacing w:val="0"/>
                <w:position w:val="0"/>
                <w:sz w:val="22"/>
                <w:shd w:val="clear" w:fill="auto"/>
              </w:rPr>
              <w:t>Rekomendasi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6DC77A8">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4AB63022">
            <w:pPr>
              <w:spacing w:before="0" w:after="0" w:line="240" w:lineRule="auto"/>
              <w:ind w:left="87"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7069819">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525CB1C">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Rekomendasi</w:t>
            </w:r>
            <w:r>
              <w:rPr>
                <w:rFonts w:ascii="Arial MT" w:hAnsi="Arial MT" w:eastAsia="Arial MT" w:cs="Arial MT"/>
                <w:color w:val="auto"/>
                <w:spacing w:val="-13"/>
                <w:position w:val="0"/>
                <w:sz w:val="22"/>
                <w:shd w:val="clear" w:fill="auto"/>
              </w:rPr>
              <w:t xml:space="preserve"> </w:t>
            </w:r>
            <w:r>
              <w:rPr>
                <w:rFonts w:ascii="Arial MT" w:hAnsi="Arial MT" w:eastAsia="Arial MT" w:cs="Arial MT"/>
                <w:color w:val="auto"/>
                <w:spacing w:val="0"/>
                <w:position w:val="0"/>
                <w:sz w:val="22"/>
                <w:shd w:val="clear" w:fill="auto"/>
              </w:rPr>
              <w:t>audit</w:t>
            </w:r>
          </w:p>
        </w:tc>
      </w:tr>
      <w:tr w14:paraId="0867347E">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12C013E">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0174BFE1">
            <w:pPr>
              <w:spacing w:before="0" w:after="0" w:line="240" w:lineRule="auto"/>
              <w:ind w:left="239" w:right="218"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PIC</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D926FF5">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4905313E">
            <w:pPr>
              <w:spacing w:before="0"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3D213EE">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0C44DEB7">
            <w:pPr>
              <w:spacing w:before="0" w:after="0" w:line="240" w:lineRule="auto"/>
              <w:ind w:left="522" w:right="506" w:firstLine="0"/>
              <w:jc w:val="center"/>
              <w:rPr>
                <w:color w:val="auto"/>
                <w:position w:val="0"/>
                <w:shd w:val="clear" w:fill="auto"/>
              </w:rPr>
            </w:pPr>
            <w:r>
              <w:rPr>
                <w:rFonts w:ascii="Arial MT" w:hAnsi="Arial MT" w:eastAsia="Arial MT" w:cs="Arial MT"/>
                <w:color w:val="auto"/>
                <w:spacing w:val="0"/>
                <w:position w:val="0"/>
                <w:sz w:val="22"/>
                <w:shd w:val="clear" w:fill="auto"/>
              </w:rPr>
              <w:t>Penanggung</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Jawab</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tindak</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lanjut</w:t>
            </w:r>
          </w:p>
        </w:tc>
      </w:tr>
      <w:tr w14:paraId="2784599F">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058A921">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04725EA">
            <w:pPr>
              <w:spacing w:before="1" w:after="0" w:line="240" w:lineRule="auto"/>
              <w:ind w:left="0" w:right="256" w:firstLine="0"/>
              <w:jc w:val="right"/>
              <w:rPr>
                <w:color w:val="auto"/>
                <w:spacing w:val="0"/>
                <w:position w:val="0"/>
                <w:shd w:val="clear" w:fill="auto"/>
              </w:rPr>
            </w:pPr>
            <w:r>
              <w:rPr>
                <w:rFonts w:ascii="Arial MT" w:hAnsi="Arial MT" w:eastAsia="Arial MT" w:cs="Arial MT"/>
                <w:color w:val="auto"/>
                <w:spacing w:val="0"/>
                <w:position w:val="0"/>
                <w:sz w:val="22"/>
                <w:shd w:val="clear" w:fill="auto"/>
              </w:rPr>
              <w:t>Tindak_Lanjut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84C3F8D">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75FE50A3">
            <w:pPr>
              <w:spacing w:before="1" w:after="0" w:line="240" w:lineRule="auto"/>
              <w:ind w:left="87"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Long</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3BB1BCD">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483B173B">
            <w:pPr>
              <w:spacing w:before="1" w:after="0" w:line="240" w:lineRule="auto"/>
              <w:ind w:left="524" w:right="503" w:firstLine="0"/>
              <w:jc w:val="center"/>
              <w:rPr>
                <w:color w:val="auto"/>
                <w:position w:val="0"/>
                <w:shd w:val="clear" w:fill="auto"/>
              </w:rPr>
            </w:pPr>
            <w:r>
              <w:rPr>
                <w:rFonts w:ascii="Arial MT" w:hAnsi="Arial MT" w:eastAsia="Arial MT" w:cs="Arial MT"/>
                <w:color w:val="auto"/>
                <w:spacing w:val="0"/>
                <w:position w:val="0"/>
                <w:sz w:val="22"/>
                <w:shd w:val="clear" w:fill="auto"/>
              </w:rPr>
              <w:t>Penjelasan</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tindak</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lanjut</w:t>
            </w:r>
          </w:p>
        </w:tc>
      </w:tr>
      <w:tr w14:paraId="0D86D1FB">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FDF19F6">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C07FC10">
            <w:pPr>
              <w:spacing w:before="0" w:after="0" w:line="240" w:lineRule="auto"/>
              <w:ind w:left="239" w:right="216"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Bukti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4D7C408">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2675F8FB">
            <w:pPr>
              <w:spacing w:before="0" w:after="0" w:line="240" w:lineRule="auto"/>
              <w:ind w:left="85"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BLOB</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30CC54A">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25116DC4">
            <w:pPr>
              <w:spacing w:before="0" w:after="0" w:line="240" w:lineRule="auto"/>
              <w:ind w:left="524" w:right="504" w:firstLine="0"/>
              <w:jc w:val="center"/>
              <w:rPr>
                <w:color w:val="auto"/>
                <w:position w:val="0"/>
                <w:shd w:val="clear" w:fill="auto"/>
              </w:rPr>
            </w:pPr>
            <w:r>
              <w:rPr>
                <w:rFonts w:ascii="Arial MT" w:hAnsi="Arial MT" w:eastAsia="Arial MT" w:cs="Arial MT"/>
                <w:color w:val="auto"/>
                <w:spacing w:val="0"/>
                <w:position w:val="0"/>
                <w:sz w:val="22"/>
                <w:shd w:val="clear" w:fill="auto"/>
              </w:rPr>
              <w:t>Dokumen</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atau</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gambar</w:t>
            </w:r>
            <w:r>
              <w:rPr>
                <w:rFonts w:ascii="Arial MT" w:hAnsi="Arial MT" w:eastAsia="Arial MT" w:cs="Arial MT"/>
                <w:color w:val="auto"/>
                <w:spacing w:val="-9"/>
                <w:position w:val="0"/>
                <w:sz w:val="22"/>
                <w:shd w:val="clear" w:fill="auto"/>
              </w:rPr>
              <w:t xml:space="preserve"> </w:t>
            </w:r>
            <w:r>
              <w:rPr>
                <w:rFonts w:ascii="Arial MT" w:hAnsi="Arial MT" w:eastAsia="Arial MT" w:cs="Arial MT"/>
                <w:color w:val="auto"/>
                <w:spacing w:val="0"/>
                <w:position w:val="0"/>
                <w:sz w:val="22"/>
                <w:shd w:val="clear" w:fill="auto"/>
              </w:rPr>
              <w:t>pendukung</w:t>
            </w:r>
          </w:p>
        </w:tc>
      </w:tr>
      <w:tr w14:paraId="407C2C4D">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BB358E3">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6C76A20">
            <w:pPr>
              <w:spacing w:before="0" w:after="0" w:line="240" w:lineRule="auto"/>
              <w:ind w:left="659"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Status</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2390244">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AF1CF90">
            <w:pPr>
              <w:spacing w:before="0"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48C37B3">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1D06079E">
            <w:pPr>
              <w:spacing w:before="0" w:after="0" w:line="240" w:lineRule="auto"/>
              <w:ind w:left="519" w:right="506" w:firstLine="0"/>
              <w:jc w:val="center"/>
              <w:rPr>
                <w:color w:val="auto"/>
                <w:position w:val="0"/>
                <w:shd w:val="clear" w:fill="auto"/>
              </w:rPr>
            </w:pPr>
            <w:r>
              <w:rPr>
                <w:rFonts w:ascii="Arial MT" w:hAnsi="Arial MT" w:eastAsia="Arial MT" w:cs="Arial MT"/>
                <w:color w:val="auto"/>
                <w:spacing w:val="0"/>
                <w:position w:val="0"/>
                <w:sz w:val="22"/>
                <w:shd w:val="clear" w:fill="auto"/>
              </w:rPr>
              <w:t>Selesai/Di</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pantau/Pending</w:t>
            </w:r>
          </w:p>
        </w:tc>
      </w:tr>
      <w:tr w14:paraId="7001398F">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070126F">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081A2644">
            <w:pPr>
              <w:spacing w:before="1" w:after="0" w:line="240" w:lineRule="auto"/>
              <w:ind w:left="399"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Created_by</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07CEC3B">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27C983C9">
            <w:pPr>
              <w:spacing w:before="1"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5B63ED3">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027291FC">
            <w:pPr>
              <w:spacing w:before="1" w:after="0" w:line="240" w:lineRule="auto"/>
              <w:ind w:left="524"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pembuat</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7E02FA47">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71D49A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47C69FCB">
            <w:pPr>
              <w:spacing w:before="0" w:after="0" w:line="240" w:lineRule="auto"/>
              <w:ind w:left="373"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Modified_by</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9667D9F">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34AB789D">
            <w:pPr>
              <w:spacing w:before="0"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59A2ABF">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18DE85AB">
            <w:pPr>
              <w:spacing w:before="0" w:after="0" w:line="240" w:lineRule="auto"/>
              <w:ind w:left="521"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3"/>
                <w:position w:val="0"/>
                <w:sz w:val="22"/>
                <w:shd w:val="clear" w:fill="auto"/>
              </w:rPr>
              <w:t xml:space="preserve"> </w:t>
            </w:r>
            <w:r>
              <w:rPr>
                <w:rFonts w:ascii="Arial MT" w:hAnsi="Arial MT" w:eastAsia="Arial MT" w:cs="Arial MT"/>
                <w:color w:val="auto"/>
                <w:spacing w:val="0"/>
                <w:position w:val="0"/>
                <w:sz w:val="22"/>
                <w:shd w:val="clear" w:fill="auto"/>
              </w:rPr>
              <w:t>pengubah</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3B1E1C71">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A3F022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7EE23B5">
            <w:pPr>
              <w:spacing w:before="0" w:after="0" w:line="240" w:lineRule="auto"/>
              <w:ind w:left="421"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Created_at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AAD8FA5">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92171F8">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2931594">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F740EBD">
            <w:pPr>
              <w:spacing w:before="0" w:after="0" w:line="240" w:lineRule="auto"/>
              <w:ind w:left="519"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10"/>
                <w:position w:val="0"/>
                <w:sz w:val="22"/>
                <w:shd w:val="clear" w:fill="auto"/>
              </w:rPr>
              <w:t xml:space="preserve"> </w:t>
            </w:r>
            <w:r>
              <w:rPr>
                <w:rFonts w:ascii="Arial MT" w:hAnsi="Arial MT" w:eastAsia="Arial MT" w:cs="Arial MT"/>
                <w:color w:val="auto"/>
                <w:spacing w:val="0"/>
                <w:position w:val="0"/>
                <w:sz w:val="22"/>
                <w:shd w:val="clear" w:fill="auto"/>
              </w:rPr>
              <w:t>pembuatan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36C8C91A">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DA64C79">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1018F157">
            <w:pPr>
              <w:spacing w:before="0" w:after="0" w:line="240" w:lineRule="auto"/>
              <w:ind w:left="397"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Updated_at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3428822">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288218F8">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26A7028">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4A46E24A">
            <w:pPr>
              <w:spacing w:before="0" w:after="0" w:line="240" w:lineRule="auto"/>
              <w:ind w:left="524" w:right="501"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perubahan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bl>
    <w:p w14:paraId="2FC413E0">
      <w:pPr>
        <w:spacing w:before="0" w:after="0" w:line="240" w:lineRule="auto"/>
        <w:ind w:left="1977" w:right="1997"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14</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Entity</w:t>
      </w:r>
      <w:r>
        <w:rPr>
          <w:rFonts w:ascii="Segoe UI" w:hAnsi="Segoe UI" w:eastAsia="Segoe UI" w:cs="Segoe UI"/>
          <w:color w:val="auto"/>
          <w:spacing w:val="-2"/>
          <w:position w:val="0"/>
          <w:sz w:val="18"/>
          <w:shd w:val="clear" w:fill="auto"/>
        </w:rPr>
        <w:t xml:space="preserve"> </w:t>
      </w: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Tindak_Lanjut</w:t>
      </w:r>
    </w:p>
    <w:p w14:paraId="0073F2AC">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63B3FE65">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74CC7100">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705CB884">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59913D0D">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510EF53A">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6DB49C0E">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4917B83D">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302DAA97">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154F7913">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5A87CFBE">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03E509AA">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5DE81431">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32D238E6">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57F5B225">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4EFB3655">
      <w:pPr>
        <w:spacing w:before="0" w:after="0" w:line="240" w:lineRule="auto"/>
        <w:ind w:left="1977" w:right="1997" w:firstLine="0"/>
        <w:jc w:val="center"/>
        <w:rPr>
          <w:rFonts w:ascii="Segoe UI" w:hAnsi="Segoe UI" w:eastAsia="Segoe UI" w:cs="Segoe UI"/>
          <w:color w:val="auto"/>
          <w:spacing w:val="0"/>
          <w:position w:val="0"/>
          <w:sz w:val="18"/>
          <w:shd w:val="clear" w:fill="auto"/>
        </w:rPr>
      </w:pPr>
    </w:p>
    <w:p w14:paraId="282EC43C">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1AAC0865">
      <w:pPr>
        <w:numPr>
          <w:ilvl w:val="0"/>
          <w:numId w:val="24"/>
        </w:numPr>
        <w:tabs>
          <w:tab w:val="left" w:pos="640"/>
        </w:tabs>
        <w:spacing w:before="92" w:after="0" w:line="240" w:lineRule="auto"/>
        <w:ind w:left="640" w:right="0" w:hanging="404"/>
        <w:jc w:val="left"/>
        <w:rPr>
          <w:rFonts w:ascii="Arial MT" w:hAnsi="Arial MT" w:eastAsia="Arial MT" w:cs="Arial MT"/>
          <w:color w:val="auto"/>
          <w:spacing w:val="0"/>
          <w:position w:val="0"/>
          <w:sz w:val="24"/>
          <w:shd w:val="clear" w:fill="auto"/>
        </w:rPr>
      </w:pPr>
      <w:r>
        <w:rPr>
          <w:rFonts w:ascii="Arial MT" w:hAnsi="Arial MT" w:eastAsia="Arial MT" w:cs="Arial MT"/>
          <w:color w:val="auto"/>
          <w:spacing w:val="0"/>
          <w:position w:val="0"/>
          <w:sz w:val="24"/>
          <w:shd w:val="clear" w:fill="auto"/>
        </w:rPr>
        <w:t>Tabel Data_LHP</w:t>
      </w:r>
    </w:p>
    <w:p w14:paraId="39603861">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tbl>
      <w:tblPr>
        <w:tblStyle w:val="3"/>
        <w:tblW w:w="0" w:type="auto"/>
        <w:tblInd w:w="528" w:type="dxa"/>
        <w:tblLayout w:type="autofit"/>
        <w:tblCellMar>
          <w:top w:w="0" w:type="dxa"/>
          <w:left w:w="10" w:type="dxa"/>
          <w:bottom w:w="0" w:type="dxa"/>
          <w:right w:w="10" w:type="dxa"/>
        </w:tblCellMar>
      </w:tblPr>
      <w:tblGrid>
        <w:gridCol w:w="1907"/>
        <w:gridCol w:w="1294"/>
        <w:gridCol w:w="4582"/>
      </w:tblGrid>
      <w:tr w14:paraId="219D184C">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65E798C">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0F891AB0">
            <w:pPr>
              <w:spacing w:before="1" w:after="0" w:line="240" w:lineRule="auto"/>
              <w:ind w:left="229" w:right="221" w:firstLine="0"/>
              <w:jc w:val="center"/>
              <w:rPr>
                <w:color w:val="auto"/>
                <w:spacing w:val="0"/>
                <w:position w:val="0"/>
                <w:shd w:val="clear" w:fill="auto"/>
              </w:rPr>
            </w:pPr>
            <w:r>
              <w:rPr>
                <w:rFonts w:ascii="Arial" w:hAnsi="Arial" w:eastAsia="Arial" w:cs="Arial"/>
                <w:b/>
                <w:color w:val="auto"/>
                <w:spacing w:val="0"/>
                <w:position w:val="0"/>
                <w:sz w:val="22"/>
                <w:shd w:val="clear" w:fill="auto"/>
              </w:rPr>
              <w:t>Nama</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4F590C4">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621C4F04">
            <w:pPr>
              <w:spacing w:before="1" w:after="0" w:line="240" w:lineRule="auto"/>
              <w:ind w:left="87" w:right="70" w:firstLine="0"/>
              <w:jc w:val="center"/>
              <w:rPr>
                <w:color w:val="auto"/>
                <w:position w:val="0"/>
                <w:shd w:val="clear" w:fill="auto"/>
              </w:rPr>
            </w:pPr>
            <w:r>
              <w:rPr>
                <w:rFonts w:ascii="Arial" w:hAnsi="Arial" w:eastAsia="Arial" w:cs="Arial"/>
                <w:b/>
                <w:color w:val="auto"/>
                <w:spacing w:val="0"/>
                <w:position w:val="0"/>
                <w:sz w:val="22"/>
                <w:shd w:val="clear" w:fill="auto"/>
              </w:rPr>
              <w:t>Tipe</w:t>
            </w:r>
            <w:r>
              <w:rPr>
                <w:rFonts w:ascii="Arial" w:hAnsi="Arial" w:eastAsia="Arial" w:cs="Arial"/>
                <w:b/>
                <w:color w:val="auto"/>
                <w:spacing w:val="-3"/>
                <w:position w:val="0"/>
                <w:sz w:val="22"/>
                <w:shd w:val="clear" w:fill="auto"/>
              </w:rPr>
              <w:t xml:space="preserve"> </w:t>
            </w:r>
            <w:r>
              <w:rPr>
                <w:rFonts w:ascii="Arial" w:hAnsi="Arial" w:eastAsia="Arial" w:cs="Arial"/>
                <w:b/>
                <w:color w:val="auto"/>
                <w:spacing w:val="0"/>
                <w:position w:val="0"/>
                <w:sz w:val="22"/>
                <w:shd w:val="clear" w:fill="auto"/>
              </w:rPr>
              <w:t>Data</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0A00505">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7F8EF445">
            <w:pPr>
              <w:spacing w:before="1" w:after="0" w:line="240" w:lineRule="auto"/>
              <w:ind w:left="524" w:right="505" w:firstLine="0"/>
              <w:jc w:val="center"/>
              <w:rPr>
                <w:color w:val="auto"/>
                <w:spacing w:val="0"/>
                <w:position w:val="0"/>
                <w:shd w:val="clear" w:fill="auto"/>
              </w:rPr>
            </w:pPr>
            <w:r>
              <w:rPr>
                <w:rFonts w:ascii="Arial" w:hAnsi="Arial" w:eastAsia="Arial" w:cs="Arial"/>
                <w:b/>
                <w:color w:val="auto"/>
                <w:spacing w:val="0"/>
                <w:position w:val="0"/>
                <w:sz w:val="22"/>
                <w:shd w:val="clear" w:fill="auto"/>
              </w:rPr>
              <w:t>Deskripsi</w:t>
            </w:r>
          </w:p>
        </w:tc>
      </w:tr>
      <w:tr w14:paraId="60111BBE">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90CE060">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4D659F6A">
            <w:pPr>
              <w:spacing w:before="0" w:after="0" w:line="240" w:lineRule="auto"/>
              <w:ind w:left="236"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Data_LHP_Id</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3E37BD7">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C5B9EFA">
            <w:pPr>
              <w:spacing w:before="0" w:after="0" w:line="240" w:lineRule="auto"/>
              <w:ind w:left="88"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4759313">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61AF244">
            <w:pPr>
              <w:spacing w:before="0" w:after="0" w:line="240" w:lineRule="auto"/>
              <w:ind w:left="524" w:right="502" w:firstLine="0"/>
              <w:jc w:val="center"/>
              <w:rPr>
                <w:color w:val="auto"/>
                <w:position w:val="0"/>
                <w:shd w:val="clear" w:fill="auto"/>
              </w:rPr>
            </w:pPr>
            <w:r>
              <w:rPr>
                <w:rFonts w:ascii="Arial MT" w:hAnsi="Arial MT" w:eastAsia="Arial MT" w:cs="Arial MT"/>
                <w:color w:val="auto"/>
                <w:spacing w:val="0"/>
                <w:position w:val="0"/>
                <w:sz w:val="22"/>
                <w:shd w:val="clear" w:fill="auto"/>
              </w:rPr>
              <w:t>Primary</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Key</w:t>
            </w:r>
          </w:p>
        </w:tc>
      </w:tr>
      <w:tr w14:paraId="31C87E42">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3F96F67">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5D208B20">
            <w:pPr>
              <w:spacing w:before="1" w:after="0" w:line="240" w:lineRule="auto"/>
              <w:ind w:left="589"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FAO_Id</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D310FBF">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886F0B9">
            <w:pPr>
              <w:spacing w:before="1" w:after="0" w:line="240" w:lineRule="auto"/>
              <w:ind w:left="88"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CCEC3BF">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31C3465">
            <w:pPr>
              <w:spacing w:before="1" w:after="0" w:line="240" w:lineRule="auto"/>
              <w:ind w:left="518" w:right="506" w:firstLine="0"/>
              <w:jc w:val="center"/>
              <w:rPr>
                <w:color w:val="auto"/>
                <w:position w:val="0"/>
                <w:shd w:val="clear" w:fill="auto"/>
              </w:rPr>
            </w:pPr>
            <w:r>
              <w:rPr>
                <w:rFonts w:ascii="Arial MT" w:hAnsi="Arial MT" w:eastAsia="Arial MT" w:cs="Arial MT"/>
                <w:color w:val="auto"/>
                <w:spacing w:val="0"/>
                <w:position w:val="0"/>
                <w:sz w:val="22"/>
                <w:shd w:val="clear" w:fill="auto"/>
              </w:rPr>
              <w:t>Foreign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Key</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dari</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tabel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FAO</w:t>
            </w:r>
          </w:p>
        </w:tc>
      </w:tr>
      <w:tr w14:paraId="52D8FF88">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3588506">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4ED7A739">
            <w:pPr>
              <w:spacing w:before="1" w:after="0" w:line="240" w:lineRule="auto"/>
              <w:ind w:left="232"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Tgl_Mulai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9ACFC33">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283C8D09">
            <w:pPr>
              <w:spacing w:before="1"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FA8F869">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454351AB">
            <w:pPr>
              <w:spacing w:before="1" w:after="0" w:line="240" w:lineRule="auto"/>
              <w:ind w:left="520"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Mulai</w:t>
            </w:r>
            <w:r>
              <w:rPr>
                <w:rFonts w:ascii="Arial MT" w:hAnsi="Arial MT" w:eastAsia="Arial MT" w:cs="Arial MT"/>
                <w:color w:val="auto"/>
                <w:spacing w:val="-2"/>
                <w:position w:val="0"/>
                <w:sz w:val="22"/>
                <w:shd w:val="clear" w:fill="auto"/>
              </w:rPr>
              <w:t xml:space="preserve"> </w:t>
            </w:r>
            <w:r>
              <w:rPr>
                <w:rFonts w:ascii="Arial MT" w:hAnsi="Arial MT" w:eastAsia="Arial MT" w:cs="Arial MT"/>
                <w:color w:val="auto"/>
                <w:spacing w:val="0"/>
                <w:position w:val="0"/>
                <w:sz w:val="22"/>
                <w:shd w:val="clear" w:fill="auto"/>
              </w:rPr>
              <w:t>membuat LHP</w:t>
            </w:r>
          </w:p>
        </w:tc>
      </w:tr>
      <w:tr w14:paraId="4B7225A3">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2DFF1B1">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458F3D41">
            <w:pPr>
              <w:spacing w:before="0" w:after="0" w:line="240" w:lineRule="auto"/>
              <w:ind w:left="237"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Tgl_Revisi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D909914">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61EE067">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4ABFEE1">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147893E4">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revisi</w:t>
            </w:r>
            <w:r>
              <w:rPr>
                <w:rFonts w:ascii="Arial MT" w:hAnsi="Arial MT" w:eastAsia="Arial MT" w:cs="Arial MT"/>
                <w:color w:val="auto"/>
                <w:spacing w:val="-2"/>
                <w:position w:val="0"/>
                <w:sz w:val="22"/>
                <w:shd w:val="clear" w:fill="auto"/>
              </w:rPr>
              <w:t xml:space="preserve"> </w:t>
            </w:r>
            <w:r>
              <w:rPr>
                <w:rFonts w:ascii="Arial MT" w:hAnsi="Arial MT" w:eastAsia="Arial MT" w:cs="Arial MT"/>
                <w:color w:val="auto"/>
                <w:spacing w:val="0"/>
                <w:position w:val="0"/>
                <w:sz w:val="22"/>
                <w:shd w:val="clear" w:fill="auto"/>
              </w:rPr>
              <w:t>LHP</w:t>
            </w:r>
          </w:p>
        </w:tc>
      </w:tr>
      <w:tr w14:paraId="059ED8F4">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088C90B">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5586A24F">
            <w:pPr>
              <w:spacing w:before="0" w:after="0" w:line="240" w:lineRule="auto"/>
              <w:ind w:left="239" w:right="20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Tgl_Approval</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21A0A4B">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50049933">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AF813AC">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D0CBB38">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Approval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LHP</w:t>
            </w:r>
          </w:p>
        </w:tc>
      </w:tr>
      <w:tr w14:paraId="5529E3ED">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EA7C142">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3164D5D">
            <w:pPr>
              <w:spacing w:before="1" w:after="0" w:line="240" w:lineRule="auto"/>
              <w:ind w:left="399"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Created_by</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E2A5B78">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155067F8">
            <w:pPr>
              <w:spacing w:before="1"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9EB7407">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1939AF59">
            <w:pPr>
              <w:spacing w:before="1" w:after="0" w:line="240" w:lineRule="auto"/>
              <w:ind w:left="524"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pembuat</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600A4E01">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5C7CB0A">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1DA90EF">
            <w:pPr>
              <w:spacing w:before="0" w:after="0" w:line="240" w:lineRule="auto"/>
              <w:ind w:left="373"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Modified_by</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E96253B">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7A8189CB">
            <w:pPr>
              <w:spacing w:before="0"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C80CD22">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5CA2886A">
            <w:pPr>
              <w:spacing w:before="0" w:after="0" w:line="240" w:lineRule="auto"/>
              <w:ind w:left="521"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3"/>
                <w:position w:val="0"/>
                <w:sz w:val="22"/>
                <w:shd w:val="clear" w:fill="auto"/>
              </w:rPr>
              <w:t xml:space="preserve"> </w:t>
            </w:r>
            <w:r>
              <w:rPr>
                <w:rFonts w:ascii="Arial MT" w:hAnsi="Arial MT" w:eastAsia="Arial MT" w:cs="Arial MT"/>
                <w:color w:val="auto"/>
                <w:spacing w:val="0"/>
                <w:position w:val="0"/>
                <w:sz w:val="22"/>
                <w:shd w:val="clear" w:fill="auto"/>
              </w:rPr>
              <w:t>pengubah</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13D204A6">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E596567">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537A744">
            <w:pPr>
              <w:spacing w:before="0" w:after="0" w:line="240" w:lineRule="auto"/>
              <w:ind w:left="421"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Created_at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CDAE9C7">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3F7F0AB">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596794F">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06D1F66">
            <w:pPr>
              <w:spacing w:before="0" w:after="0" w:line="240" w:lineRule="auto"/>
              <w:ind w:left="519"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10"/>
                <w:position w:val="0"/>
                <w:sz w:val="22"/>
                <w:shd w:val="clear" w:fill="auto"/>
              </w:rPr>
              <w:t xml:space="preserve"> </w:t>
            </w:r>
            <w:r>
              <w:rPr>
                <w:rFonts w:ascii="Arial MT" w:hAnsi="Arial MT" w:eastAsia="Arial MT" w:cs="Arial MT"/>
                <w:color w:val="auto"/>
                <w:spacing w:val="0"/>
                <w:position w:val="0"/>
                <w:sz w:val="22"/>
                <w:shd w:val="clear" w:fill="auto"/>
              </w:rPr>
              <w:t>pembuatan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7835B3DE">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DF0A183">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4E8AD5AB">
            <w:pPr>
              <w:spacing w:before="0" w:after="0" w:line="240" w:lineRule="auto"/>
              <w:ind w:left="397"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Updated_at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5676045">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4BE8901F">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442C4A0">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3F3B7A4A">
            <w:pPr>
              <w:spacing w:before="0" w:after="0" w:line="240" w:lineRule="auto"/>
              <w:ind w:left="524" w:right="501"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perubahan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bl>
    <w:p w14:paraId="28FD6D92">
      <w:pPr>
        <w:tabs>
          <w:tab w:val="left" w:pos="640"/>
        </w:tabs>
        <w:spacing w:before="92" w:after="0" w:line="240" w:lineRule="auto"/>
        <w:ind w:left="236" w:right="0" w:hanging="250"/>
        <w:jc w:val="center"/>
        <w:rPr>
          <w:rFonts w:ascii="Arial MT" w:hAnsi="Arial MT" w:eastAsia="Arial MT" w:cs="Arial MT"/>
          <w:color w:val="auto"/>
          <w:spacing w:val="0"/>
          <w:position w:val="0"/>
          <w:sz w:val="24"/>
          <w:shd w:val="clear" w:fill="auto"/>
        </w:rPr>
      </w:pP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15</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Entity</w:t>
      </w:r>
      <w:r>
        <w:rPr>
          <w:rFonts w:ascii="Segoe UI" w:hAnsi="Segoe UI" w:eastAsia="Segoe UI" w:cs="Segoe UI"/>
          <w:color w:val="auto"/>
          <w:spacing w:val="-2"/>
          <w:position w:val="0"/>
          <w:sz w:val="18"/>
          <w:shd w:val="clear" w:fill="auto"/>
        </w:rPr>
        <w:t xml:space="preserve"> </w:t>
      </w: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Data_LHP</w:t>
      </w:r>
    </w:p>
    <w:p w14:paraId="1F928EB6">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44D419BB">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70680BEC">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10ED4B61">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39626A8F">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7A8F1305">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2C345AFC">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12A3972D">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0A3F5051">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2E96D26F">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7C3D18AD">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0D69FEA6">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2E075131">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12603FB0">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1855E0F6">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23157070">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12FCD112">
      <w:pPr>
        <w:numPr>
          <w:ilvl w:val="0"/>
          <w:numId w:val="25"/>
        </w:numPr>
        <w:tabs>
          <w:tab w:val="left" w:pos="640"/>
        </w:tabs>
        <w:spacing w:before="92" w:after="0" w:line="240" w:lineRule="auto"/>
        <w:ind w:left="640" w:right="0" w:hanging="404"/>
        <w:jc w:val="left"/>
        <w:rPr>
          <w:rFonts w:ascii="Arial MT" w:hAnsi="Arial MT" w:eastAsia="Arial MT" w:cs="Arial MT"/>
          <w:color w:val="auto"/>
          <w:spacing w:val="0"/>
          <w:position w:val="0"/>
          <w:sz w:val="24"/>
          <w:shd w:val="clear" w:fill="auto"/>
        </w:rPr>
      </w:pPr>
      <w:r>
        <w:rPr>
          <w:rFonts w:ascii="Arial MT" w:hAnsi="Arial MT" w:eastAsia="Arial MT" w:cs="Arial MT"/>
          <w:color w:val="auto"/>
          <w:spacing w:val="0"/>
          <w:position w:val="0"/>
          <w:sz w:val="24"/>
          <w:shd w:val="clear" w:fill="auto"/>
        </w:rPr>
        <w:t>Tabel LHP</w:t>
      </w:r>
    </w:p>
    <w:p w14:paraId="2635B45E">
      <w:pPr>
        <w:spacing w:before="0" w:after="0" w:line="240" w:lineRule="auto"/>
        <w:ind w:left="0" w:right="0" w:firstLine="0"/>
        <w:jc w:val="center"/>
        <w:rPr>
          <w:rFonts w:ascii="Segoe UI" w:hAnsi="Segoe UI" w:eastAsia="Segoe UI" w:cs="Segoe UI"/>
          <w:color w:val="auto"/>
          <w:spacing w:val="0"/>
          <w:position w:val="0"/>
          <w:sz w:val="18"/>
          <w:shd w:val="clear" w:fill="auto"/>
        </w:rPr>
      </w:pPr>
    </w:p>
    <w:tbl>
      <w:tblPr>
        <w:tblStyle w:val="3"/>
        <w:tblW w:w="0" w:type="auto"/>
        <w:tblInd w:w="528" w:type="dxa"/>
        <w:tblLayout w:type="autofit"/>
        <w:tblCellMar>
          <w:top w:w="0" w:type="dxa"/>
          <w:left w:w="10" w:type="dxa"/>
          <w:bottom w:w="0" w:type="dxa"/>
          <w:right w:w="10" w:type="dxa"/>
        </w:tblCellMar>
      </w:tblPr>
      <w:tblGrid>
        <w:gridCol w:w="1907"/>
        <w:gridCol w:w="1294"/>
        <w:gridCol w:w="4582"/>
      </w:tblGrid>
      <w:tr w14:paraId="69ECAB73">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9B8FAD1">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7ADD50EA">
            <w:pPr>
              <w:spacing w:before="1" w:after="0" w:line="240" w:lineRule="auto"/>
              <w:ind w:left="229" w:right="221" w:firstLine="0"/>
              <w:jc w:val="center"/>
              <w:rPr>
                <w:color w:val="auto"/>
                <w:spacing w:val="0"/>
                <w:position w:val="0"/>
                <w:shd w:val="clear" w:fill="auto"/>
              </w:rPr>
            </w:pPr>
            <w:r>
              <w:rPr>
                <w:rFonts w:ascii="Arial" w:hAnsi="Arial" w:eastAsia="Arial" w:cs="Arial"/>
                <w:b/>
                <w:color w:val="auto"/>
                <w:spacing w:val="0"/>
                <w:position w:val="0"/>
                <w:sz w:val="22"/>
                <w:shd w:val="clear" w:fill="auto"/>
              </w:rPr>
              <w:t>Nama</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79247D6">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5B3B55E9">
            <w:pPr>
              <w:spacing w:before="1" w:after="0" w:line="240" w:lineRule="auto"/>
              <w:ind w:left="87" w:right="70" w:firstLine="0"/>
              <w:jc w:val="center"/>
              <w:rPr>
                <w:color w:val="auto"/>
                <w:position w:val="0"/>
                <w:shd w:val="clear" w:fill="auto"/>
              </w:rPr>
            </w:pPr>
            <w:r>
              <w:rPr>
                <w:rFonts w:ascii="Arial" w:hAnsi="Arial" w:eastAsia="Arial" w:cs="Arial"/>
                <w:b/>
                <w:color w:val="auto"/>
                <w:spacing w:val="0"/>
                <w:position w:val="0"/>
                <w:sz w:val="22"/>
                <w:shd w:val="clear" w:fill="auto"/>
              </w:rPr>
              <w:t>Tipe</w:t>
            </w:r>
            <w:r>
              <w:rPr>
                <w:rFonts w:ascii="Arial" w:hAnsi="Arial" w:eastAsia="Arial" w:cs="Arial"/>
                <w:b/>
                <w:color w:val="auto"/>
                <w:spacing w:val="-3"/>
                <w:position w:val="0"/>
                <w:sz w:val="22"/>
                <w:shd w:val="clear" w:fill="auto"/>
              </w:rPr>
              <w:t xml:space="preserve"> </w:t>
            </w:r>
            <w:r>
              <w:rPr>
                <w:rFonts w:ascii="Arial" w:hAnsi="Arial" w:eastAsia="Arial" w:cs="Arial"/>
                <w:b/>
                <w:color w:val="auto"/>
                <w:spacing w:val="0"/>
                <w:position w:val="0"/>
                <w:sz w:val="22"/>
                <w:shd w:val="clear" w:fill="auto"/>
              </w:rPr>
              <w:t>Data</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5AACBF7">
            <w:pPr>
              <w:spacing w:before="3" w:after="0" w:line="240" w:lineRule="auto"/>
              <w:ind w:left="0" w:right="0" w:firstLine="0"/>
              <w:jc w:val="left"/>
              <w:rPr>
                <w:rFonts w:ascii="Arial MT" w:hAnsi="Arial MT" w:eastAsia="Arial MT" w:cs="Arial MT"/>
                <w:color w:val="auto"/>
                <w:spacing w:val="0"/>
                <w:position w:val="0"/>
                <w:sz w:val="20"/>
                <w:shd w:val="clear" w:fill="auto"/>
              </w:rPr>
            </w:pPr>
          </w:p>
          <w:p w14:paraId="2AC53D96">
            <w:pPr>
              <w:spacing w:before="1" w:after="0" w:line="240" w:lineRule="auto"/>
              <w:ind w:left="524" w:right="505" w:firstLine="0"/>
              <w:jc w:val="center"/>
              <w:rPr>
                <w:color w:val="auto"/>
                <w:spacing w:val="0"/>
                <w:position w:val="0"/>
                <w:shd w:val="clear" w:fill="auto"/>
              </w:rPr>
            </w:pPr>
            <w:r>
              <w:rPr>
                <w:rFonts w:ascii="Arial" w:hAnsi="Arial" w:eastAsia="Arial" w:cs="Arial"/>
                <w:b/>
                <w:color w:val="auto"/>
                <w:spacing w:val="0"/>
                <w:position w:val="0"/>
                <w:sz w:val="22"/>
                <w:shd w:val="clear" w:fill="auto"/>
              </w:rPr>
              <w:t>Deskripsi</w:t>
            </w:r>
          </w:p>
        </w:tc>
      </w:tr>
      <w:tr w14:paraId="3F5B5578">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5588EF8">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23D7457">
            <w:pPr>
              <w:spacing w:before="0" w:after="0" w:line="240" w:lineRule="auto"/>
              <w:ind w:left="236"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Data_LHP_Id</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6484F41">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0D3C56A2">
            <w:pPr>
              <w:spacing w:before="0" w:after="0" w:line="240" w:lineRule="auto"/>
              <w:ind w:left="88"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E034C82">
            <w:pPr>
              <w:spacing w:before="8" w:after="0" w:line="240" w:lineRule="auto"/>
              <w:ind w:left="0" w:right="0" w:firstLine="0"/>
              <w:jc w:val="left"/>
              <w:rPr>
                <w:rFonts w:ascii="Arial MT" w:hAnsi="Arial MT" w:eastAsia="Arial MT" w:cs="Arial MT"/>
                <w:color w:val="auto"/>
                <w:spacing w:val="0"/>
                <w:position w:val="0"/>
                <w:sz w:val="20"/>
                <w:shd w:val="clear" w:fill="auto"/>
              </w:rPr>
            </w:pPr>
          </w:p>
          <w:p w14:paraId="5E622AD7">
            <w:pPr>
              <w:spacing w:before="0" w:after="0" w:line="240" w:lineRule="auto"/>
              <w:ind w:left="524" w:right="502" w:firstLine="0"/>
              <w:jc w:val="center"/>
              <w:rPr>
                <w:color w:val="auto"/>
                <w:position w:val="0"/>
                <w:shd w:val="clear" w:fill="auto"/>
              </w:rPr>
            </w:pPr>
            <w:r>
              <w:rPr>
                <w:rFonts w:ascii="Arial MT" w:hAnsi="Arial MT" w:eastAsia="Arial MT" w:cs="Arial MT"/>
                <w:color w:val="auto"/>
                <w:spacing w:val="0"/>
                <w:position w:val="0"/>
                <w:sz w:val="22"/>
                <w:shd w:val="clear" w:fill="auto"/>
              </w:rPr>
              <w:t>Primary</w:t>
            </w:r>
            <w:r>
              <w:rPr>
                <w:rFonts w:ascii="Arial MT" w:hAnsi="Arial MT" w:eastAsia="Arial MT" w:cs="Arial MT"/>
                <w:color w:val="auto"/>
                <w:spacing w:val="-5"/>
                <w:position w:val="0"/>
                <w:sz w:val="22"/>
                <w:shd w:val="clear" w:fill="auto"/>
              </w:rPr>
              <w:t xml:space="preserve"> </w:t>
            </w:r>
            <w:r>
              <w:rPr>
                <w:rFonts w:ascii="Arial MT" w:hAnsi="Arial MT" w:eastAsia="Arial MT" w:cs="Arial MT"/>
                <w:color w:val="auto"/>
                <w:spacing w:val="0"/>
                <w:position w:val="0"/>
                <w:sz w:val="22"/>
                <w:shd w:val="clear" w:fill="auto"/>
              </w:rPr>
              <w:t>Key</w:t>
            </w:r>
          </w:p>
        </w:tc>
      </w:tr>
      <w:tr w14:paraId="1DB2F85D">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04FCB90">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4E7177DF">
            <w:pPr>
              <w:spacing w:before="1" w:after="0" w:line="240" w:lineRule="auto"/>
              <w:ind w:left="589"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FAO_Id</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41EEABC">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6DD279A4">
            <w:pPr>
              <w:spacing w:before="1" w:after="0" w:line="240" w:lineRule="auto"/>
              <w:ind w:left="88"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Int</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5F34B91">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22A8B71F">
            <w:pPr>
              <w:spacing w:before="1" w:after="0" w:line="240" w:lineRule="auto"/>
              <w:ind w:left="518" w:right="506" w:firstLine="0"/>
              <w:jc w:val="center"/>
              <w:rPr>
                <w:color w:val="auto"/>
                <w:position w:val="0"/>
                <w:shd w:val="clear" w:fill="auto"/>
              </w:rPr>
            </w:pPr>
            <w:r>
              <w:rPr>
                <w:rFonts w:ascii="Arial MT" w:hAnsi="Arial MT" w:eastAsia="Arial MT" w:cs="Arial MT"/>
                <w:color w:val="auto"/>
                <w:spacing w:val="0"/>
                <w:position w:val="0"/>
                <w:sz w:val="22"/>
                <w:shd w:val="clear" w:fill="auto"/>
              </w:rPr>
              <w:t>Foreign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Key</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dari</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tabel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FAO</w:t>
            </w:r>
          </w:p>
        </w:tc>
      </w:tr>
      <w:tr w14:paraId="058A8C3F">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C23465E">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2CFD92A8">
            <w:pPr>
              <w:spacing w:before="1" w:after="0" w:line="240" w:lineRule="auto"/>
              <w:ind w:left="232"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Tgl_Mulai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6DAEA3CB">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458ED226">
            <w:pPr>
              <w:spacing w:before="1"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7BF9245">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07E56F1B">
            <w:pPr>
              <w:spacing w:before="1" w:after="0" w:line="240" w:lineRule="auto"/>
              <w:ind w:left="520"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Mulai</w:t>
            </w:r>
            <w:r>
              <w:rPr>
                <w:rFonts w:ascii="Arial MT" w:hAnsi="Arial MT" w:eastAsia="Arial MT" w:cs="Arial MT"/>
                <w:color w:val="auto"/>
                <w:spacing w:val="-2"/>
                <w:position w:val="0"/>
                <w:sz w:val="22"/>
                <w:shd w:val="clear" w:fill="auto"/>
              </w:rPr>
              <w:t xml:space="preserve"> </w:t>
            </w:r>
            <w:r>
              <w:rPr>
                <w:rFonts w:ascii="Arial MT" w:hAnsi="Arial MT" w:eastAsia="Arial MT" w:cs="Arial MT"/>
                <w:color w:val="auto"/>
                <w:spacing w:val="0"/>
                <w:position w:val="0"/>
                <w:sz w:val="22"/>
                <w:shd w:val="clear" w:fill="auto"/>
              </w:rPr>
              <w:t>membuat LHP</w:t>
            </w:r>
          </w:p>
        </w:tc>
      </w:tr>
      <w:tr w14:paraId="656B8499">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E2CAA81">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4D78BC41">
            <w:pPr>
              <w:spacing w:before="0" w:after="0" w:line="240" w:lineRule="auto"/>
              <w:ind w:left="237" w:right="221"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Tgl_Revisi</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E03EE7B">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9A43431">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0C6E79C8">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3FE60590">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revisi</w:t>
            </w:r>
            <w:r>
              <w:rPr>
                <w:rFonts w:ascii="Arial MT" w:hAnsi="Arial MT" w:eastAsia="Arial MT" w:cs="Arial MT"/>
                <w:color w:val="auto"/>
                <w:spacing w:val="-2"/>
                <w:position w:val="0"/>
                <w:sz w:val="22"/>
                <w:shd w:val="clear" w:fill="auto"/>
              </w:rPr>
              <w:t xml:space="preserve"> </w:t>
            </w:r>
            <w:r>
              <w:rPr>
                <w:rFonts w:ascii="Arial MT" w:hAnsi="Arial MT" w:eastAsia="Arial MT" w:cs="Arial MT"/>
                <w:color w:val="auto"/>
                <w:spacing w:val="0"/>
                <w:position w:val="0"/>
                <w:sz w:val="22"/>
                <w:shd w:val="clear" w:fill="auto"/>
              </w:rPr>
              <w:t>LHP</w:t>
            </w:r>
          </w:p>
        </w:tc>
      </w:tr>
      <w:tr w14:paraId="62934BA0">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6C1989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7DC39F91">
            <w:pPr>
              <w:spacing w:before="0" w:after="0" w:line="240" w:lineRule="auto"/>
              <w:ind w:left="239" w:right="20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Tgl_Approval</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DE0EC9A">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9786720">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Date</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B24D31A">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640D7D6">
            <w:pPr>
              <w:spacing w:before="0" w:after="0" w:line="240" w:lineRule="auto"/>
              <w:ind w:left="524" w:right="505"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Approval</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LHP</w:t>
            </w:r>
          </w:p>
        </w:tc>
      </w:tr>
      <w:tr w14:paraId="3C84AA98">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815008D">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7E82580A">
            <w:pPr>
              <w:spacing w:before="1" w:after="0" w:line="240" w:lineRule="auto"/>
              <w:ind w:left="399"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Created_by</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6D30E7F">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0AB6D8DE">
            <w:pPr>
              <w:spacing w:before="1"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E957DA1">
            <w:pPr>
              <w:spacing w:before="6" w:after="0" w:line="240" w:lineRule="auto"/>
              <w:ind w:left="0" w:right="0" w:firstLine="0"/>
              <w:jc w:val="left"/>
              <w:rPr>
                <w:rFonts w:ascii="Arial MT" w:hAnsi="Arial MT" w:eastAsia="Arial MT" w:cs="Arial MT"/>
                <w:color w:val="auto"/>
                <w:spacing w:val="0"/>
                <w:position w:val="0"/>
                <w:sz w:val="20"/>
                <w:shd w:val="clear" w:fill="auto"/>
              </w:rPr>
            </w:pPr>
          </w:p>
          <w:p w14:paraId="1582E7BF">
            <w:pPr>
              <w:spacing w:before="1" w:after="0" w:line="240" w:lineRule="auto"/>
              <w:ind w:left="524"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1"/>
                <w:position w:val="0"/>
                <w:sz w:val="22"/>
                <w:shd w:val="clear" w:fill="auto"/>
              </w:rPr>
              <w:t xml:space="preserve"> </w:t>
            </w:r>
            <w:r>
              <w:rPr>
                <w:rFonts w:ascii="Arial MT" w:hAnsi="Arial MT" w:eastAsia="Arial MT" w:cs="Arial MT"/>
                <w:color w:val="auto"/>
                <w:spacing w:val="0"/>
                <w:position w:val="0"/>
                <w:sz w:val="22"/>
                <w:shd w:val="clear" w:fill="auto"/>
              </w:rPr>
              <w:t>pembuat</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637D0849">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84A148E">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FF0561D">
            <w:pPr>
              <w:spacing w:before="0" w:after="0" w:line="240" w:lineRule="auto"/>
              <w:ind w:left="373"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Modified_by</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16B8ADE6">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8248633">
            <w:pPr>
              <w:spacing w:before="0" w:after="0" w:line="240" w:lineRule="auto"/>
              <w:ind w:left="92" w:right="69"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Char</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FEE0013">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63A7D021">
            <w:pPr>
              <w:spacing w:before="0" w:after="0" w:line="240" w:lineRule="auto"/>
              <w:ind w:left="521" w:right="506" w:firstLine="0"/>
              <w:jc w:val="center"/>
              <w:rPr>
                <w:color w:val="auto"/>
                <w:position w:val="0"/>
                <w:shd w:val="clear" w:fill="auto"/>
              </w:rPr>
            </w:pPr>
            <w:r>
              <w:rPr>
                <w:rFonts w:ascii="Arial MT" w:hAnsi="Arial MT" w:eastAsia="Arial MT" w:cs="Arial MT"/>
                <w:color w:val="auto"/>
                <w:spacing w:val="0"/>
                <w:position w:val="0"/>
                <w:sz w:val="22"/>
                <w:shd w:val="clear" w:fill="auto"/>
              </w:rPr>
              <w:t>Identitas</w:t>
            </w:r>
            <w:r>
              <w:rPr>
                <w:rFonts w:ascii="Arial MT" w:hAnsi="Arial MT" w:eastAsia="Arial MT" w:cs="Arial MT"/>
                <w:color w:val="auto"/>
                <w:spacing w:val="-13"/>
                <w:position w:val="0"/>
                <w:sz w:val="22"/>
                <w:shd w:val="clear" w:fill="auto"/>
              </w:rPr>
              <w:t xml:space="preserve"> </w:t>
            </w:r>
            <w:r>
              <w:rPr>
                <w:rFonts w:ascii="Arial MT" w:hAnsi="Arial MT" w:eastAsia="Arial MT" w:cs="Arial MT"/>
                <w:color w:val="auto"/>
                <w:spacing w:val="0"/>
                <w:position w:val="0"/>
                <w:sz w:val="22"/>
                <w:shd w:val="clear" w:fill="auto"/>
              </w:rPr>
              <w:t>pengubah</w:t>
            </w:r>
            <w:r>
              <w:rPr>
                <w:rFonts w:ascii="Arial MT" w:hAnsi="Arial MT" w:eastAsia="Arial MT" w:cs="Arial MT"/>
                <w:color w:val="auto"/>
                <w:spacing w:val="-6"/>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65325E53">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3009C04D">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11DEEE25">
            <w:pPr>
              <w:spacing w:before="0" w:after="0" w:line="240" w:lineRule="auto"/>
              <w:ind w:left="421"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Created_at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FA2BAC8">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018DCC49">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5DF06C49">
            <w:pPr>
              <w:spacing w:before="7" w:after="0" w:line="240" w:lineRule="auto"/>
              <w:ind w:left="0" w:right="0" w:firstLine="0"/>
              <w:jc w:val="left"/>
              <w:rPr>
                <w:rFonts w:ascii="Arial MT" w:hAnsi="Arial MT" w:eastAsia="Arial MT" w:cs="Arial MT"/>
                <w:color w:val="auto"/>
                <w:spacing w:val="0"/>
                <w:position w:val="0"/>
                <w:sz w:val="20"/>
                <w:shd w:val="clear" w:fill="auto"/>
              </w:rPr>
            </w:pPr>
          </w:p>
          <w:p w14:paraId="2726F2AE">
            <w:pPr>
              <w:spacing w:before="0" w:after="0" w:line="240" w:lineRule="auto"/>
              <w:ind w:left="519" w:right="506"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10"/>
                <w:position w:val="0"/>
                <w:sz w:val="22"/>
                <w:shd w:val="clear" w:fill="auto"/>
              </w:rPr>
              <w:t xml:space="preserve"> </w:t>
            </w:r>
            <w:r>
              <w:rPr>
                <w:rFonts w:ascii="Arial MT" w:hAnsi="Arial MT" w:eastAsia="Arial MT" w:cs="Arial MT"/>
                <w:color w:val="auto"/>
                <w:spacing w:val="0"/>
                <w:position w:val="0"/>
                <w:sz w:val="22"/>
                <w:shd w:val="clear" w:fill="auto"/>
              </w:rPr>
              <w:t>pembuatan</w:t>
            </w:r>
            <w:r>
              <w:rPr>
                <w:rFonts w:ascii="Arial MT" w:hAnsi="Arial MT" w:eastAsia="Arial MT" w:cs="Arial MT"/>
                <w:color w:val="auto"/>
                <w:spacing w:val="-3"/>
                <w:position w:val="0"/>
                <w:sz w:val="22"/>
                <w:shd w:val="clear" w:fill="auto"/>
              </w:rPr>
              <w:t xml:space="preserve"> </w:t>
            </w:r>
            <w:r>
              <w:rPr>
                <w:rFonts w:ascii="Arial MT" w:hAnsi="Arial MT" w:eastAsia="Arial MT" w:cs="Arial MT"/>
                <w:color w:val="auto"/>
                <w:spacing w:val="0"/>
                <w:position w:val="0"/>
                <w:sz w:val="22"/>
                <w:shd w:val="clear" w:fill="auto"/>
              </w:rPr>
              <w:t>dokumen</w:t>
            </w:r>
          </w:p>
        </w:tc>
      </w:tr>
      <w:tr w14:paraId="4686DAC0">
        <w:tblPrEx>
          <w:tblCellMar>
            <w:top w:w="0" w:type="dxa"/>
            <w:left w:w="10" w:type="dxa"/>
            <w:bottom w:w="0" w:type="dxa"/>
            <w:right w:w="10" w:type="dxa"/>
          </w:tblCellMar>
        </w:tblPrEx>
        <w:trPr>
          <w:trHeight w:val="0" w:hRule="atLeast"/>
        </w:trPr>
        <w:tc>
          <w:tcPr>
            <w:tcW w:w="1930"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7FCBA5BE">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3062356C">
            <w:pPr>
              <w:spacing w:before="0" w:after="0" w:line="240" w:lineRule="auto"/>
              <w:ind w:left="397" w:right="0" w:firstLine="0"/>
              <w:jc w:val="left"/>
              <w:rPr>
                <w:color w:val="auto"/>
                <w:spacing w:val="0"/>
                <w:position w:val="0"/>
                <w:shd w:val="clear" w:fill="auto"/>
              </w:rPr>
            </w:pPr>
            <w:r>
              <w:rPr>
                <w:rFonts w:ascii="Arial MT" w:hAnsi="Arial MT" w:eastAsia="Arial MT" w:cs="Arial MT"/>
                <w:color w:val="auto"/>
                <w:spacing w:val="0"/>
                <w:position w:val="0"/>
                <w:sz w:val="22"/>
                <w:shd w:val="clear" w:fill="auto"/>
              </w:rPr>
              <w:t>Updated_at</w:t>
            </w:r>
          </w:p>
        </w:tc>
        <w:tc>
          <w:tcPr>
            <w:tcW w:w="130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21D54344">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2A4CF1EE">
            <w:pPr>
              <w:spacing w:before="0" w:after="0" w:line="240" w:lineRule="auto"/>
              <w:ind w:left="92" w:right="70" w:firstLine="0"/>
              <w:jc w:val="center"/>
              <w:rPr>
                <w:color w:val="auto"/>
                <w:spacing w:val="0"/>
                <w:position w:val="0"/>
                <w:shd w:val="clear" w:fill="auto"/>
              </w:rPr>
            </w:pPr>
            <w:r>
              <w:rPr>
                <w:rFonts w:ascii="Arial MT" w:hAnsi="Arial MT" w:eastAsia="Arial MT" w:cs="Arial MT"/>
                <w:color w:val="auto"/>
                <w:spacing w:val="0"/>
                <w:position w:val="0"/>
                <w:sz w:val="22"/>
                <w:shd w:val="clear" w:fill="auto"/>
              </w:rPr>
              <w:t>Timestamp</w:t>
            </w:r>
          </w:p>
        </w:tc>
        <w:tc>
          <w:tcPr>
            <w:tcW w:w="5051" w:type="dxa"/>
            <w:tcBorders>
              <w:top w:val="single" w:color="000000" w:sz="4" w:space="0"/>
              <w:left w:val="single" w:color="000000" w:sz="4" w:space="0"/>
              <w:bottom w:val="single" w:color="000000" w:sz="4" w:space="0"/>
              <w:right w:val="single" w:color="000000" w:sz="4" w:space="0"/>
            </w:tcBorders>
            <w:shd w:val="clear" w:color="000000" w:fill="FFFFFF"/>
            <w:tcMar>
              <w:left w:w="0" w:type="dxa"/>
              <w:right w:w="0" w:type="dxa"/>
            </w:tcMar>
            <w:vAlign w:val="top"/>
          </w:tcPr>
          <w:p w14:paraId="4D4EF760">
            <w:pPr>
              <w:spacing w:before="1" w:after="0" w:line="240" w:lineRule="auto"/>
              <w:ind w:left="0" w:right="0" w:firstLine="0"/>
              <w:jc w:val="left"/>
              <w:rPr>
                <w:rFonts w:ascii="Arial MT" w:hAnsi="Arial MT" w:eastAsia="Arial MT" w:cs="Arial MT"/>
                <w:color w:val="auto"/>
                <w:spacing w:val="0"/>
                <w:position w:val="0"/>
                <w:sz w:val="21"/>
                <w:shd w:val="clear" w:fill="auto"/>
              </w:rPr>
            </w:pPr>
          </w:p>
          <w:p w14:paraId="1C181053">
            <w:pPr>
              <w:spacing w:before="0" w:after="0" w:line="240" w:lineRule="auto"/>
              <w:ind w:left="524" w:right="501" w:firstLine="0"/>
              <w:jc w:val="center"/>
              <w:rPr>
                <w:color w:val="auto"/>
                <w:position w:val="0"/>
                <w:shd w:val="clear" w:fill="auto"/>
              </w:rPr>
            </w:pPr>
            <w:r>
              <w:rPr>
                <w:rFonts w:ascii="Arial MT" w:hAnsi="Arial MT" w:eastAsia="Arial MT" w:cs="Arial MT"/>
                <w:color w:val="auto"/>
                <w:spacing w:val="0"/>
                <w:position w:val="0"/>
                <w:sz w:val="22"/>
                <w:shd w:val="clear" w:fill="auto"/>
              </w:rPr>
              <w:t>Tanggal</w:t>
            </w:r>
            <w:r>
              <w:rPr>
                <w:rFonts w:ascii="Arial MT" w:hAnsi="Arial MT" w:eastAsia="Arial MT" w:cs="Arial MT"/>
                <w:color w:val="auto"/>
                <w:spacing w:val="-7"/>
                <w:position w:val="0"/>
                <w:sz w:val="22"/>
                <w:shd w:val="clear" w:fill="auto"/>
              </w:rPr>
              <w:t xml:space="preserve"> </w:t>
            </w:r>
            <w:r>
              <w:rPr>
                <w:rFonts w:ascii="Arial MT" w:hAnsi="Arial MT" w:eastAsia="Arial MT" w:cs="Arial MT"/>
                <w:color w:val="auto"/>
                <w:spacing w:val="0"/>
                <w:position w:val="0"/>
                <w:sz w:val="22"/>
                <w:shd w:val="clear" w:fill="auto"/>
              </w:rPr>
              <w:t>dan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waktu</w:t>
            </w:r>
            <w:r>
              <w:rPr>
                <w:rFonts w:ascii="Arial MT" w:hAnsi="Arial MT" w:eastAsia="Arial MT" w:cs="Arial MT"/>
                <w:color w:val="auto"/>
                <w:spacing w:val="-8"/>
                <w:position w:val="0"/>
                <w:sz w:val="22"/>
                <w:shd w:val="clear" w:fill="auto"/>
              </w:rPr>
              <w:t xml:space="preserve"> </w:t>
            </w:r>
            <w:r>
              <w:rPr>
                <w:rFonts w:ascii="Arial MT" w:hAnsi="Arial MT" w:eastAsia="Arial MT" w:cs="Arial MT"/>
                <w:color w:val="auto"/>
                <w:spacing w:val="0"/>
                <w:position w:val="0"/>
                <w:sz w:val="22"/>
                <w:shd w:val="clear" w:fill="auto"/>
              </w:rPr>
              <w:t>perubahan</w:t>
            </w:r>
            <w:r>
              <w:rPr>
                <w:rFonts w:ascii="Arial MT" w:hAnsi="Arial MT" w:eastAsia="Arial MT" w:cs="Arial MT"/>
                <w:color w:val="auto"/>
                <w:spacing w:val="-4"/>
                <w:position w:val="0"/>
                <w:sz w:val="22"/>
                <w:shd w:val="clear" w:fill="auto"/>
              </w:rPr>
              <w:t xml:space="preserve"> </w:t>
            </w:r>
            <w:r>
              <w:rPr>
                <w:rFonts w:ascii="Arial MT" w:hAnsi="Arial MT" w:eastAsia="Arial MT" w:cs="Arial MT"/>
                <w:color w:val="auto"/>
                <w:spacing w:val="0"/>
                <w:position w:val="0"/>
                <w:sz w:val="22"/>
                <w:shd w:val="clear" w:fill="auto"/>
              </w:rPr>
              <w:t>dokumen</w:t>
            </w:r>
          </w:p>
        </w:tc>
      </w:tr>
    </w:tbl>
    <w:p w14:paraId="3CEF3EE9">
      <w:pPr>
        <w:tabs>
          <w:tab w:val="left" w:pos="640"/>
        </w:tabs>
        <w:spacing w:before="92" w:after="0" w:line="240" w:lineRule="auto"/>
        <w:ind w:left="681" w:right="0" w:hanging="250"/>
        <w:jc w:val="center"/>
        <w:rPr>
          <w:rFonts w:ascii="Arial MT" w:hAnsi="Arial MT" w:eastAsia="Arial MT" w:cs="Arial MT"/>
          <w:color w:val="auto"/>
          <w:spacing w:val="0"/>
          <w:position w:val="0"/>
          <w:sz w:val="24"/>
          <w:shd w:val="clear" w:fill="auto"/>
        </w:rPr>
      </w:pP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16</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Entity</w:t>
      </w:r>
      <w:r>
        <w:rPr>
          <w:rFonts w:ascii="Segoe UI" w:hAnsi="Segoe UI" w:eastAsia="Segoe UI" w:cs="Segoe UI"/>
          <w:color w:val="auto"/>
          <w:spacing w:val="-2"/>
          <w:position w:val="0"/>
          <w:sz w:val="18"/>
          <w:shd w:val="clear" w:fill="auto"/>
        </w:rPr>
        <w:t xml:space="preserve"> </w:t>
      </w:r>
      <w:r>
        <w:rPr>
          <w:rFonts w:ascii="Segoe UI" w:hAnsi="Segoe UI" w:eastAsia="Segoe UI" w:cs="Segoe UI"/>
          <w:color w:val="auto"/>
          <w:spacing w:val="0"/>
          <w:position w:val="0"/>
          <w:sz w:val="18"/>
          <w:shd w:val="clear" w:fill="auto"/>
        </w:rPr>
        <w:t>Tabel</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LHP</w:t>
      </w:r>
    </w:p>
    <w:p w14:paraId="4951474D">
      <w:pPr>
        <w:tabs>
          <w:tab w:val="left" w:pos="640"/>
        </w:tabs>
        <w:spacing w:before="92" w:after="0" w:line="240" w:lineRule="auto"/>
        <w:ind w:left="236" w:right="0" w:hanging="250"/>
        <w:jc w:val="left"/>
        <w:rPr>
          <w:rFonts w:ascii="Arial MT" w:hAnsi="Arial MT" w:eastAsia="Arial MT" w:cs="Arial MT"/>
          <w:color w:val="auto"/>
          <w:spacing w:val="0"/>
          <w:position w:val="0"/>
          <w:sz w:val="24"/>
          <w:shd w:val="clear" w:fill="auto"/>
        </w:rPr>
      </w:pPr>
    </w:p>
    <w:p w14:paraId="7EB3DDB8">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73D2F96B">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545D02A7">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379D5D82">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1EDA1AF0">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0F4F20CA">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06DF2012">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65B2E379">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5F1E16D1">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7D4D1EB1">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55AC7FA9">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4080DAED">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0E364B8C">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1456F361">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0063529F">
      <w:pPr>
        <w:spacing w:before="0" w:after="0" w:line="240" w:lineRule="auto"/>
        <w:ind w:left="0" w:right="0" w:firstLine="0"/>
        <w:jc w:val="both"/>
        <w:rPr>
          <w:rFonts w:ascii="Segoe UI" w:hAnsi="Segoe UI" w:eastAsia="Segoe UI" w:cs="Segoe UI"/>
          <w:color w:val="auto"/>
          <w:spacing w:val="0"/>
          <w:position w:val="0"/>
          <w:sz w:val="18"/>
          <w:shd w:val="clear" w:fill="auto"/>
        </w:rPr>
      </w:pPr>
    </w:p>
    <w:p w14:paraId="3FDC354D">
      <w:pPr>
        <w:numPr>
          <w:ilvl w:val="0"/>
          <w:numId w:val="26"/>
        </w:numPr>
        <w:spacing w:before="0" w:after="0" w:line="240" w:lineRule="auto"/>
        <w:ind w:left="640" w:right="0" w:hanging="404"/>
        <w:jc w:val="both"/>
        <w:rPr>
          <w:rFonts w:ascii="Segoe UI" w:hAnsi="Segoe UI" w:eastAsia="Segoe UI" w:cs="Segoe UI"/>
          <w:color w:val="auto"/>
          <w:spacing w:val="0"/>
          <w:position w:val="0"/>
          <w:sz w:val="18"/>
          <w:shd w:val="clear" w:fill="auto"/>
        </w:rPr>
      </w:pPr>
    </w:p>
    <w:p w14:paraId="211B8458">
      <w:pPr>
        <w:spacing w:before="0" w:after="0" w:line="240" w:lineRule="auto"/>
        <w:ind w:left="0" w:right="0" w:firstLine="0"/>
        <w:jc w:val="left"/>
        <w:rPr>
          <w:rFonts w:ascii="Segoe UI" w:hAnsi="Segoe UI" w:eastAsia="Segoe UI" w:cs="Segoe UI"/>
          <w:color w:val="auto"/>
          <w:spacing w:val="0"/>
          <w:position w:val="0"/>
          <w:sz w:val="32"/>
          <w:shd w:val="clear" w:fill="auto"/>
        </w:rPr>
      </w:pPr>
    </w:p>
    <w:p w14:paraId="27F166ED">
      <w:pPr>
        <w:spacing w:before="1" w:after="0" w:line="240" w:lineRule="auto"/>
        <w:ind w:left="0" w:right="0" w:firstLine="0"/>
        <w:jc w:val="left"/>
        <w:rPr>
          <w:rFonts w:ascii="Segoe UI" w:hAnsi="Segoe UI" w:eastAsia="Segoe UI" w:cs="Segoe UI"/>
          <w:color w:val="auto"/>
          <w:spacing w:val="0"/>
          <w:position w:val="0"/>
          <w:sz w:val="24"/>
          <w:shd w:val="clear" w:fill="auto"/>
        </w:rPr>
      </w:pPr>
    </w:p>
    <w:p w14:paraId="7FE866DF">
      <w:pPr>
        <w:numPr>
          <w:ilvl w:val="0"/>
          <w:numId w:val="27"/>
        </w:numPr>
        <w:spacing w:before="0" w:after="0" w:line="240" w:lineRule="auto"/>
        <w:ind w:left="366" w:right="0" w:hanging="248"/>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Halaman Login</w:t>
      </w:r>
    </w:p>
    <w:p w14:paraId="579B6749">
      <w:pPr>
        <w:spacing w:before="79" w:after="0" w:line="240" w:lineRule="auto"/>
        <w:ind w:left="119" w:right="0" w:firstLine="0"/>
        <w:jc w:val="left"/>
        <w:rPr>
          <w:rFonts w:ascii="Segoe UI" w:hAnsi="Segoe UI" w:eastAsia="Segoe UI" w:cs="Segoe UI"/>
          <w:color w:val="auto"/>
          <w:spacing w:val="0"/>
          <w:position w:val="0"/>
          <w:sz w:val="28"/>
          <w:shd w:val="clear" w:fill="auto"/>
        </w:rPr>
      </w:pPr>
      <w:r>
        <w:rPr>
          <w:rFonts w:ascii="Segoe UI" w:hAnsi="Segoe UI" w:eastAsia="Segoe UI" w:cs="Segoe UI"/>
          <w:color w:val="auto"/>
          <w:spacing w:val="0"/>
          <w:position w:val="0"/>
          <w:sz w:val="28"/>
          <w:shd w:val="clear" w:fill="auto"/>
        </w:rPr>
        <w:t xml:space="preserve"> </w:t>
      </w:r>
    </w:p>
    <w:p w14:paraId="7A07BB4D">
      <w:pPr>
        <w:spacing w:before="79" w:after="0" w:line="240" w:lineRule="auto"/>
        <w:ind w:left="119" w:right="0" w:firstLine="0"/>
        <w:jc w:val="left"/>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User</w:t>
      </w:r>
      <w:r>
        <w:rPr>
          <w:rFonts w:ascii="Segoe UI" w:hAnsi="Segoe UI" w:eastAsia="Segoe UI" w:cs="Segoe UI"/>
          <w:b/>
          <w:color w:val="auto"/>
          <w:spacing w:val="-7"/>
          <w:position w:val="0"/>
          <w:sz w:val="28"/>
          <w:shd w:val="clear" w:fill="auto"/>
        </w:rPr>
        <w:t xml:space="preserve"> </w:t>
      </w:r>
      <w:r>
        <w:rPr>
          <w:rFonts w:ascii="Segoe UI" w:hAnsi="Segoe UI" w:eastAsia="Segoe UI" w:cs="Segoe UI"/>
          <w:b/>
          <w:color w:val="auto"/>
          <w:spacing w:val="0"/>
          <w:position w:val="0"/>
          <w:sz w:val="28"/>
          <w:shd w:val="clear" w:fill="auto"/>
        </w:rPr>
        <w:t>Interface</w:t>
      </w:r>
    </w:p>
    <w:p w14:paraId="3D4709CC">
      <w:pPr>
        <w:spacing w:before="0" w:after="0" w:line="240" w:lineRule="auto"/>
        <w:ind w:left="0" w:right="0" w:firstLine="0"/>
        <w:jc w:val="left"/>
        <w:rPr>
          <w:rFonts w:ascii="Segoe UI" w:hAnsi="Segoe UI" w:eastAsia="Segoe UI" w:cs="Segoe UI"/>
          <w:color w:val="auto"/>
          <w:spacing w:val="0"/>
          <w:position w:val="0"/>
          <w:sz w:val="22"/>
          <w:shd w:val="clear" w:fill="auto"/>
        </w:rPr>
      </w:pPr>
    </w:p>
    <w:p w14:paraId="10513A91">
      <w:pPr>
        <w:spacing w:before="158" w:after="0" w:line="360" w:lineRule="auto"/>
        <w:ind w:left="119" w:right="135" w:firstLine="72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Login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merupakan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awal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dari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berfungsi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melakukan otentikasi pengguna atau user. Pada halaman ini, pengguna akan diminta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 memasukkan informasi yang diperlukan seperti NIP dan Kata sandi agar dapat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mengakses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fitur-fitur</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ada</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pada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 sesuai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peran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(role)</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pengguna.</w:t>
      </w:r>
    </w:p>
    <w:p w14:paraId="3949F258">
      <w:pPr>
        <w:spacing w:before="0" w:after="0" w:line="360" w:lineRule="auto"/>
        <w:ind w:left="119" w:right="136" w:firstLine="72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Tujuan dari halaman login ini adalah untuk memastikan bahwa hanya pengguna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yang memiliki hak akses yang sah yang dapat menggunakan aplikasi tersebut. 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login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juga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dapat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membantu</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meningkatkan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keamanan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karena</w:t>
      </w:r>
      <w:r>
        <w:rPr>
          <w:rFonts w:ascii="Segoe UI" w:hAnsi="Segoe UI" w:eastAsia="Segoe UI" w:cs="Segoe UI"/>
          <w:color w:val="auto"/>
          <w:spacing w:val="65"/>
          <w:position w:val="0"/>
          <w:sz w:val="24"/>
          <w:shd w:val="clear" w:fill="auto"/>
        </w:rPr>
        <w:t xml:space="preserve"> </w:t>
      </w:r>
      <w:r>
        <w:rPr>
          <w:rFonts w:ascii="Segoe UI" w:hAnsi="Segoe UI" w:eastAsia="Segoe UI" w:cs="Segoe UI"/>
          <w:color w:val="auto"/>
          <w:spacing w:val="0"/>
          <w:position w:val="0"/>
          <w:sz w:val="24"/>
          <w:shd w:val="clear" w:fill="auto"/>
        </w:rPr>
        <w:t>hanya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pengguna yang memiliki hak akses yang dapat menggunakan fitur-fitur yang ada pada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p>
    <w:p w14:paraId="561674EF">
      <w:pPr>
        <w:spacing w:before="0" w:after="0" w:line="240" w:lineRule="auto"/>
        <w:ind w:left="0" w:right="0" w:firstLine="0"/>
        <w:jc w:val="left"/>
        <w:rPr>
          <w:rFonts w:ascii="Segoe UI" w:hAnsi="Segoe UI" w:eastAsia="Segoe UI" w:cs="Segoe UI"/>
          <w:color w:val="auto"/>
          <w:spacing w:val="0"/>
          <w:position w:val="0"/>
          <w:sz w:val="19"/>
          <w:shd w:val="clear" w:fill="auto"/>
        </w:rPr>
      </w:pPr>
    </w:p>
    <w:p w14:paraId="14B1E78E">
      <w:pPr>
        <w:spacing w:before="10" w:after="0" w:line="240" w:lineRule="auto"/>
        <w:ind w:left="0" w:right="0" w:firstLine="0"/>
        <w:jc w:val="left"/>
        <w:rPr>
          <w:rFonts w:ascii="Segoe UI" w:hAnsi="Segoe UI" w:eastAsia="Segoe UI" w:cs="Segoe UI"/>
          <w:color w:val="auto"/>
          <w:spacing w:val="0"/>
          <w:position w:val="0"/>
          <w:sz w:val="9"/>
          <w:shd w:val="clear" w:fill="auto"/>
        </w:rPr>
      </w:pPr>
    </w:p>
    <w:p w14:paraId="08E74C4A">
      <w:pPr>
        <w:spacing w:before="101" w:after="0" w:line="240" w:lineRule="auto"/>
        <w:ind w:left="1977" w:right="1997"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Gambar</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21</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Halaman</w:t>
      </w:r>
      <w:r>
        <w:rPr>
          <w:rFonts w:ascii="Segoe UI" w:hAnsi="Segoe UI" w:eastAsia="Segoe UI" w:cs="Segoe UI"/>
          <w:color w:val="auto"/>
          <w:spacing w:val="-1"/>
          <w:position w:val="0"/>
          <w:sz w:val="18"/>
          <w:shd w:val="clear" w:fill="auto"/>
        </w:rPr>
        <w:t xml:space="preserve"> </w:t>
      </w:r>
      <w:r>
        <w:rPr>
          <w:rFonts w:ascii="Segoe UI" w:hAnsi="Segoe UI" w:eastAsia="Segoe UI" w:cs="Segoe UI"/>
          <w:color w:val="auto"/>
          <w:spacing w:val="0"/>
          <w:position w:val="0"/>
          <w:sz w:val="18"/>
          <w:shd w:val="clear" w:fill="auto"/>
        </w:rPr>
        <w:t>Login</w:t>
      </w:r>
    </w:p>
    <w:p w14:paraId="72599427">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26CA3AA2">
      <w:pPr>
        <w:spacing w:before="5" w:after="0" w:line="240" w:lineRule="auto"/>
        <w:ind w:left="0" w:right="0" w:firstLine="0"/>
        <w:jc w:val="left"/>
        <w:rPr>
          <w:rFonts w:ascii="Segoe UI" w:hAnsi="Segoe UI" w:eastAsia="Segoe UI" w:cs="Segoe UI"/>
          <w:color w:val="auto"/>
          <w:spacing w:val="0"/>
          <w:position w:val="0"/>
          <w:sz w:val="14"/>
          <w:shd w:val="clear" w:fill="auto"/>
        </w:rPr>
      </w:pPr>
    </w:p>
    <w:p w14:paraId="3E23CFD9">
      <w:pPr>
        <w:numPr>
          <w:ilvl w:val="0"/>
          <w:numId w:val="28"/>
        </w:numPr>
        <w:spacing w:before="0" w:after="0" w:line="240" w:lineRule="auto"/>
        <w:ind w:left="366" w:right="0" w:hanging="248"/>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Halaman Dashboard</w:t>
      </w:r>
    </w:p>
    <w:p w14:paraId="61C7D6CF">
      <w:pPr>
        <w:spacing w:before="161" w:after="0" w:line="360" w:lineRule="auto"/>
        <w:ind w:left="119" w:right="136" w:firstLine="720"/>
        <w:jc w:val="righ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42"/>
          <w:position w:val="0"/>
          <w:sz w:val="24"/>
          <w:shd w:val="clear" w:fill="auto"/>
        </w:rPr>
        <w:t xml:space="preserve"> </w:t>
      </w:r>
      <w:r>
        <w:rPr>
          <w:rFonts w:ascii="Segoe UI" w:hAnsi="Segoe UI" w:eastAsia="Segoe UI" w:cs="Segoe UI"/>
          <w:color w:val="auto"/>
          <w:spacing w:val="0"/>
          <w:position w:val="0"/>
          <w:sz w:val="24"/>
          <w:shd w:val="clear" w:fill="auto"/>
        </w:rPr>
        <w:t>dashboard</w:t>
      </w:r>
      <w:r>
        <w:rPr>
          <w:rFonts w:ascii="Segoe UI" w:hAnsi="Segoe UI" w:eastAsia="Segoe UI" w:cs="Segoe UI"/>
          <w:color w:val="auto"/>
          <w:spacing w:val="40"/>
          <w:position w:val="0"/>
          <w:sz w:val="24"/>
          <w:shd w:val="clear" w:fill="auto"/>
        </w:rPr>
        <w:t xml:space="preserve"> </w:t>
      </w:r>
      <w:r>
        <w:rPr>
          <w:rFonts w:ascii="Segoe UI" w:hAnsi="Segoe UI" w:eastAsia="Segoe UI" w:cs="Segoe UI"/>
          <w:color w:val="auto"/>
          <w:spacing w:val="0"/>
          <w:position w:val="0"/>
          <w:sz w:val="24"/>
          <w:shd w:val="clear" w:fill="auto"/>
        </w:rPr>
        <w:t>pada</w:t>
      </w:r>
      <w:r>
        <w:rPr>
          <w:rFonts w:ascii="Segoe UI" w:hAnsi="Segoe UI" w:eastAsia="Segoe UI" w:cs="Segoe UI"/>
          <w:color w:val="auto"/>
          <w:spacing w:val="42"/>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42"/>
          <w:position w:val="0"/>
          <w:sz w:val="24"/>
          <w:shd w:val="clear" w:fill="auto"/>
        </w:rPr>
        <w:t xml:space="preserve"> </w:t>
      </w:r>
      <w:r>
        <w:rPr>
          <w:rFonts w:ascii="Segoe UI" w:hAnsi="Segoe UI" w:eastAsia="Segoe UI" w:cs="Segoe UI"/>
          <w:color w:val="auto"/>
          <w:spacing w:val="0"/>
          <w:position w:val="0"/>
          <w:sz w:val="24"/>
          <w:shd w:val="clear" w:fill="auto"/>
        </w:rPr>
        <w:t>SPPD Digital</w:t>
      </w:r>
      <w:r>
        <w:rPr>
          <w:rFonts w:ascii="Segoe UI" w:hAnsi="Segoe UI" w:eastAsia="Segoe UI" w:cs="Segoe UI"/>
          <w:color w:val="auto"/>
          <w:spacing w:val="41"/>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43"/>
          <w:position w:val="0"/>
          <w:sz w:val="24"/>
          <w:shd w:val="clear" w:fill="auto"/>
        </w:rPr>
        <w:t xml:space="preserve"> </w:t>
      </w: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40"/>
          <w:position w:val="0"/>
          <w:sz w:val="24"/>
          <w:shd w:val="clear" w:fill="auto"/>
        </w:rPr>
        <w:t xml:space="preserve"> </w:t>
      </w:r>
      <w:r>
        <w:rPr>
          <w:rFonts w:ascii="Segoe UI" w:hAnsi="Segoe UI" w:eastAsia="Segoe UI" w:cs="Segoe UI"/>
          <w:color w:val="auto"/>
          <w:spacing w:val="0"/>
          <w:position w:val="0"/>
          <w:sz w:val="24"/>
          <w:shd w:val="clear" w:fill="auto"/>
        </w:rPr>
        <w:t>utama</w:t>
      </w:r>
      <w:r>
        <w:rPr>
          <w:rFonts w:ascii="Segoe UI" w:hAnsi="Segoe UI" w:eastAsia="Segoe UI" w:cs="Segoe UI"/>
          <w:color w:val="auto"/>
          <w:spacing w:val="40"/>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menyajikan</w:t>
      </w:r>
      <w:r>
        <w:rPr>
          <w:rFonts w:ascii="Segoe UI" w:hAnsi="Segoe UI" w:eastAsia="Segoe UI" w:cs="Segoe UI"/>
          <w:color w:val="auto"/>
          <w:spacing w:val="53"/>
          <w:position w:val="0"/>
          <w:sz w:val="24"/>
          <w:shd w:val="clear" w:fill="auto"/>
        </w:rPr>
        <w:t xml:space="preserve"> </w:t>
      </w: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55"/>
          <w:position w:val="0"/>
          <w:sz w:val="24"/>
          <w:shd w:val="clear" w:fill="auto"/>
        </w:rPr>
        <w:t xml:space="preserve"> </w:t>
      </w:r>
      <w:r>
        <w:rPr>
          <w:rFonts w:ascii="Segoe UI" w:hAnsi="Segoe UI" w:eastAsia="Segoe UI" w:cs="Segoe UI"/>
          <w:color w:val="auto"/>
          <w:spacing w:val="0"/>
          <w:position w:val="0"/>
          <w:sz w:val="24"/>
          <w:shd w:val="clear" w:fill="auto"/>
        </w:rPr>
        <w:t>tentang</w:t>
      </w:r>
      <w:r>
        <w:rPr>
          <w:rFonts w:ascii="Segoe UI" w:hAnsi="Segoe UI" w:eastAsia="Segoe UI" w:cs="Segoe UI"/>
          <w:color w:val="auto"/>
          <w:spacing w:val="54"/>
          <w:position w:val="0"/>
          <w:sz w:val="24"/>
          <w:shd w:val="clear" w:fill="auto"/>
        </w:rPr>
        <w:t xml:space="preserve"> </w:t>
      </w:r>
      <w:r>
        <w:rPr>
          <w:rFonts w:ascii="Segoe UI" w:hAnsi="Segoe UI" w:eastAsia="Segoe UI" w:cs="Segoe UI"/>
          <w:color w:val="auto"/>
          <w:spacing w:val="0"/>
          <w:position w:val="0"/>
          <w:sz w:val="24"/>
          <w:shd w:val="clear" w:fill="auto"/>
        </w:rPr>
        <w:t>laporan</w:t>
      </w:r>
      <w:r>
        <w:rPr>
          <w:rFonts w:ascii="Segoe UI" w:hAnsi="Segoe UI" w:eastAsia="Segoe UI" w:cs="Segoe UI"/>
          <w:color w:val="auto"/>
          <w:spacing w:val="54"/>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52"/>
          <w:position w:val="0"/>
          <w:sz w:val="24"/>
          <w:shd w:val="clear" w:fill="auto"/>
        </w:rPr>
        <w:t xml:space="preserve"> </w:t>
      </w:r>
      <w:r>
        <w:rPr>
          <w:rFonts w:ascii="Segoe UI" w:hAnsi="Segoe UI" w:eastAsia="Segoe UI" w:cs="Segoe UI"/>
          <w:color w:val="auto"/>
          <w:spacing w:val="0"/>
          <w:position w:val="0"/>
          <w:sz w:val="24"/>
          <w:shd w:val="clear" w:fill="auto"/>
        </w:rPr>
        <w:t>tindak</w:t>
      </w:r>
      <w:r>
        <w:rPr>
          <w:rFonts w:ascii="Segoe UI" w:hAnsi="Segoe UI" w:eastAsia="Segoe UI" w:cs="Segoe UI"/>
          <w:color w:val="auto"/>
          <w:spacing w:val="52"/>
          <w:position w:val="0"/>
          <w:sz w:val="24"/>
          <w:shd w:val="clear" w:fill="auto"/>
        </w:rPr>
        <w:t xml:space="preserve"> </w:t>
      </w:r>
      <w:r>
        <w:rPr>
          <w:rFonts w:ascii="Segoe UI" w:hAnsi="Segoe UI" w:eastAsia="Segoe UI" w:cs="Segoe UI"/>
          <w:color w:val="auto"/>
          <w:spacing w:val="0"/>
          <w:position w:val="0"/>
          <w:sz w:val="24"/>
          <w:shd w:val="clear" w:fill="auto"/>
        </w:rPr>
        <w:t>lanjut,</w:t>
      </w:r>
      <w:r>
        <w:rPr>
          <w:rFonts w:ascii="Segoe UI" w:hAnsi="Segoe UI" w:eastAsia="Segoe UI" w:cs="Segoe UI"/>
          <w:color w:val="auto"/>
          <w:spacing w:val="53"/>
          <w:position w:val="0"/>
          <w:sz w:val="24"/>
          <w:shd w:val="clear" w:fill="auto"/>
        </w:rPr>
        <w:t xml:space="preserve"> </w:t>
      </w:r>
      <w:r>
        <w:rPr>
          <w:rFonts w:ascii="Segoe UI" w:hAnsi="Segoe UI" w:eastAsia="Segoe UI" w:cs="Segoe UI"/>
          <w:color w:val="auto"/>
          <w:spacing w:val="0"/>
          <w:position w:val="0"/>
          <w:sz w:val="24"/>
          <w:shd w:val="clear" w:fill="auto"/>
        </w:rPr>
        <w:t>serta</w:t>
      </w:r>
      <w:r>
        <w:rPr>
          <w:rFonts w:ascii="Segoe UI" w:hAnsi="Segoe UI" w:eastAsia="Segoe UI" w:cs="Segoe UI"/>
          <w:color w:val="auto"/>
          <w:spacing w:val="54"/>
          <w:position w:val="0"/>
          <w:sz w:val="24"/>
          <w:shd w:val="clear" w:fill="auto"/>
        </w:rPr>
        <w:t xml:space="preserve"> </w:t>
      </w:r>
      <w:r>
        <w:rPr>
          <w:rFonts w:ascii="Segoe UI" w:hAnsi="Segoe UI" w:eastAsia="Segoe UI" w:cs="Segoe UI"/>
          <w:color w:val="auto"/>
          <w:spacing w:val="0"/>
          <w:position w:val="0"/>
          <w:sz w:val="24"/>
          <w:shd w:val="clear" w:fill="auto"/>
        </w:rPr>
        <w:t>perkembangan</w:t>
      </w:r>
      <w:r>
        <w:rPr>
          <w:rFonts w:ascii="Segoe UI" w:hAnsi="Segoe UI" w:eastAsia="Segoe UI" w:cs="Segoe UI"/>
          <w:color w:val="auto"/>
          <w:spacing w:val="52"/>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46"/>
          <w:position w:val="0"/>
          <w:sz w:val="24"/>
          <w:shd w:val="clear" w:fill="auto"/>
        </w:rPr>
        <w:t xml:space="preserve"> </w:t>
      </w:r>
      <w:r>
        <w:rPr>
          <w:rFonts w:ascii="Segoe UI" w:hAnsi="Segoe UI" w:eastAsia="Segoe UI" w:cs="Segoe UI"/>
          <w:color w:val="auto"/>
          <w:spacing w:val="0"/>
          <w:position w:val="0"/>
          <w:sz w:val="24"/>
          <w:shd w:val="clear" w:fill="auto"/>
        </w:rPr>
        <w:t>sedang</w:t>
      </w:r>
      <w:r>
        <w:rPr>
          <w:rFonts w:ascii="Segoe UI" w:hAnsi="Segoe UI" w:eastAsia="Segoe UI" w:cs="Segoe UI"/>
          <w:color w:val="auto"/>
          <w:spacing w:val="47"/>
          <w:position w:val="0"/>
          <w:sz w:val="24"/>
          <w:shd w:val="clear" w:fill="auto"/>
        </w:rPr>
        <w:t xml:space="preserve"> </w:t>
      </w:r>
      <w:r>
        <w:rPr>
          <w:rFonts w:ascii="Segoe UI" w:hAnsi="Segoe UI" w:eastAsia="Segoe UI" w:cs="Segoe UI"/>
          <w:color w:val="auto"/>
          <w:spacing w:val="0"/>
          <w:position w:val="0"/>
          <w:sz w:val="24"/>
          <w:shd w:val="clear" w:fill="auto"/>
        </w:rPr>
        <w:t>dilakukan.</w:t>
      </w:r>
      <w:r>
        <w:rPr>
          <w:rFonts w:ascii="Segoe UI" w:hAnsi="Segoe UI" w:eastAsia="Segoe UI" w:cs="Segoe UI"/>
          <w:color w:val="auto"/>
          <w:spacing w:val="45"/>
          <w:position w:val="0"/>
          <w:sz w:val="24"/>
          <w:shd w:val="clear" w:fill="auto"/>
        </w:rPr>
        <w:t xml:space="preserve"> </w:t>
      </w:r>
      <w:r>
        <w:rPr>
          <w:rFonts w:ascii="Segoe UI" w:hAnsi="Segoe UI" w:eastAsia="Segoe UI" w:cs="Segoe UI"/>
          <w:color w:val="auto"/>
          <w:spacing w:val="0"/>
          <w:position w:val="0"/>
          <w:sz w:val="24"/>
          <w:shd w:val="clear" w:fill="auto"/>
        </w:rPr>
        <w:t>Pada</w:t>
      </w:r>
      <w:r>
        <w:rPr>
          <w:rFonts w:ascii="Segoe UI" w:hAnsi="Segoe UI" w:eastAsia="Segoe UI" w:cs="Segoe UI"/>
          <w:color w:val="auto"/>
          <w:spacing w:val="46"/>
          <w:position w:val="0"/>
          <w:sz w:val="24"/>
          <w:shd w:val="clear" w:fill="auto"/>
        </w:rPr>
        <w:t xml:space="preserve"> </w:t>
      </w: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45"/>
          <w:position w:val="0"/>
          <w:sz w:val="24"/>
          <w:shd w:val="clear" w:fill="auto"/>
        </w:rPr>
        <w:t xml:space="preserve"> </w:t>
      </w:r>
      <w:r>
        <w:rPr>
          <w:rFonts w:ascii="Segoe UI" w:hAnsi="Segoe UI" w:eastAsia="Segoe UI" w:cs="Segoe UI"/>
          <w:color w:val="auto"/>
          <w:spacing w:val="0"/>
          <w:position w:val="0"/>
          <w:sz w:val="24"/>
          <w:shd w:val="clear" w:fill="auto"/>
        </w:rPr>
        <w:t>dashboard</w:t>
      </w:r>
      <w:r>
        <w:rPr>
          <w:rFonts w:ascii="Segoe UI" w:hAnsi="Segoe UI" w:eastAsia="Segoe UI" w:cs="Segoe UI"/>
          <w:color w:val="auto"/>
          <w:spacing w:val="44"/>
          <w:position w:val="0"/>
          <w:sz w:val="24"/>
          <w:shd w:val="clear" w:fill="auto"/>
        </w:rPr>
        <w:t xml:space="preserve"> </w:t>
      </w:r>
      <w:r>
        <w:rPr>
          <w:rFonts w:ascii="Segoe UI" w:hAnsi="Segoe UI" w:eastAsia="Segoe UI" w:cs="Segoe UI"/>
          <w:color w:val="auto"/>
          <w:spacing w:val="0"/>
          <w:position w:val="0"/>
          <w:sz w:val="24"/>
          <w:shd w:val="clear" w:fill="auto"/>
        </w:rPr>
        <w:t>website</w:t>
      </w:r>
      <w:r>
        <w:rPr>
          <w:rFonts w:ascii="Segoe UI" w:hAnsi="Segoe UI" w:eastAsia="Segoe UI" w:cs="Segoe UI"/>
          <w:color w:val="auto"/>
          <w:spacing w:val="50"/>
          <w:position w:val="0"/>
          <w:sz w:val="24"/>
          <w:shd w:val="clear" w:fill="auto"/>
        </w:rPr>
        <w:t xml:space="preserve"> </w:t>
      </w:r>
      <w:r>
        <w:rPr>
          <w:rFonts w:ascii="Segoe UI" w:hAnsi="Segoe UI" w:eastAsia="Segoe UI" w:cs="Segoe UI"/>
          <w:color w:val="auto"/>
          <w:spacing w:val="0"/>
          <w:position w:val="0"/>
          <w:sz w:val="24"/>
          <w:shd w:val="clear" w:fill="auto"/>
        </w:rPr>
        <w:t>SPPD Digital,</w:t>
      </w:r>
      <w:r>
        <w:rPr>
          <w:rFonts w:ascii="Segoe UI" w:hAnsi="Segoe UI" w:eastAsia="Segoe UI" w:cs="Segoe UI"/>
          <w:color w:val="auto"/>
          <w:spacing w:val="45"/>
          <w:position w:val="0"/>
          <w:sz w:val="24"/>
          <w:shd w:val="clear" w:fill="auto"/>
        </w:rPr>
        <w:t xml:space="preserve"> </w:t>
      </w:r>
      <w:r>
        <w:rPr>
          <w:rFonts w:ascii="Segoe UI" w:hAnsi="Segoe UI" w:eastAsia="Segoe UI" w:cs="Segoe UI"/>
          <w:color w:val="auto"/>
          <w:spacing w:val="0"/>
          <w:position w:val="0"/>
          <w:sz w:val="24"/>
          <w:shd w:val="clear" w:fill="auto"/>
        </w:rPr>
        <w:t>pengguna</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akan</w:t>
      </w:r>
      <w:r>
        <w:rPr>
          <w:rFonts w:ascii="Segoe UI" w:hAnsi="Segoe UI" w:eastAsia="Segoe UI" w:cs="Segoe UI"/>
          <w:color w:val="auto"/>
          <w:spacing w:val="49"/>
          <w:position w:val="0"/>
          <w:sz w:val="24"/>
          <w:shd w:val="clear" w:fill="auto"/>
        </w:rPr>
        <w:t xml:space="preserve"> </w:t>
      </w:r>
      <w:r>
        <w:rPr>
          <w:rFonts w:ascii="Segoe UI" w:hAnsi="Segoe UI" w:eastAsia="Segoe UI" w:cs="Segoe UI"/>
          <w:color w:val="auto"/>
          <w:spacing w:val="0"/>
          <w:position w:val="0"/>
          <w:sz w:val="24"/>
          <w:shd w:val="clear" w:fill="auto"/>
        </w:rPr>
        <w:t>menemukan</w:t>
      </w:r>
      <w:r>
        <w:rPr>
          <w:rFonts w:ascii="Segoe UI" w:hAnsi="Segoe UI" w:eastAsia="Segoe UI" w:cs="Segoe UI"/>
          <w:color w:val="auto"/>
          <w:spacing w:val="52"/>
          <w:position w:val="0"/>
          <w:sz w:val="24"/>
          <w:shd w:val="clear" w:fill="auto"/>
        </w:rPr>
        <w:t xml:space="preserve"> </w:t>
      </w:r>
      <w:r>
        <w:rPr>
          <w:rFonts w:ascii="Segoe UI" w:hAnsi="Segoe UI" w:eastAsia="Segoe UI" w:cs="Segoe UI"/>
          <w:color w:val="auto"/>
          <w:spacing w:val="0"/>
          <w:position w:val="0"/>
          <w:sz w:val="24"/>
          <w:shd w:val="clear" w:fill="auto"/>
        </w:rPr>
        <w:t>beberapa</w:t>
      </w:r>
      <w:r>
        <w:rPr>
          <w:rFonts w:ascii="Segoe UI" w:hAnsi="Segoe UI" w:eastAsia="Segoe UI" w:cs="Segoe UI"/>
          <w:color w:val="auto"/>
          <w:spacing w:val="51"/>
          <w:position w:val="0"/>
          <w:sz w:val="24"/>
          <w:shd w:val="clear" w:fill="auto"/>
        </w:rPr>
        <w:t xml:space="preserve"> </w:t>
      </w:r>
      <w:r>
        <w:rPr>
          <w:rFonts w:ascii="Segoe UI" w:hAnsi="Segoe UI" w:eastAsia="Segoe UI" w:cs="Segoe UI"/>
          <w:color w:val="auto"/>
          <w:spacing w:val="0"/>
          <w:position w:val="0"/>
          <w:sz w:val="24"/>
          <w:shd w:val="clear" w:fill="auto"/>
        </w:rPr>
        <w:t>komponen</w:t>
      </w:r>
      <w:r>
        <w:rPr>
          <w:rFonts w:ascii="Segoe UI" w:hAnsi="Segoe UI" w:eastAsia="Segoe UI" w:cs="Segoe UI"/>
          <w:color w:val="auto"/>
          <w:spacing w:val="50"/>
          <w:position w:val="0"/>
          <w:sz w:val="24"/>
          <w:shd w:val="clear" w:fill="auto"/>
        </w:rPr>
        <w:t xml:space="preserve"> </w:t>
      </w:r>
      <w:r>
        <w:rPr>
          <w:rFonts w:ascii="Segoe UI" w:hAnsi="Segoe UI" w:eastAsia="Segoe UI" w:cs="Segoe UI"/>
          <w:color w:val="auto"/>
          <w:spacing w:val="0"/>
          <w:position w:val="0"/>
          <w:sz w:val="24"/>
          <w:shd w:val="clear" w:fill="auto"/>
        </w:rPr>
        <w:t>seperti</w:t>
      </w:r>
      <w:r>
        <w:rPr>
          <w:rFonts w:ascii="Segoe UI" w:hAnsi="Segoe UI" w:eastAsia="Segoe UI" w:cs="Segoe UI"/>
          <w:color w:val="auto"/>
          <w:spacing w:val="53"/>
          <w:position w:val="0"/>
          <w:sz w:val="24"/>
          <w:shd w:val="clear" w:fill="auto"/>
        </w:rPr>
        <w:t xml:space="preserve"> </w:t>
      </w:r>
      <w:r>
        <w:rPr>
          <w:rFonts w:ascii="Segoe UI" w:hAnsi="Segoe UI" w:eastAsia="Segoe UI" w:cs="Segoe UI"/>
          <w:color w:val="auto"/>
          <w:spacing w:val="0"/>
          <w:position w:val="0"/>
          <w:sz w:val="24"/>
          <w:shd w:val="clear" w:fill="auto"/>
        </w:rPr>
        <w:t>grafik</w:t>
      </w:r>
      <w:r>
        <w:rPr>
          <w:rFonts w:ascii="Segoe UI" w:hAnsi="Segoe UI" w:eastAsia="Segoe UI" w:cs="Segoe UI"/>
          <w:color w:val="auto"/>
          <w:spacing w:val="52"/>
          <w:position w:val="0"/>
          <w:sz w:val="24"/>
          <w:shd w:val="clear" w:fill="auto"/>
        </w:rPr>
        <w:t xml:space="preserve"> </w:t>
      </w:r>
      <w:r>
        <w:rPr>
          <w:rFonts w:ascii="Segoe UI" w:hAnsi="Segoe UI" w:eastAsia="Segoe UI" w:cs="Segoe UI"/>
          <w:color w:val="auto"/>
          <w:spacing w:val="0"/>
          <w:position w:val="0"/>
          <w:sz w:val="24"/>
          <w:shd w:val="clear" w:fill="auto"/>
        </w:rPr>
        <w:t>ringkasan</w:t>
      </w:r>
      <w:r>
        <w:rPr>
          <w:rFonts w:ascii="Segoe UI" w:hAnsi="Segoe UI" w:eastAsia="Segoe UI" w:cs="Segoe UI"/>
          <w:color w:val="auto"/>
          <w:spacing w:val="51"/>
          <w:position w:val="0"/>
          <w:sz w:val="24"/>
          <w:shd w:val="clear" w:fill="auto"/>
        </w:rPr>
        <w:t xml:space="preserve"> </w:t>
      </w:r>
      <w:r>
        <w:rPr>
          <w:rFonts w:ascii="Segoe UI" w:hAnsi="Segoe UI" w:eastAsia="Segoe UI" w:cs="Segoe UI"/>
          <w:color w:val="auto"/>
          <w:spacing w:val="0"/>
          <w:position w:val="0"/>
          <w:sz w:val="24"/>
          <w:shd w:val="clear" w:fill="auto"/>
        </w:rPr>
        <w:t>tentang</w:t>
      </w:r>
      <w:r>
        <w:rPr>
          <w:rFonts w:ascii="Segoe UI" w:hAnsi="Segoe UI" w:eastAsia="Segoe UI" w:cs="Segoe UI"/>
          <w:color w:val="auto"/>
          <w:spacing w:val="49"/>
          <w:position w:val="0"/>
          <w:sz w:val="24"/>
          <w:shd w:val="clear" w:fill="auto"/>
        </w:rPr>
        <w:t xml:space="preserve"> </w:t>
      </w:r>
      <w:r>
        <w:rPr>
          <w:rFonts w:ascii="Segoe UI" w:hAnsi="Segoe UI" w:eastAsia="Segoe UI" w:cs="Segoe UI"/>
          <w:color w:val="auto"/>
          <w:spacing w:val="0"/>
          <w:position w:val="0"/>
          <w:sz w:val="24"/>
          <w:shd w:val="clear" w:fill="auto"/>
        </w:rPr>
        <w:t>jumlah</w:t>
      </w:r>
      <w:r>
        <w:rPr>
          <w:rFonts w:ascii="Segoe UI" w:hAnsi="Segoe UI" w:eastAsia="Segoe UI" w:cs="Segoe UI"/>
          <w:color w:val="auto"/>
          <w:spacing w:val="52"/>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dilakukan</w:t>
      </w:r>
      <w:r>
        <w:rPr>
          <w:rFonts w:ascii="Segoe UI" w:hAnsi="Segoe UI" w:eastAsia="Segoe UI" w:cs="Segoe UI"/>
          <w:color w:val="auto"/>
          <w:spacing w:val="38"/>
          <w:position w:val="0"/>
          <w:sz w:val="24"/>
          <w:shd w:val="clear" w:fill="auto"/>
        </w:rPr>
        <w:t xml:space="preserve"> </w:t>
      </w:r>
      <w:r>
        <w:rPr>
          <w:rFonts w:ascii="Segoe UI" w:hAnsi="Segoe UI" w:eastAsia="Segoe UI" w:cs="Segoe UI"/>
          <w:color w:val="auto"/>
          <w:spacing w:val="0"/>
          <w:position w:val="0"/>
          <w:sz w:val="24"/>
          <w:shd w:val="clear" w:fill="auto"/>
        </w:rPr>
        <w:t>dalam</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periode</w:t>
      </w:r>
      <w:r>
        <w:rPr>
          <w:rFonts w:ascii="Segoe UI" w:hAnsi="Segoe UI" w:eastAsia="Segoe UI" w:cs="Segoe UI"/>
          <w:color w:val="auto"/>
          <w:spacing w:val="36"/>
          <w:position w:val="0"/>
          <w:sz w:val="24"/>
          <w:shd w:val="clear" w:fill="auto"/>
        </w:rPr>
        <w:t xml:space="preserve"> </w:t>
      </w:r>
      <w:r>
        <w:rPr>
          <w:rFonts w:ascii="Segoe UI" w:hAnsi="Segoe UI" w:eastAsia="Segoe UI" w:cs="Segoe UI"/>
          <w:color w:val="auto"/>
          <w:spacing w:val="0"/>
          <w:position w:val="0"/>
          <w:sz w:val="24"/>
          <w:shd w:val="clear" w:fill="auto"/>
        </w:rPr>
        <w:t>waktu</w:t>
      </w:r>
      <w:r>
        <w:rPr>
          <w:rFonts w:ascii="Segoe UI" w:hAnsi="Segoe UI" w:eastAsia="Segoe UI" w:cs="Segoe UI"/>
          <w:color w:val="auto"/>
          <w:spacing w:val="38"/>
          <w:position w:val="0"/>
          <w:sz w:val="24"/>
          <w:shd w:val="clear" w:fill="auto"/>
        </w:rPr>
        <w:t xml:space="preserve"> </w:t>
      </w:r>
      <w:r>
        <w:rPr>
          <w:rFonts w:ascii="Segoe UI" w:hAnsi="Segoe UI" w:eastAsia="Segoe UI" w:cs="Segoe UI"/>
          <w:color w:val="auto"/>
          <w:spacing w:val="0"/>
          <w:position w:val="0"/>
          <w:sz w:val="24"/>
          <w:shd w:val="clear" w:fill="auto"/>
        </w:rPr>
        <w:t>tertentu,</w:t>
      </w:r>
      <w:r>
        <w:rPr>
          <w:rFonts w:ascii="Segoe UI" w:hAnsi="Segoe UI" w:eastAsia="Segoe UI" w:cs="Segoe UI"/>
          <w:color w:val="auto"/>
          <w:spacing w:val="37"/>
          <w:position w:val="0"/>
          <w:sz w:val="24"/>
          <w:shd w:val="clear" w:fill="auto"/>
        </w:rPr>
        <w:t xml:space="preserve"> </w:t>
      </w:r>
      <w:r>
        <w:rPr>
          <w:rFonts w:ascii="Segoe UI" w:hAnsi="Segoe UI" w:eastAsia="Segoe UI" w:cs="Segoe UI"/>
          <w:color w:val="auto"/>
          <w:spacing w:val="0"/>
          <w:position w:val="0"/>
          <w:sz w:val="24"/>
          <w:shd w:val="clear" w:fill="auto"/>
        </w:rPr>
        <w:t>jumlah</w:t>
      </w:r>
      <w:r>
        <w:rPr>
          <w:rFonts w:ascii="Segoe UI" w:hAnsi="Segoe UI" w:eastAsia="Segoe UI" w:cs="Segoe UI"/>
          <w:color w:val="auto"/>
          <w:spacing w:val="38"/>
          <w:position w:val="0"/>
          <w:sz w:val="24"/>
          <w:shd w:val="clear" w:fill="auto"/>
        </w:rPr>
        <w:t xml:space="preserve"> </w:t>
      </w:r>
      <w:r>
        <w:rPr>
          <w:rFonts w:ascii="Segoe UI" w:hAnsi="Segoe UI" w:eastAsia="Segoe UI" w:cs="Segoe UI"/>
          <w:color w:val="auto"/>
          <w:spacing w:val="0"/>
          <w:position w:val="0"/>
          <w:sz w:val="24"/>
          <w:shd w:val="clear" w:fill="auto"/>
        </w:rPr>
        <w:t>laporan</w:t>
      </w:r>
      <w:r>
        <w:rPr>
          <w:rFonts w:ascii="Segoe UI" w:hAnsi="Segoe UI" w:eastAsia="Segoe UI" w:cs="Segoe UI"/>
          <w:color w:val="auto"/>
          <w:spacing w:val="38"/>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37"/>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sudah</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diselesaikan,</w:t>
      </w:r>
      <w:r>
        <w:rPr>
          <w:rFonts w:ascii="Segoe UI" w:hAnsi="Segoe UI" w:eastAsia="Segoe UI" w:cs="Segoe UI"/>
          <w:color w:val="auto"/>
          <w:spacing w:val="13"/>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17"/>
          <w:position w:val="0"/>
          <w:sz w:val="24"/>
          <w:shd w:val="clear" w:fill="auto"/>
        </w:rPr>
        <w:t xml:space="preserve"> </w:t>
      </w:r>
      <w:r>
        <w:rPr>
          <w:rFonts w:ascii="Segoe UI" w:hAnsi="Segoe UI" w:eastAsia="Segoe UI" w:cs="Segoe UI"/>
          <w:color w:val="auto"/>
          <w:spacing w:val="0"/>
          <w:position w:val="0"/>
          <w:sz w:val="24"/>
          <w:shd w:val="clear" w:fill="auto"/>
        </w:rPr>
        <w:t>tindak</w:t>
      </w:r>
      <w:r>
        <w:rPr>
          <w:rFonts w:ascii="Segoe UI" w:hAnsi="Segoe UI" w:eastAsia="Segoe UI" w:cs="Segoe UI"/>
          <w:color w:val="auto"/>
          <w:spacing w:val="12"/>
          <w:position w:val="0"/>
          <w:sz w:val="24"/>
          <w:shd w:val="clear" w:fill="auto"/>
        </w:rPr>
        <w:t xml:space="preserve"> </w:t>
      </w:r>
      <w:r>
        <w:rPr>
          <w:rFonts w:ascii="Segoe UI" w:hAnsi="Segoe UI" w:eastAsia="Segoe UI" w:cs="Segoe UI"/>
          <w:color w:val="auto"/>
          <w:spacing w:val="0"/>
          <w:position w:val="0"/>
          <w:sz w:val="24"/>
          <w:shd w:val="clear" w:fill="auto"/>
        </w:rPr>
        <w:t>lanjut</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sudah</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dilakukan</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dari</w:t>
      </w:r>
      <w:r>
        <w:rPr>
          <w:rFonts w:ascii="Segoe UI" w:hAnsi="Segoe UI" w:eastAsia="Segoe UI" w:cs="Segoe UI"/>
          <w:color w:val="auto"/>
          <w:spacing w:val="13"/>
          <w:position w:val="0"/>
          <w:sz w:val="24"/>
          <w:shd w:val="clear" w:fill="auto"/>
        </w:rPr>
        <w:t xml:space="preserve"> </w:t>
      </w:r>
      <w:r>
        <w:rPr>
          <w:rFonts w:ascii="Segoe UI" w:hAnsi="Segoe UI" w:eastAsia="Segoe UI" w:cs="Segoe UI"/>
          <w:color w:val="auto"/>
          <w:spacing w:val="0"/>
          <w:position w:val="0"/>
          <w:sz w:val="24"/>
          <w:shd w:val="clear" w:fill="auto"/>
        </w:rPr>
        <w:t>hasil</w:t>
      </w:r>
      <w:r>
        <w:rPr>
          <w:rFonts w:ascii="Segoe UI" w:hAnsi="Segoe UI" w:eastAsia="Segoe UI" w:cs="Segoe UI"/>
          <w:color w:val="auto"/>
          <w:spacing w:val="15"/>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Selain</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itu,</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dashboard</w:t>
      </w:r>
      <w:r>
        <w:rPr>
          <w:rFonts w:ascii="Segoe UI" w:hAnsi="Segoe UI" w:eastAsia="Segoe UI" w:cs="Segoe UI"/>
          <w:color w:val="auto"/>
          <w:spacing w:val="15"/>
          <w:position w:val="0"/>
          <w:sz w:val="24"/>
          <w:shd w:val="clear" w:fill="auto"/>
        </w:rPr>
        <w:t xml:space="preserve"> </w:t>
      </w:r>
      <w:r>
        <w:rPr>
          <w:rFonts w:ascii="Segoe UI" w:hAnsi="Segoe UI" w:eastAsia="Segoe UI" w:cs="Segoe UI"/>
          <w:color w:val="auto"/>
          <w:spacing w:val="0"/>
          <w:position w:val="0"/>
          <w:sz w:val="24"/>
          <w:shd w:val="clear" w:fill="auto"/>
        </w:rPr>
        <w:t>juga</w:t>
      </w:r>
      <w:r>
        <w:rPr>
          <w:rFonts w:ascii="Segoe UI" w:hAnsi="Segoe UI" w:eastAsia="Segoe UI" w:cs="Segoe UI"/>
          <w:color w:val="auto"/>
          <w:spacing w:val="16"/>
          <w:position w:val="0"/>
          <w:sz w:val="24"/>
          <w:shd w:val="clear" w:fill="auto"/>
        </w:rPr>
        <w:t xml:space="preserve"> </w:t>
      </w:r>
      <w:r>
        <w:rPr>
          <w:rFonts w:ascii="Segoe UI" w:hAnsi="Segoe UI" w:eastAsia="Segoe UI" w:cs="Segoe UI"/>
          <w:color w:val="auto"/>
          <w:spacing w:val="0"/>
          <w:position w:val="0"/>
          <w:sz w:val="24"/>
          <w:shd w:val="clear" w:fill="auto"/>
        </w:rPr>
        <w:t>menampilkan</w:t>
      </w:r>
      <w:r>
        <w:rPr>
          <w:rFonts w:ascii="Segoe UI" w:hAnsi="Segoe UI" w:eastAsia="Segoe UI" w:cs="Segoe UI"/>
          <w:color w:val="auto"/>
          <w:spacing w:val="17"/>
          <w:position w:val="0"/>
          <w:sz w:val="24"/>
          <w:shd w:val="clear" w:fill="auto"/>
        </w:rPr>
        <w:t xml:space="preserve"> </w:t>
      </w:r>
      <w:r>
        <w:rPr>
          <w:rFonts w:ascii="Segoe UI" w:hAnsi="Segoe UI" w:eastAsia="Segoe UI" w:cs="Segoe UI"/>
          <w:color w:val="auto"/>
          <w:spacing w:val="0"/>
          <w:position w:val="0"/>
          <w:sz w:val="24"/>
          <w:shd w:val="clear" w:fill="auto"/>
        </w:rPr>
        <w:t>laporan</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16"/>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15"/>
          <w:position w:val="0"/>
          <w:sz w:val="24"/>
          <w:shd w:val="clear" w:fill="auto"/>
        </w:rPr>
        <w:t xml:space="preserve"> </w:t>
      </w:r>
      <w:r>
        <w:rPr>
          <w:rFonts w:ascii="Segoe UI" w:hAnsi="Segoe UI" w:eastAsia="Segoe UI" w:cs="Segoe UI"/>
          <w:color w:val="auto"/>
          <w:spacing w:val="0"/>
          <w:position w:val="0"/>
          <w:sz w:val="24"/>
          <w:shd w:val="clear" w:fill="auto"/>
        </w:rPr>
        <w:t>sedang</w:t>
      </w:r>
      <w:r>
        <w:rPr>
          <w:rFonts w:ascii="Segoe UI" w:hAnsi="Segoe UI" w:eastAsia="Segoe UI" w:cs="Segoe UI"/>
          <w:color w:val="auto"/>
          <w:spacing w:val="16"/>
          <w:position w:val="0"/>
          <w:sz w:val="24"/>
          <w:shd w:val="clear" w:fill="auto"/>
        </w:rPr>
        <w:t xml:space="preserve"> </w:t>
      </w:r>
      <w:r>
        <w:rPr>
          <w:rFonts w:ascii="Segoe UI" w:hAnsi="Segoe UI" w:eastAsia="Segoe UI" w:cs="Segoe UI"/>
          <w:color w:val="auto"/>
          <w:spacing w:val="0"/>
          <w:position w:val="0"/>
          <w:sz w:val="24"/>
          <w:shd w:val="clear" w:fill="auto"/>
        </w:rPr>
        <w:t>berlangsung</w:t>
      </w:r>
      <w:r>
        <w:rPr>
          <w:rFonts w:ascii="Segoe UI" w:hAnsi="Segoe UI" w:eastAsia="Segoe UI" w:cs="Segoe UI"/>
          <w:color w:val="auto"/>
          <w:spacing w:val="16"/>
          <w:position w:val="0"/>
          <w:sz w:val="24"/>
          <w:shd w:val="clear" w:fill="auto"/>
        </w:rPr>
        <w:t xml:space="preserve"> </w:t>
      </w:r>
      <w:r>
        <w:rPr>
          <w:rFonts w:ascii="Segoe UI" w:hAnsi="Segoe UI" w:eastAsia="Segoe UI" w:cs="Segoe UI"/>
          <w:color w:val="auto"/>
          <w:spacing w:val="0"/>
          <w:position w:val="0"/>
          <w:sz w:val="24"/>
          <w:shd w:val="clear" w:fill="auto"/>
        </w:rPr>
        <w:t>atau</w:t>
      </w:r>
      <w:r>
        <w:rPr>
          <w:rFonts w:ascii="Segoe UI" w:hAnsi="Segoe UI" w:eastAsia="Segoe UI" w:cs="Segoe UI"/>
          <w:color w:val="auto"/>
          <w:spacing w:val="14"/>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18"/>
          <w:position w:val="0"/>
          <w:sz w:val="24"/>
          <w:shd w:val="clear" w:fill="auto"/>
        </w:rPr>
        <w:t xml:space="preserve"> </w:t>
      </w:r>
      <w:r>
        <w:rPr>
          <w:rFonts w:ascii="Segoe UI" w:hAnsi="Segoe UI" w:eastAsia="Segoe UI" w:cs="Segoe UI"/>
          <w:color w:val="auto"/>
          <w:spacing w:val="0"/>
          <w:position w:val="0"/>
          <w:sz w:val="24"/>
          <w:shd w:val="clear" w:fill="auto"/>
        </w:rPr>
        <w:t>belum</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diselesaikan dengan detail tentang status, target waktu, dan tindakan yang perlu diambil.</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Tujuan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dari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dashboard</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memberikan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pengguna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dengan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lengkap</w:t>
      </w:r>
      <w:r>
        <w:rPr>
          <w:rFonts w:ascii="Segoe UI" w:hAnsi="Segoe UI" w:eastAsia="Segoe UI" w:cs="Segoe UI"/>
          <w:color w:val="auto"/>
          <w:spacing w:val="40"/>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41"/>
          <w:position w:val="0"/>
          <w:sz w:val="24"/>
          <w:shd w:val="clear" w:fill="auto"/>
        </w:rPr>
        <w:t xml:space="preserve"> </w:t>
      </w:r>
      <w:r>
        <w:rPr>
          <w:rFonts w:ascii="Segoe UI" w:hAnsi="Segoe UI" w:eastAsia="Segoe UI" w:cs="Segoe UI"/>
          <w:color w:val="auto"/>
          <w:spacing w:val="0"/>
          <w:position w:val="0"/>
          <w:sz w:val="24"/>
          <w:shd w:val="clear" w:fill="auto"/>
        </w:rPr>
        <w:t>terkini</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tentang</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perkembangan</w:t>
      </w:r>
      <w:r>
        <w:rPr>
          <w:rFonts w:ascii="Segoe UI" w:hAnsi="Segoe UI" w:eastAsia="Segoe UI" w:cs="Segoe UI"/>
          <w:color w:val="auto"/>
          <w:spacing w:val="38"/>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38"/>
          <w:position w:val="0"/>
          <w:sz w:val="24"/>
          <w:shd w:val="clear" w:fill="auto"/>
        </w:rPr>
        <w:t xml:space="preserve"> </w:t>
      </w: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40"/>
          <w:position w:val="0"/>
          <w:sz w:val="24"/>
          <w:shd w:val="clear" w:fill="auto"/>
        </w:rPr>
        <w:t xml:space="preserve"> </w:t>
      </w:r>
      <w:r>
        <w:rPr>
          <w:rFonts w:ascii="Segoe UI" w:hAnsi="Segoe UI" w:eastAsia="Segoe UI" w:cs="Segoe UI"/>
          <w:color w:val="auto"/>
          <w:spacing w:val="0"/>
          <w:position w:val="0"/>
          <w:sz w:val="24"/>
          <w:shd w:val="clear" w:fill="auto"/>
        </w:rPr>
        <w:t>dashboard</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juga</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dirancang</w:t>
      </w:r>
      <w:r>
        <w:rPr>
          <w:rFonts w:ascii="Segoe UI" w:hAnsi="Segoe UI" w:eastAsia="Segoe UI" w:cs="Segoe UI"/>
          <w:color w:val="auto"/>
          <w:spacing w:val="37"/>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40"/>
          <w:position w:val="0"/>
          <w:sz w:val="24"/>
          <w:shd w:val="clear" w:fill="auto"/>
        </w:rPr>
        <w:t xml:space="preserve"> </w:t>
      </w:r>
      <w:r>
        <w:rPr>
          <w:rFonts w:ascii="Segoe UI" w:hAnsi="Segoe UI" w:eastAsia="Segoe UI" w:cs="Segoe UI"/>
          <w:color w:val="auto"/>
          <w:spacing w:val="0"/>
          <w:position w:val="0"/>
          <w:sz w:val="24"/>
          <w:shd w:val="clear" w:fill="auto"/>
        </w:rPr>
        <w:t>memudahkan</w:t>
      </w:r>
      <w:r>
        <w:rPr>
          <w:rFonts w:ascii="Segoe UI" w:hAnsi="Segoe UI" w:eastAsia="Segoe UI" w:cs="Segoe UI"/>
          <w:color w:val="auto"/>
          <w:spacing w:val="38"/>
          <w:position w:val="0"/>
          <w:sz w:val="24"/>
          <w:shd w:val="clear" w:fill="auto"/>
        </w:rPr>
        <w:t xml:space="preserve"> </w:t>
      </w:r>
      <w:r>
        <w:rPr>
          <w:rFonts w:ascii="Segoe UI" w:hAnsi="Segoe UI" w:eastAsia="Segoe UI" w:cs="Segoe UI"/>
          <w:color w:val="auto"/>
          <w:spacing w:val="0"/>
          <w:position w:val="0"/>
          <w:sz w:val="24"/>
          <w:shd w:val="clear" w:fill="auto"/>
        </w:rPr>
        <w:t>pengguna</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dalam</w:t>
      </w:r>
      <w:r>
        <w:rPr>
          <w:rFonts w:ascii="Segoe UI" w:hAnsi="Segoe UI" w:eastAsia="Segoe UI" w:cs="Segoe UI"/>
          <w:color w:val="auto"/>
          <w:spacing w:val="39"/>
          <w:position w:val="0"/>
          <w:sz w:val="24"/>
          <w:shd w:val="clear" w:fill="auto"/>
        </w:rPr>
        <w:t xml:space="preserve"> </w:t>
      </w:r>
      <w:r>
        <w:rPr>
          <w:rFonts w:ascii="Segoe UI" w:hAnsi="Segoe UI" w:eastAsia="Segoe UI" w:cs="Segoe UI"/>
          <w:color w:val="auto"/>
          <w:spacing w:val="0"/>
          <w:position w:val="0"/>
          <w:sz w:val="24"/>
          <w:shd w:val="clear" w:fill="auto"/>
        </w:rPr>
        <w:t>memonitor</w:t>
      </w:r>
      <w:r>
        <w:rPr>
          <w:rFonts w:ascii="Segoe UI" w:hAnsi="Segoe UI" w:eastAsia="Segoe UI" w:cs="Segoe UI"/>
          <w:color w:val="auto"/>
          <w:spacing w:val="40"/>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38"/>
          <w:position w:val="0"/>
          <w:sz w:val="24"/>
          <w:shd w:val="clear" w:fill="auto"/>
        </w:rPr>
        <w:t xml:space="preserve"> </w:t>
      </w:r>
      <w:r>
        <w:rPr>
          <w:rFonts w:ascii="Segoe UI" w:hAnsi="Segoe UI" w:eastAsia="Segoe UI" w:cs="Segoe UI"/>
          <w:color w:val="auto"/>
          <w:spacing w:val="0"/>
          <w:position w:val="0"/>
          <w:sz w:val="24"/>
          <w:shd w:val="clear" w:fill="auto"/>
        </w:rPr>
        <w:t>mengambil</w:t>
      </w:r>
    </w:p>
    <w:p w14:paraId="68BD6236">
      <w:pPr>
        <w:spacing w:before="0" w:after="0" w:line="318" w:lineRule="auto"/>
        <w:ind w:left="119" w:right="0" w:firstLine="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tindakan</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dibutuhkan</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untuk</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menyelesaikan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dengan</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efektif</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efisien.</w:t>
      </w:r>
    </w:p>
    <w:p w14:paraId="7755C962">
      <w:pPr>
        <w:spacing w:before="0" w:after="0" w:line="240" w:lineRule="auto"/>
        <w:ind w:left="0" w:right="0" w:firstLine="0"/>
        <w:jc w:val="left"/>
        <w:rPr>
          <w:rFonts w:ascii="Segoe UI" w:hAnsi="Segoe UI" w:eastAsia="Segoe UI" w:cs="Segoe UI"/>
          <w:color w:val="auto"/>
          <w:spacing w:val="0"/>
          <w:position w:val="0"/>
          <w:sz w:val="20"/>
          <w:shd w:val="clear" w:fill="auto"/>
        </w:rPr>
      </w:pPr>
    </w:p>
    <w:p w14:paraId="39F2C419">
      <w:pPr>
        <w:spacing w:before="3" w:after="0" w:line="240" w:lineRule="auto"/>
        <w:ind w:left="0" w:right="0" w:firstLine="0"/>
        <w:jc w:val="left"/>
        <w:rPr>
          <w:rFonts w:ascii="Segoe UI" w:hAnsi="Segoe UI" w:eastAsia="Segoe UI" w:cs="Segoe UI"/>
          <w:color w:val="auto"/>
          <w:spacing w:val="0"/>
          <w:position w:val="0"/>
          <w:sz w:val="11"/>
          <w:shd w:val="clear" w:fill="auto"/>
        </w:rPr>
      </w:pPr>
    </w:p>
    <w:p w14:paraId="56142DD1">
      <w:pPr>
        <w:spacing w:before="2" w:after="0" w:line="240" w:lineRule="auto"/>
        <w:ind w:left="0" w:right="0" w:firstLine="0"/>
        <w:jc w:val="left"/>
        <w:rPr>
          <w:rFonts w:ascii="Segoe UI" w:hAnsi="Segoe UI" w:eastAsia="Segoe UI" w:cs="Segoe UI"/>
          <w:color w:val="auto"/>
          <w:spacing w:val="0"/>
          <w:position w:val="0"/>
          <w:sz w:val="12"/>
          <w:shd w:val="clear" w:fill="auto"/>
        </w:rPr>
      </w:pPr>
    </w:p>
    <w:p w14:paraId="2663F748">
      <w:pPr>
        <w:spacing w:before="100" w:after="0" w:line="240" w:lineRule="auto"/>
        <w:ind w:left="1979" w:right="1997"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Gambar</w:t>
      </w:r>
      <w:r>
        <w:rPr>
          <w:rFonts w:ascii="Segoe UI" w:hAnsi="Segoe UI" w:eastAsia="Segoe UI" w:cs="Segoe UI"/>
          <w:color w:val="auto"/>
          <w:spacing w:val="42"/>
          <w:position w:val="0"/>
          <w:sz w:val="18"/>
          <w:shd w:val="clear" w:fill="auto"/>
        </w:rPr>
        <w:t xml:space="preserve"> </w:t>
      </w:r>
      <w:r>
        <w:rPr>
          <w:rFonts w:ascii="Segoe UI" w:hAnsi="Segoe UI" w:eastAsia="Segoe UI" w:cs="Segoe UI"/>
          <w:color w:val="auto"/>
          <w:spacing w:val="0"/>
          <w:position w:val="0"/>
          <w:sz w:val="18"/>
          <w:shd w:val="clear" w:fill="auto"/>
        </w:rPr>
        <w:t>22</w:t>
      </w:r>
      <w:r>
        <w:rPr>
          <w:rFonts w:ascii="Segoe UI" w:hAnsi="Segoe UI" w:eastAsia="Segoe UI" w:cs="Segoe UI"/>
          <w:color w:val="auto"/>
          <w:spacing w:val="-1"/>
          <w:position w:val="0"/>
          <w:sz w:val="18"/>
          <w:shd w:val="clear" w:fill="auto"/>
        </w:rPr>
        <w:t xml:space="preserve"> </w:t>
      </w:r>
      <w:r>
        <w:rPr>
          <w:rFonts w:ascii="Segoe UI" w:hAnsi="Segoe UI" w:eastAsia="Segoe UI" w:cs="Segoe UI"/>
          <w:color w:val="auto"/>
          <w:spacing w:val="0"/>
          <w:position w:val="0"/>
          <w:sz w:val="18"/>
          <w:shd w:val="clear" w:fill="auto"/>
        </w:rPr>
        <w:t>Dashboard</w:t>
      </w:r>
    </w:p>
    <w:p w14:paraId="15340D64">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7EF7DE0D">
      <w:pPr>
        <w:spacing w:before="5" w:after="0" w:line="240" w:lineRule="auto"/>
        <w:ind w:left="0" w:right="0" w:firstLine="0"/>
        <w:jc w:val="left"/>
        <w:rPr>
          <w:rFonts w:ascii="Segoe UI" w:hAnsi="Segoe UI" w:eastAsia="Segoe UI" w:cs="Segoe UI"/>
          <w:color w:val="auto"/>
          <w:spacing w:val="0"/>
          <w:position w:val="0"/>
          <w:sz w:val="10"/>
          <w:shd w:val="clear" w:fill="auto"/>
        </w:rPr>
      </w:pPr>
    </w:p>
    <w:p w14:paraId="67275158">
      <w:pPr>
        <w:numPr>
          <w:ilvl w:val="0"/>
          <w:numId w:val="29"/>
        </w:numPr>
        <w:spacing w:before="0" w:after="0" w:line="240" w:lineRule="auto"/>
        <w:ind w:left="366" w:right="0" w:hanging="248"/>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3"/>
          <w:position w:val="0"/>
          <w:sz w:val="24"/>
          <w:shd w:val="clear" w:fill="auto"/>
        </w:rPr>
        <w:t xml:space="preserve"> Monitoring Program Kerja</w:t>
      </w:r>
    </w:p>
    <w:p w14:paraId="646EF481">
      <w:pPr>
        <w:spacing w:before="160" w:after="0" w:line="360" w:lineRule="auto"/>
        <w:ind w:left="119" w:right="138" w:firstLine="72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Program Kerja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pada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66"/>
          <w:position w:val="0"/>
          <w:sz w:val="24"/>
          <w:shd w:val="clear" w:fill="auto"/>
        </w:rPr>
        <w:t xml:space="preserve"> </w:t>
      </w:r>
      <w:r>
        <w:rPr>
          <w:rFonts w:ascii="Segoe UI" w:hAnsi="Segoe UI" w:eastAsia="Segoe UI" w:cs="Segoe UI"/>
          <w:color w:val="auto"/>
          <w:spacing w:val="0"/>
          <w:position w:val="0"/>
          <w:sz w:val="24"/>
          <w:shd w:val="clear" w:fill="auto"/>
        </w:rPr>
        <w:t>SPPD Digital adalah halaman yang menyajikan informasi tentang program kerja audit 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sedang berlangsung serta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detail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tindak lanjut yang dilakukan pada saat</w:t>
      </w:r>
      <w:r>
        <w:rPr>
          <w:rFonts w:ascii="Segoe UI" w:hAnsi="Segoe UI" w:eastAsia="Segoe UI" w:cs="Segoe UI"/>
          <w:color w:val="auto"/>
          <w:spacing w:val="65"/>
          <w:position w:val="0"/>
          <w:sz w:val="24"/>
          <w:shd w:val="clear" w:fill="auto"/>
        </w:rPr>
        <w:t xml:space="preserve"> </w:t>
      </w:r>
      <w:r>
        <w:rPr>
          <w:rFonts w:ascii="Segoe UI" w:hAnsi="Segoe UI" w:eastAsia="Segoe UI" w:cs="Segoe UI"/>
          <w:color w:val="auto"/>
          <w:spacing w:val="0"/>
          <w:position w:val="0"/>
          <w:sz w:val="24"/>
          <w:shd w:val="clear" w:fill="auto"/>
        </w:rPr>
        <w:t>audit. 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ini dirancang khusus untuk memudahkan pengguna dalam memantau progres audit 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mengambil tindakan</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dibutuhkan.</w:t>
      </w:r>
    </w:p>
    <w:p w14:paraId="74838489">
      <w:pPr>
        <w:spacing w:before="0" w:after="0" w:line="360" w:lineRule="auto"/>
        <w:ind w:left="119" w:right="136" w:firstLine="72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Pada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Monitoring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Program kerja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aplikasi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SPPD Digital,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pengguna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akan</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menemukan beberapa komponen seperti judul audit, objek pemeriksaan audit, dan detail</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tugas untuk mendukung kegiatan audit. Selain itu, halaman PKPT juga menampilkan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informasi tentang unit kerja yang di-audit, temuan audit, serta rekomendasi yang harus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dilakukan.</w:t>
      </w:r>
    </w:p>
    <w:p w14:paraId="303BDCDF">
      <w:pPr>
        <w:spacing w:before="0" w:after="0" w:line="240" w:lineRule="auto"/>
        <w:ind w:left="0" w:right="0" w:firstLine="0"/>
        <w:jc w:val="left"/>
        <w:rPr>
          <w:rFonts w:ascii="Segoe UI" w:hAnsi="Segoe UI" w:eastAsia="Segoe UI" w:cs="Segoe UI"/>
          <w:color w:val="auto"/>
          <w:spacing w:val="0"/>
          <w:position w:val="0"/>
          <w:sz w:val="20"/>
          <w:shd w:val="clear" w:fill="auto"/>
        </w:rPr>
      </w:pPr>
      <w:r>
        <w:object>
          <v:shape id="_x0000_i1025" o:spt="75" type="#_x0000_t75" style="height:584.35pt;width:932.6pt;" o:ole="t" filled="f" o:preferrelative="t" coordsize="21600,21600">
            <v:path/>
            <v:fill on="f" focussize="0,0"/>
            <v:stroke/>
            <v:imagedata r:id="rId5" o:title=""/>
            <o:lock v:ext="edit" aspectratio="t"/>
            <w10:wrap type="none"/>
            <w10:anchorlock/>
          </v:shape>
          <o:OLEObject Type="Embed" ProgID="StaticMetafile" ShapeID="_x0000_i1025" DrawAspect="Content" ObjectID="_1468075725" r:id="rId4">
            <o:LockedField>false</o:LockedField>
          </o:OLEObject>
        </w:object>
      </w:r>
    </w:p>
    <w:p w14:paraId="420BAA27">
      <w:pPr>
        <w:spacing w:before="118" w:after="0" w:line="240" w:lineRule="auto"/>
        <w:ind w:left="0" w:right="1997"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 xml:space="preserve">                                            Gambar</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23</w:t>
      </w:r>
      <w:r>
        <w:rPr>
          <w:rFonts w:ascii="Segoe UI" w:hAnsi="Segoe UI" w:eastAsia="Segoe UI" w:cs="Segoe UI"/>
          <w:color w:val="auto"/>
          <w:spacing w:val="-2"/>
          <w:position w:val="0"/>
          <w:sz w:val="18"/>
          <w:shd w:val="clear" w:fill="auto"/>
        </w:rPr>
        <w:t xml:space="preserve"> </w:t>
      </w:r>
      <w:r>
        <w:rPr>
          <w:rFonts w:ascii="Segoe UI" w:hAnsi="Segoe UI" w:eastAsia="Segoe UI" w:cs="Segoe UI"/>
          <w:color w:val="auto"/>
          <w:spacing w:val="0"/>
          <w:position w:val="0"/>
          <w:sz w:val="18"/>
          <w:shd w:val="clear" w:fill="auto"/>
        </w:rPr>
        <w:t>Halaman</w:t>
      </w:r>
      <w:r>
        <w:rPr>
          <w:rFonts w:ascii="Segoe UI" w:hAnsi="Segoe UI" w:eastAsia="Segoe UI" w:cs="Segoe UI"/>
          <w:color w:val="auto"/>
          <w:spacing w:val="-4"/>
          <w:position w:val="0"/>
          <w:sz w:val="18"/>
          <w:shd w:val="clear" w:fill="auto"/>
        </w:rPr>
        <w:t xml:space="preserve"> </w:t>
      </w:r>
      <w:r>
        <w:rPr>
          <w:rFonts w:ascii="Segoe UI" w:hAnsi="Segoe UI" w:eastAsia="Segoe UI" w:cs="Segoe UI"/>
          <w:color w:val="auto"/>
          <w:spacing w:val="0"/>
          <w:position w:val="0"/>
          <w:sz w:val="18"/>
          <w:shd w:val="clear" w:fill="auto"/>
        </w:rPr>
        <w:t>Monitoring</w:t>
      </w:r>
      <w:r>
        <w:rPr>
          <w:rFonts w:ascii="Segoe UI" w:hAnsi="Segoe UI" w:eastAsia="Segoe UI" w:cs="Segoe UI"/>
          <w:color w:val="auto"/>
          <w:spacing w:val="-1"/>
          <w:position w:val="0"/>
          <w:sz w:val="18"/>
          <w:shd w:val="clear" w:fill="auto"/>
        </w:rPr>
        <w:t xml:space="preserve"> </w:t>
      </w:r>
      <w:r>
        <w:rPr>
          <w:rFonts w:ascii="Segoe UI" w:hAnsi="Segoe UI" w:eastAsia="Segoe UI" w:cs="Segoe UI"/>
          <w:color w:val="auto"/>
          <w:spacing w:val="0"/>
          <w:position w:val="0"/>
          <w:sz w:val="18"/>
          <w:shd w:val="clear" w:fill="auto"/>
        </w:rPr>
        <w:t>Program Kerja</w:t>
      </w:r>
    </w:p>
    <w:p w14:paraId="6DAED911">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231F09B2">
      <w:pPr>
        <w:spacing w:before="5" w:after="0" w:line="240" w:lineRule="auto"/>
        <w:ind w:left="0" w:right="0" w:firstLine="0"/>
        <w:jc w:val="left"/>
        <w:rPr>
          <w:rFonts w:ascii="Segoe UI" w:hAnsi="Segoe UI" w:eastAsia="Segoe UI" w:cs="Segoe UI"/>
          <w:color w:val="auto"/>
          <w:spacing w:val="0"/>
          <w:position w:val="0"/>
          <w:sz w:val="14"/>
          <w:shd w:val="clear" w:fill="auto"/>
        </w:rPr>
      </w:pPr>
    </w:p>
    <w:p w14:paraId="1A95075E">
      <w:pPr>
        <w:numPr>
          <w:ilvl w:val="0"/>
          <w:numId w:val="30"/>
        </w:numPr>
        <w:spacing w:before="0" w:after="0" w:line="240" w:lineRule="auto"/>
        <w:ind w:left="366" w:right="0" w:hanging="248"/>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Monitoring Penugasan</w:t>
      </w:r>
    </w:p>
    <w:p w14:paraId="17D834B7">
      <w:pPr>
        <w:spacing w:before="161" w:after="0" w:line="360" w:lineRule="auto"/>
        <w:ind w:left="119" w:right="136" w:firstLine="72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Halaman monitoring penugasan pada aplikasi SPPD Digital ini adalah 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yang digunakan untuk memantau progres audit dan detil penugasan audit yang telah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diberikan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oleh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penanggung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jawab.</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Setiap</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penugasan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dalam</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daftar</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dilengkapi</w:t>
      </w:r>
      <w:r>
        <w:rPr>
          <w:rFonts w:ascii="Segoe UI" w:hAnsi="Segoe UI" w:eastAsia="Segoe UI" w:cs="Segoe UI"/>
          <w:color w:val="auto"/>
          <w:spacing w:val="-63"/>
          <w:position w:val="0"/>
          <w:sz w:val="24"/>
          <w:shd w:val="clear" w:fill="auto"/>
        </w:rPr>
        <w:t xml:space="preserve"> </w:t>
      </w:r>
      <w:r>
        <w:rPr>
          <w:rFonts w:ascii="Segoe UI" w:hAnsi="Segoe UI" w:eastAsia="Segoe UI" w:cs="Segoe UI"/>
          <w:color w:val="auto"/>
          <w:spacing w:val="0"/>
          <w:position w:val="0"/>
          <w:sz w:val="24"/>
          <w:shd w:val="clear" w:fill="auto"/>
        </w:rPr>
        <w:t>dengan</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seperti</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judul</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penugasan,</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deadline</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progres</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penyelesaiannya.</w:t>
      </w:r>
    </w:p>
    <w:p w14:paraId="1162821D">
      <w:pPr>
        <w:spacing w:before="0" w:after="0" w:line="360" w:lineRule="auto"/>
        <w:ind w:left="119" w:right="140" w:firstLine="72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Tombol detail penugasan di sebelah kiri membantu pengguna untuk bisa melihat</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secara menyeluruh</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tentang</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kegiatan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dilakukan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tim</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auditor.</w:t>
      </w:r>
    </w:p>
    <w:p w14:paraId="64537500">
      <w:pPr>
        <w:spacing w:before="0" w:after="0" w:line="240" w:lineRule="auto"/>
        <w:ind w:left="0" w:right="0" w:firstLine="0"/>
        <w:jc w:val="left"/>
        <w:rPr>
          <w:rFonts w:ascii="Segoe UI" w:hAnsi="Segoe UI" w:eastAsia="Segoe UI" w:cs="Segoe UI"/>
          <w:color w:val="auto"/>
          <w:spacing w:val="0"/>
          <w:position w:val="0"/>
          <w:sz w:val="20"/>
          <w:shd w:val="clear" w:fill="auto"/>
        </w:rPr>
      </w:pPr>
    </w:p>
    <w:p w14:paraId="5228F00D">
      <w:pPr>
        <w:spacing w:before="0" w:after="0" w:line="240" w:lineRule="auto"/>
        <w:ind w:left="0" w:right="0" w:firstLine="0"/>
        <w:jc w:val="left"/>
        <w:rPr>
          <w:rFonts w:ascii="Segoe UI" w:hAnsi="Segoe UI" w:eastAsia="Segoe UI" w:cs="Segoe UI"/>
          <w:color w:val="auto"/>
          <w:spacing w:val="0"/>
          <w:position w:val="0"/>
          <w:sz w:val="20"/>
          <w:shd w:val="clear" w:fill="auto"/>
        </w:rPr>
      </w:pPr>
      <w:r>
        <w:object>
          <v:shape id="_x0000_i1026" o:spt="75" type="#_x0000_t75" style="height:585.1pt;width:932.6pt;" o:ole="t" filled="f" o:preferrelative="t" coordsize="21600,21600">
            <v:path/>
            <v:fill on="f" focussize="0,0"/>
            <v:stroke/>
            <v:imagedata r:id="rId7" o:title=""/>
            <o:lock v:ext="edit" aspectratio="t"/>
            <w10:wrap type="none"/>
            <w10:anchorlock/>
          </v:shape>
          <o:OLEObject Type="Embed" ProgID="StaticMetafile" ShapeID="_x0000_i1026" DrawAspect="Content" ObjectID="_1468075726" r:id="rId6">
            <o:LockedField>false</o:LockedField>
          </o:OLEObject>
        </w:object>
      </w:r>
    </w:p>
    <w:p w14:paraId="4F57B8C2">
      <w:pPr>
        <w:spacing w:before="0" w:after="0" w:line="240" w:lineRule="auto"/>
        <w:ind w:left="0" w:right="0" w:firstLine="0"/>
        <w:jc w:val="left"/>
        <w:rPr>
          <w:rFonts w:ascii="Segoe UI" w:hAnsi="Segoe UI" w:eastAsia="Segoe UI" w:cs="Segoe UI"/>
          <w:color w:val="auto"/>
          <w:spacing w:val="0"/>
          <w:position w:val="0"/>
          <w:sz w:val="15"/>
          <w:shd w:val="clear" w:fill="auto"/>
        </w:rPr>
      </w:pPr>
    </w:p>
    <w:p w14:paraId="03162B12">
      <w:pPr>
        <w:spacing w:before="0" w:after="0" w:line="240" w:lineRule="auto"/>
        <w:ind w:left="1977" w:right="1997"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Gambar</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24</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Halaman</w:t>
      </w:r>
      <w:r>
        <w:rPr>
          <w:rFonts w:ascii="Segoe UI" w:hAnsi="Segoe UI" w:eastAsia="Segoe UI" w:cs="Segoe UI"/>
          <w:color w:val="auto"/>
          <w:spacing w:val="-3"/>
          <w:position w:val="0"/>
          <w:sz w:val="18"/>
          <w:shd w:val="clear" w:fill="auto"/>
        </w:rPr>
        <w:t xml:space="preserve"> </w:t>
      </w:r>
      <w:r>
        <w:rPr>
          <w:rFonts w:ascii="Segoe UI" w:hAnsi="Segoe UI" w:eastAsia="Segoe UI" w:cs="Segoe UI"/>
          <w:color w:val="auto"/>
          <w:spacing w:val="0"/>
          <w:position w:val="0"/>
          <w:sz w:val="18"/>
          <w:shd w:val="clear" w:fill="auto"/>
        </w:rPr>
        <w:t>Monitoring</w:t>
      </w:r>
      <w:r>
        <w:rPr>
          <w:rFonts w:ascii="Segoe UI" w:hAnsi="Segoe UI" w:eastAsia="Segoe UI" w:cs="Segoe UI"/>
          <w:color w:val="auto"/>
          <w:spacing w:val="-2"/>
          <w:position w:val="0"/>
          <w:sz w:val="18"/>
          <w:shd w:val="clear" w:fill="auto"/>
        </w:rPr>
        <w:t xml:space="preserve"> </w:t>
      </w:r>
      <w:r>
        <w:rPr>
          <w:rFonts w:ascii="Segoe UI" w:hAnsi="Segoe UI" w:eastAsia="Segoe UI" w:cs="Segoe UI"/>
          <w:color w:val="auto"/>
          <w:spacing w:val="0"/>
          <w:position w:val="0"/>
          <w:sz w:val="18"/>
          <w:shd w:val="clear" w:fill="auto"/>
        </w:rPr>
        <w:t>Penugasan</w:t>
      </w:r>
    </w:p>
    <w:p w14:paraId="7166DC2D">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1EE80209">
      <w:pPr>
        <w:spacing w:before="0" w:after="0" w:line="240" w:lineRule="auto"/>
        <w:ind w:left="0" w:right="0" w:firstLine="0"/>
        <w:jc w:val="left"/>
        <w:rPr>
          <w:rFonts w:ascii="Segoe UI" w:hAnsi="Segoe UI" w:eastAsia="Segoe UI" w:cs="Segoe UI"/>
          <w:color w:val="auto"/>
          <w:spacing w:val="0"/>
          <w:position w:val="0"/>
          <w:sz w:val="20"/>
          <w:shd w:val="clear" w:fill="auto"/>
        </w:rPr>
      </w:pPr>
    </w:p>
    <w:p w14:paraId="2DE0E9B5">
      <w:pPr>
        <w:spacing w:before="5" w:after="0" w:line="240" w:lineRule="auto"/>
        <w:ind w:left="0" w:right="0" w:firstLine="0"/>
        <w:jc w:val="left"/>
        <w:rPr>
          <w:rFonts w:ascii="Segoe UI" w:hAnsi="Segoe UI" w:eastAsia="Segoe UI" w:cs="Segoe UI"/>
          <w:color w:val="auto"/>
          <w:spacing w:val="0"/>
          <w:position w:val="0"/>
          <w:sz w:val="16"/>
          <w:shd w:val="clear" w:fill="auto"/>
        </w:rPr>
      </w:pPr>
    </w:p>
    <w:p w14:paraId="0B00927C">
      <w:pPr>
        <w:numPr>
          <w:ilvl w:val="0"/>
          <w:numId w:val="31"/>
        </w:numPr>
        <w:spacing w:before="0" w:after="0" w:line="240" w:lineRule="auto"/>
        <w:ind w:left="366" w:right="0" w:hanging="248"/>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Halaman Detail Penugasan</w:t>
      </w:r>
    </w:p>
    <w:p w14:paraId="510457EC">
      <w:pPr>
        <w:spacing w:before="161" w:after="0" w:line="360" w:lineRule="auto"/>
        <w:ind w:left="119" w:right="139" w:firstLine="72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Detail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Penugasan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menampilkan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detail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tentang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informasi-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informasi yang berkaitan dengan audit. Di dalam Halaman ini terdapat 3 tab menu 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sub</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menu Monitoring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PAO,</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dengan</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detail sebagai</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berikut:</w:t>
      </w:r>
    </w:p>
    <w:p w14:paraId="6DEFBD2C">
      <w:pPr>
        <w:numPr>
          <w:ilvl w:val="0"/>
          <w:numId w:val="32"/>
        </w:numPr>
        <w:tabs>
          <w:tab w:val="left" w:pos="540"/>
        </w:tabs>
        <w:spacing w:before="0" w:after="0" w:line="360" w:lineRule="auto"/>
        <w:ind w:left="119" w:right="102" w:firstLine="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Tab Menu PAO adalah halaman yang menerima inputan tentang detail PAO dan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menampilkan detail PAO pada sub menu Monitoring PAO. Sub menu Monitoring PAO</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adalah halaman yang digunakan untuk menyimpan data-data pendukung atas suatu</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kegiatan</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audit</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seperti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data</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observasi,</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pendukung</w:t>
      </w:r>
      <w:r>
        <w:rPr>
          <w:rFonts w:ascii="Segoe UI" w:hAnsi="Segoe UI" w:eastAsia="Segoe UI" w:cs="Segoe UI"/>
          <w:color w:val="auto"/>
          <w:spacing w:val="-6"/>
          <w:position w:val="0"/>
          <w:sz w:val="24"/>
          <w:shd w:val="clear" w:fill="auto"/>
        </w:rPr>
        <w:t xml:space="preserve"> </w:t>
      </w:r>
      <w:r>
        <w:rPr>
          <w:rFonts w:ascii="Segoe UI" w:hAnsi="Segoe UI" w:eastAsia="Segoe UI" w:cs="Segoe UI"/>
          <w:color w:val="auto"/>
          <w:spacing w:val="0"/>
          <w:position w:val="0"/>
          <w:sz w:val="24"/>
          <w:shd w:val="clear" w:fill="auto"/>
        </w:rPr>
        <w:t>serta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dokumen</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TAO</w:t>
      </w:r>
      <w:r>
        <w:rPr>
          <w:rFonts w:ascii="Segoe UI" w:hAnsi="Segoe UI" w:eastAsia="Segoe UI" w:cs="Segoe UI"/>
          <w:color w:val="auto"/>
          <w:spacing w:val="-3"/>
          <w:position w:val="0"/>
          <w:sz w:val="24"/>
          <w:shd w:val="clear" w:fill="auto"/>
        </w:rPr>
        <w:t xml:space="preserve"> </w:t>
      </w:r>
      <w:r>
        <w:rPr>
          <w:rFonts w:ascii="Segoe UI" w:hAnsi="Segoe UI" w:eastAsia="Segoe UI" w:cs="Segoe UI"/>
          <w:color w:val="auto"/>
          <w:spacing w:val="0"/>
          <w:position w:val="0"/>
          <w:sz w:val="24"/>
          <w:shd w:val="clear" w:fill="auto"/>
        </w:rPr>
        <w:t>dan</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FAO.</w:t>
      </w:r>
    </w:p>
    <w:p w14:paraId="654FBCC8">
      <w:pPr>
        <w:spacing w:before="0" w:after="0" w:line="240" w:lineRule="auto"/>
        <w:ind w:left="0" w:right="0" w:firstLine="0"/>
        <w:jc w:val="left"/>
        <w:rPr>
          <w:rFonts w:ascii="Segoe UI" w:hAnsi="Segoe UI" w:eastAsia="Segoe UI" w:cs="Segoe UI"/>
          <w:color w:val="auto"/>
          <w:spacing w:val="0"/>
          <w:position w:val="0"/>
          <w:sz w:val="19"/>
          <w:shd w:val="clear" w:fill="auto"/>
        </w:rPr>
      </w:pPr>
    </w:p>
    <w:p w14:paraId="7689E70C">
      <w:pPr>
        <w:spacing w:before="118" w:after="0" w:line="240" w:lineRule="auto"/>
        <w:ind w:left="1975" w:right="1997"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Gambar</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25</w:t>
      </w:r>
      <w:r>
        <w:rPr>
          <w:rFonts w:ascii="Segoe UI" w:hAnsi="Segoe UI" w:eastAsia="Segoe UI" w:cs="Segoe UI"/>
          <w:color w:val="auto"/>
          <w:spacing w:val="-3"/>
          <w:position w:val="0"/>
          <w:sz w:val="18"/>
          <w:shd w:val="clear" w:fill="auto"/>
        </w:rPr>
        <w:t xml:space="preserve"> </w:t>
      </w:r>
      <w:r>
        <w:rPr>
          <w:rFonts w:ascii="Segoe UI" w:hAnsi="Segoe UI" w:eastAsia="Segoe UI" w:cs="Segoe UI"/>
          <w:color w:val="auto"/>
          <w:spacing w:val="0"/>
          <w:position w:val="0"/>
          <w:sz w:val="18"/>
          <w:shd w:val="clear" w:fill="auto"/>
        </w:rPr>
        <w:t>Halaman</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Detail</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Penugasan/PAO</w:t>
      </w:r>
    </w:p>
    <w:p w14:paraId="1A46AA2A">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27FFB2D1">
      <w:pPr>
        <w:spacing w:before="5" w:after="0" w:line="240" w:lineRule="auto"/>
        <w:ind w:left="0" w:right="0" w:firstLine="0"/>
        <w:jc w:val="left"/>
        <w:rPr>
          <w:rFonts w:ascii="Segoe UI" w:hAnsi="Segoe UI" w:eastAsia="Segoe UI" w:cs="Segoe UI"/>
          <w:color w:val="auto"/>
          <w:spacing w:val="0"/>
          <w:position w:val="0"/>
          <w:sz w:val="14"/>
          <w:shd w:val="clear" w:fill="auto"/>
        </w:rPr>
      </w:pPr>
    </w:p>
    <w:p w14:paraId="0D17F436">
      <w:pPr>
        <w:numPr>
          <w:ilvl w:val="0"/>
          <w:numId w:val="33"/>
        </w:numPr>
        <w:tabs>
          <w:tab w:val="left" w:pos="539"/>
          <w:tab w:val="left" w:pos="540"/>
        </w:tabs>
        <w:spacing w:before="100" w:after="0" w:line="360" w:lineRule="auto"/>
        <w:ind w:left="539" w:right="1350" w:hanging="420"/>
        <w:jc w:val="left"/>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Tab Menu TIM adalah halaman yang menampilkan data anggota tim yang</w:t>
      </w:r>
      <w:r>
        <w:rPr>
          <w:rFonts w:ascii="Segoe UI" w:hAnsi="Segoe UI" w:eastAsia="Segoe UI" w:cs="Segoe UI"/>
          <w:color w:val="auto"/>
          <w:spacing w:val="-64"/>
          <w:position w:val="0"/>
          <w:sz w:val="24"/>
          <w:shd w:val="clear" w:fill="auto"/>
        </w:rPr>
        <w:t xml:space="preserve"> </w:t>
      </w:r>
      <w:r>
        <w:rPr>
          <w:rFonts w:ascii="Segoe UI" w:hAnsi="Segoe UI" w:eastAsia="Segoe UI" w:cs="Segoe UI"/>
          <w:color w:val="auto"/>
          <w:spacing w:val="0"/>
          <w:position w:val="0"/>
          <w:sz w:val="24"/>
          <w:shd w:val="clear" w:fill="auto"/>
        </w:rPr>
        <w:t>bertanggung</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jawab</w:t>
      </w:r>
      <w:r>
        <w:rPr>
          <w:rFonts w:ascii="Segoe UI" w:hAnsi="Segoe UI" w:eastAsia="Segoe UI" w:cs="Segoe UI"/>
          <w:color w:val="auto"/>
          <w:spacing w:val="2"/>
          <w:position w:val="0"/>
          <w:sz w:val="24"/>
          <w:shd w:val="clear" w:fill="auto"/>
        </w:rPr>
        <w:t xml:space="preserve"> </w:t>
      </w:r>
      <w:r>
        <w:rPr>
          <w:rFonts w:ascii="Segoe UI" w:hAnsi="Segoe UI" w:eastAsia="Segoe UI" w:cs="Segoe UI"/>
          <w:color w:val="auto"/>
          <w:spacing w:val="0"/>
          <w:position w:val="0"/>
          <w:sz w:val="24"/>
          <w:shd w:val="clear" w:fill="auto"/>
        </w:rPr>
        <w:t>pada</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suatu kegiatan</w:t>
      </w:r>
      <w:r>
        <w:rPr>
          <w:rFonts w:ascii="Segoe UI" w:hAnsi="Segoe UI" w:eastAsia="Segoe UI" w:cs="Segoe UI"/>
          <w:color w:val="auto"/>
          <w:spacing w:val="-4"/>
          <w:position w:val="0"/>
          <w:sz w:val="24"/>
          <w:shd w:val="clear" w:fill="auto"/>
        </w:rPr>
        <w:t xml:space="preserve"> </w:t>
      </w:r>
      <w:r>
        <w:rPr>
          <w:rFonts w:ascii="Segoe UI" w:hAnsi="Segoe UI" w:eastAsia="Segoe UI" w:cs="Segoe UI"/>
          <w:color w:val="auto"/>
          <w:spacing w:val="0"/>
          <w:position w:val="0"/>
          <w:sz w:val="24"/>
          <w:shd w:val="clear" w:fill="auto"/>
        </w:rPr>
        <w:t>audit.</w:t>
      </w:r>
    </w:p>
    <w:p w14:paraId="085BAA42">
      <w:pPr>
        <w:spacing w:before="0" w:after="0" w:line="240" w:lineRule="auto"/>
        <w:ind w:left="0" w:right="0" w:firstLine="0"/>
        <w:jc w:val="left"/>
        <w:rPr>
          <w:rFonts w:ascii="Segoe UI" w:hAnsi="Segoe UI" w:eastAsia="Segoe UI" w:cs="Segoe UI"/>
          <w:color w:val="auto"/>
          <w:spacing w:val="0"/>
          <w:position w:val="0"/>
          <w:sz w:val="20"/>
          <w:shd w:val="clear" w:fill="auto"/>
        </w:rPr>
      </w:pPr>
    </w:p>
    <w:p w14:paraId="00588A22">
      <w:pPr>
        <w:spacing w:before="2" w:after="0" w:line="240" w:lineRule="auto"/>
        <w:ind w:left="0" w:right="0" w:firstLine="0"/>
        <w:jc w:val="left"/>
        <w:rPr>
          <w:rFonts w:ascii="Segoe UI" w:hAnsi="Segoe UI" w:eastAsia="Segoe UI" w:cs="Segoe UI"/>
          <w:color w:val="auto"/>
          <w:spacing w:val="0"/>
          <w:position w:val="0"/>
          <w:sz w:val="21"/>
          <w:shd w:val="clear" w:fill="auto"/>
        </w:rPr>
      </w:pPr>
    </w:p>
    <w:p w14:paraId="0404B4E0">
      <w:pPr>
        <w:spacing w:before="2" w:after="0" w:line="240" w:lineRule="auto"/>
        <w:ind w:left="0" w:right="0" w:firstLine="0"/>
        <w:jc w:val="left"/>
        <w:rPr>
          <w:rFonts w:ascii="Segoe UI" w:hAnsi="Segoe UI" w:eastAsia="Segoe UI" w:cs="Segoe UI"/>
          <w:color w:val="auto"/>
          <w:spacing w:val="0"/>
          <w:position w:val="0"/>
          <w:sz w:val="10"/>
          <w:shd w:val="clear" w:fill="auto"/>
        </w:rPr>
      </w:pPr>
    </w:p>
    <w:p w14:paraId="7B929106">
      <w:pPr>
        <w:spacing w:before="100" w:after="0" w:line="240" w:lineRule="auto"/>
        <w:ind w:left="3132" w:right="3151"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Gambar</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26</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Halaman</w:t>
      </w:r>
      <w:r>
        <w:rPr>
          <w:rFonts w:ascii="Segoe UI" w:hAnsi="Segoe UI" w:eastAsia="Segoe UI" w:cs="Segoe UI"/>
          <w:color w:val="auto"/>
          <w:spacing w:val="-3"/>
          <w:position w:val="0"/>
          <w:sz w:val="18"/>
          <w:shd w:val="clear" w:fill="auto"/>
        </w:rPr>
        <w:t xml:space="preserve"> </w:t>
      </w:r>
      <w:r>
        <w:rPr>
          <w:rFonts w:ascii="Segoe UI" w:hAnsi="Segoe UI" w:eastAsia="Segoe UI" w:cs="Segoe UI"/>
          <w:color w:val="auto"/>
          <w:spacing w:val="0"/>
          <w:position w:val="0"/>
          <w:sz w:val="18"/>
          <w:shd w:val="clear" w:fill="auto"/>
        </w:rPr>
        <w:t>Detail</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Penugasan/Tim</w:t>
      </w:r>
    </w:p>
    <w:p w14:paraId="3553F535">
      <w:pPr>
        <w:spacing w:before="0" w:after="0" w:line="240" w:lineRule="auto"/>
        <w:ind w:left="0" w:right="0" w:firstLine="0"/>
        <w:jc w:val="center"/>
        <w:rPr>
          <w:rFonts w:ascii="Segoe UI" w:hAnsi="Segoe UI" w:eastAsia="Segoe UI" w:cs="Segoe UI"/>
          <w:color w:val="auto"/>
          <w:spacing w:val="0"/>
          <w:position w:val="0"/>
          <w:sz w:val="18"/>
          <w:shd w:val="clear" w:fill="auto"/>
        </w:rPr>
      </w:pPr>
    </w:p>
    <w:p w14:paraId="41E05D20">
      <w:pPr>
        <w:spacing w:before="5" w:after="0" w:line="240" w:lineRule="auto"/>
        <w:ind w:left="0" w:right="0" w:firstLine="0"/>
        <w:jc w:val="left"/>
        <w:rPr>
          <w:rFonts w:ascii="Segoe UI" w:hAnsi="Segoe UI" w:eastAsia="Segoe UI" w:cs="Segoe UI"/>
          <w:color w:val="auto"/>
          <w:spacing w:val="0"/>
          <w:position w:val="0"/>
          <w:sz w:val="14"/>
          <w:shd w:val="clear" w:fill="auto"/>
        </w:rPr>
      </w:pPr>
    </w:p>
    <w:p w14:paraId="63E35102">
      <w:pPr>
        <w:numPr>
          <w:ilvl w:val="0"/>
          <w:numId w:val="34"/>
        </w:numPr>
        <w:tabs>
          <w:tab w:val="left" w:pos="540"/>
        </w:tabs>
        <w:spacing w:before="100" w:after="0" w:line="360" w:lineRule="auto"/>
        <w:ind w:left="539" w:right="138" w:hanging="420"/>
        <w:jc w:val="both"/>
        <w:rPr>
          <w:rFonts w:ascii="Segoe UI" w:hAnsi="Segoe UI" w:eastAsia="Segoe UI" w:cs="Segoe UI"/>
          <w:color w:val="auto"/>
          <w:spacing w:val="0"/>
          <w:position w:val="0"/>
          <w:sz w:val="24"/>
          <w:shd w:val="clear" w:fill="auto"/>
        </w:rPr>
      </w:pPr>
      <w:r>
        <w:rPr>
          <w:rFonts w:ascii="Segoe UI" w:hAnsi="Segoe UI" w:eastAsia="Segoe UI" w:cs="Segoe UI"/>
          <w:color w:val="auto"/>
          <w:spacing w:val="0"/>
          <w:position w:val="0"/>
          <w:sz w:val="24"/>
          <w:shd w:val="clear" w:fill="auto"/>
        </w:rPr>
        <w:t>Tab</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Menu</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LHP</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adalah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halaman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yang</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menampilkan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lembar</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hasil</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pemeriksaan.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Halaman ini memuat detail data audit dan hasil pemeriksaan yang telah disimpan</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oleh</w:t>
      </w:r>
      <w:r>
        <w:rPr>
          <w:rFonts w:ascii="Segoe UI" w:hAnsi="Segoe UI" w:eastAsia="Segoe UI" w:cs="Segoe UI"/>
          <w:color w:val="auto"/>
          <w:spacing w:val="-1"/>
          <w:position w:val="0"/>
          <w:sz w:val="24"/>
          <w:shd w:val="clear" w:fill="auto"/>
        </w:rPr>
        <w:t xml:space="preserve"> </w:t>
      </w:r>
      <w:r>
        <w:rPr>
          <w:rFonts w:ascii="Segoe UI" w:hAnsi="Segoe UI" w:eastAsia="Segoe UI" w:cs="Segoe UI"/>
          <w:color w:val="auto"/>
          <w:spacing w:val="0"/>
          <w:position w:val="0"/>
          <w:sz w:val="24"/>
          <w:shd w:val="clear" w:fill="auto"/>
        </w:rPr>
        <w:t>Auditor.</w:t>
      </w:r>
    </w:p>
    <w:p w14:paraId="1831BA60">
      <w:pPr>
        <w:spacing w:before="0" w:after="0" w:line="240" w:lineRule="auto"/>
        <w:ind w:left="0" w:right="0" w:firstLine="0"/>
        <w:jc w:val="left"/>
        <w:rPr>
          <w:rFonts w:ascii="Segoe UI" w:hAnsi="Segoe UI" w:eastAsia="Segoe UI" w:cs="Segoe UI"/>
          <w:color w:val="auto"/>
          <w:spacing w:val="0"/>
          <w:position w:val="0"/>
          <w:sz w:val="20"/>
          <w:shd w:val="clear" w:fill="auto"/>
        </w:rPr>
      </w:pPr>
    </w:p>
    <w:p w14:paraId="7BB27536">
      <w:pPr>
        <w:spacing w:before="1" w:after="0" w:line="240" w:lineRule="auto"/>
        <w:ind w:left="0" w:right="0" w:firstLine="0"/>
        <w:jc w:val="left"/>
        <w:rPr>
          <w:rFonts w:ascii="Segoe UI" w:hAnsi="Segoe UI" w:eastAsia="Segoe UI" w:cs="Segoe UI"/>
          <w:color w:val="auto"/>
          <w:spacing w:val="0"/>
          <w:position w:val="0"/>
          <w:sz w:val="13"/>
          <w:shd w:val="clear" w:fill="auto"/>
        </w:rPr>
      </w:pPr>
    </w:p>
    <w:p w14:paraId="18372995">
      <w:pPr>
        <w:spacing w:before="0" w:after="0" w:line="240" w:lineRule="auto"/>
        <w:ind w:left="1979" w:right="1997" w:firstLine="0"/>
        <w:jc w:val="center"/>
        <w:rPr>
          <w:rFonts w:ascii="Segoe UI" w:hAnsi="Segoe UI" w:eastAsia="Segoe UI" w:cs="Segoe UI"/>
          <w:color w:val="auto"/>
          <w:spacing w:val="0"/>
          <w:position w:val="0"/>
          <w:sz w:val="18"/>
          <w:shd w:val="clear" w:fill="auto"/>
        </w:rPr>
      </w:pPr>
      <w:r>
        <w:rPr>
          <w:rFonts w:ascii="Segoe UI" w:hAnsi="Segoe UI" w:eastAsia="Segoe UI" w:cs="Segoe UI"/>
          <w:color w:val="auto"/>
          <w:spacing w:val="0"/>
          <w:position w:val="0"/>
          <w:sz w:val="18"/>
          <w:shd w:val="clear" w:fill="auto"/>
        </w:rPr>
        <w:t>Gambar</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27</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Halaman</w:t>
      </w:r>
      <w:r>
        <w:rPr>
          <w:rFonts w:ascii="Segoe UI" w:hAnsi="Segoe UI" w:eastAsia="Segoe UI" w:cs="Segoe UI"/>
          <w:color w:val="auto"/>
          <w:spacing w:val="-3"/>
          <w:position w:val="0"/>
          <w:sz w:val="18"/>
          <w:shd w:val="clear" w:fill="auto"/>
        </w:rPr>
        <w:t xml:space="preserve"> </w:t>
      </w:r>
      <w:r>
        <w:rPr>
          <w:rFonts w:ascii="Segoe UI" w:hAnsi="Segoe UI" w:eastAsia="Segoe UI" w:cs="Segoe UI"/>
          <w:color w:val="auto"/>
          <w:spacing w:val="0"/>
          <w:position w:val="0"/>
          <w:sz w:val="18"/>
          <w:shd w:val="clear" w:fill="auto"/>
        </w:rPr>
        <w:t>Detail</w:t>
      </w:r>
      <w:r>
        <w:rPr>
          <w:rFonts w:ascii="Segoe UI" w:hAnsi="Segoe UI" w:eastAsia="Segoe UI" w:cs="Segoe UI"/>
          <w:color w:val="auto"/>
          <w:spacing w:val="-5"/>
          <w:position w:val="0"/>
          <w:sz w:val="18"/>
          <w:shd w:val="clear" w:fill="auto"/>
        </w:rPr>
        <w:t xml:space="preserve"> </w:t>
      </w:r>
      <w:r>
        <w:rPr>
          <w:rFonts w:ascii="Segoe UI" w:hAnsi="Segoe UI" w:eastAsia="Segoe UI" w:cs="Segoe UI"/>
          <w:color w:val="auto"/>
          <w:spacing w:val="0"/>
          <w:position w:val="0"/>
          <w:sz w:val="18"/>
          <w:shd w:val="clear" w:fill="auto"/>
        </w:rPr>
        <w:t>Penugasan/LHP</w:t>
      </w:r>
    </w:p>
    <w:p w14:paraId="5CF00104">
      <w:pPr>
        <w:spacing w:before="0" w:after="0" w:line="240" w:lineRule="auto"/>
        <w:ind w:left="0" w:right="0" w:firstLine="0"/>
        <w:jc w:val="left"/>
        <w:rPr>
          <w:rFonts w:ascii="Segoe UI" w:hAnsi="Segoe UI" w:eastAsia="Segoe UI" w:cs="Segoe UI"/>
          <w:color w:val="auto"/>
          <w:spacing w:val="0"/>
          <w:position w:val="0"/>
          <w:sz w:val="24"/>
          <w:shd w:val="clear" w:fill="auto"/>
        </w:rPr>
      </w:pPr>
    </w:p>
    <w:p w14:paraId="25BA9CA8">
      <w:pPr>
        <w:spacing w:before="0" w:after="0" w:line="240" w:lineRule="auto"/>
        <w:ind w:left="0" w:right="0" w:firstLine="0"/>
        <w:jc w:val="left"/>
        <w:rPr>
          <w:rFonts w:ascii="Segoe UI" w:hAnsi="Segoe UI" w:eastAsia="Segoe UI" w:cs="Segoe UI"/>
          <w:color w:val="auto"/>
          <w:spacing w:val="0"/>
          <w:position w:val="0"/>
          <w:sz w:val="24"/>
          <w:shd w:val="clear" w:fill="auto"/>
        </w:rPr>
      </w:pPr>
    </w:p>
    <w:p w14:paraId="61F8E2FB">
      <w:pPr>
        <w:spacing w:before="3" w:after="0" w:line="240" w:lineRule="auto"/>
        <w:ind w:left="0" w:right="0" w:firstLine="0"/>
        <w:jc w:val="left"/>
        <w:rPr>
          <w:rFonts w:ascii="Segoe UI" w:hAnsi="Segoe UI" w:eastAsia="Segoe UI" w:cs="Segoe UI"/>
          <w:color w:val="auto"/>
          <w:spacing w:val="0"/>
          <w:position w:val="0"/>
          <w:sz w:val="18"/>
          <w:shd w:val="clear" w:fill="auto"/>
        </w:rPr>
      </w:pPr>
    </w:p>
    <w:p w14:paraId="18AC24CF">
      <w:pPr>
        <w:spacing w:before="0" w:after="0" w:line="240" w:lineRule="auto"/>
        <w:ind w:left="1981" w:right="1997" w:firstLine="0"/>
        <w:jc w:val="center"/>
        <w:rPr>
          <w:rFonts w:ascii="Segoe UI" w:hAnsi="Segoe UI" w:eastAsia="Segoe UI" w:cs="Segoe UI"/>
          <w:color w:val="auto"/>
          <w:spacing w:val="0"/>
          <w:position w:val="0"/>
          <w:sz w:val="22"/>
          <w:shd w:val="clear" w:fill="auto"/>
        </w:rPr>
      </w:pPr>
      <w:r>
        <w:rPr>
          <w:rFonts w:ascii="Segoe UI" w:hAnsi="Segoe UI" w:eastAsia="Segoe UI" w:cs="Segoe UI"/>
          <w:i/>
          <w:color w:val="auto"/>
          <w:spacing w:val="0"/>
          <w:position w:val="0"/>
          <w:sz w:val="22"/>
          <w:shd w:val="clear" w:fill="auto"/>
        </w:rPr>
        <w:t>Link</w:t>
      </w:r>
      <w:r>
        <w:rPr>
          <w:rFonts w:ascii="Segoe UI" w:hAnsi="Segoe UI" w:eastAsia="Segoe UI" w:cs="Segoe UI"/>
          <w:i/>
          <w:color w:val="auto"/>
          <w:spacing w:val="-6"/>
          <w:position w:val="0"/>
          <w:sz w:val="22"/>
          <w:shd w:val="clear" w:fill="auto"/>
        </w:rPr>
        <w:t xml:space="preserve"> </w:t>
      </w:r>
      <w:r>
        <w:rPr>
          <w:rFonts w:ascii="Segoe UI" w:hAnsi="Segoe UI" w:eastAsia="Segoe UI" w:cs="Segoe UI"/>
          <w:i/>
          <w:color w:val="auto"/>
          <w:spacing w:val="0"/>
          <w:position w:val="0"/>
          <w:sz w:val="22"/>
          <w:shd w:val="clear" w:fill="auto"/>
        </w:rPr>
        <w:t>prototype</w:t>
      </w:r>
      <w:r>
        <w:rPr>
          <w:rFonts w:ascii="Segoe UI" w:hAnsi="Segoe UI" w:eastAsia="Segoe UI" w:cs="Segoe UI"/>
          <w:i/>
          <w:color w:val="auto"/>
          <w:spacing w:val="-5"/>
          <w:position w:val="0"/>
          <w:sz w:val="22"/>
          <w:shd w:val="clear" w:fill="auto"/>
        </w:rPr>
        <w:t xml:space="preserve"> </w:t>
      </w:r>
      <w:r>
        <w:rPr>
          <w:rFonts w:ascii="Segoe UI" w:hAnsi="Segoe UI" w:eastAsia="Segoe UI" w:cs="Segoe UI"/>
          <w:color w:val="auto"/>
          <w:spacing w:val="0"/>
          <w:position w:val="0"/>
          <w:sz w:val="22"/>
          <w:shd w:val="clear" w:fill="auto"/>
        </w:rPr>
        <w:t>aplikasi</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SPPD Digital</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dapat</w:t>
      </w:r>
      <w:r>
        <w:rPr>
          <w:rFonts w:ascii="Segoe UI" w:hAnsi="Segoe UI" w:eastAsia="Segoe UI" w:cs="Segoe UI"/>
          <w:color w:val="auto"/>
          <w:spacing w:val="-3"/>
          <w:position w:val="0"/>
          <w:sz w:val="22"/>
          <w:shd w:val="clear" w:fill="auto"/>
        </w:rPr>
        <w:t xml:space="preserve"> </w:t>
      </w:r>
      <w:r>
        <w:rPr>
          <w:rFonts w:ascii="Segoe UI" w:hAnsi="Segoe UI" w:eastAsia="Segoe UI" w:cs="Segoe UI"/>
          <w:color w:val="auto"/>
          <w:spacing w:val="0"/>
          <w:position w:val="0"/>
          <w:sz w:val="22"/>
          <w:shd w:val="clear" w:fill="auto"/>
        </w:rPr>
        <w:t>di-akses</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pada</w:t>
      </w:r>
    </w:p>
    <w:p w14:paraId="16C11A5E">
      <w:pPr>
        <w:spacing w:before="11" w:after="0" w:line="240" w:lineRule="auto"/>
        <w:ind w:left="0" w:right="0" w:firstLine="0"/>
        <w:jc w:val="left"/>
        <w:rPr>
          <w:rFonts w:ascii="Segoe UI" w:hAnsi="Segoe UI" w:eastAsia="Segoe UI" w:cs="Segoe UI"/>
          <w:color w:val="auto"/>
          <w:spacing w:val="0"/>
          <w:position w:val="0"/>
          <w:sz w:val="10"/>
          <w:shd w:val="clear" w:fill="auto"/>
        </w:rPr>
      </w:pPr>
      <w:r>
        <w:object>
          <v:shape id="_x0000_i1027" o:spt="75" type="#_x0000_t75" style="height:192.85pt;width:192.85pt;" o:ole="t" filled="f" o:preferrelative="t" coordsize="21600,21600">
            <v:path/>
            <v:fill on="f" focussize="0,0"/>
            <v:stroke/>
            <v:imagedata r:id="rId9" o:title=""/>
            <o:lock v:ext="edit" aspectratio="t"/>
            <w10:wrap type="none"/>
            <w10:anchorlock/>
          </v:shape>
          <o:OLEObject Type="Embed" ProgID="StaticMetafile" ShapeID="_x0000_i1027" DrawAspect="Content" ObjectID="_1468075727" r:id="rId8">
            <o:LockedField>false</o:LockedField>
          </o:OLEObject>
        </w:object>
      </w:r>
    </w:p>
    <w:p w14:paraId="43E56D46">
      <w:pPr>
        <w:spacing w:before="148" w:after="0" w:line="240" w:lineRule="auto"/>
        <w:ind w:left="1981" w:right="1780" w:firstLine="0"/>
        <w:jc w:val="center"/>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bit.ly/eauditpdamsby</w:t>
      </w:r>
    </w:p>
    <w:p w14:paraId="238CFE5A">
      <w:pPr>
        <w:spacing w:before="0" w:after="0" w:line="240" w:lineRule="auto"/>
        <w:ind w:left="0" w:right="0" w:firstLine="0"/>
        <w:jc w:val="center"/>
        <w:rPr>
          <w:rFonts w:ascii="Segoe UI" w:hAnsi="Segoe UI" w:eastAsia="Segoe UI" w:cs="Segoe UI"/>
          <w:color w:val="auto"/>
          <w:spacing w:val="0"/>
          <w:position w:val="0"/>
          <w:sz w:val="22"/>
          <w:shd w:val="clear" w:fill="auto"/>
        </w:rPr>
      </w:pPr>
    </w:p>
    <w:p w14:paraId="3DD0265E">
      <w:pPr>
        <w:spacing w:before="0" w:after="0" w:line="240" w:lineRule="auto"/>
        <w:ind w:left="0" w:right="0" w:firstLine="0"/>
        <w:jc w:val="left"/>
        <w:rPr>
          <w:rFonts w:ascii="Segoe UI" w:hAnsi="Segoe UI" w:eastAsia="Segoe UI" w:cs="Segoe UI"/>
          <w:color w:val="auto"/>
          <w:spacing w:val="0"/>
          <w:position w:val="0"/>
          <w:sz w:val="28"/>
          <w:shd w:val="clear" w:fill="auto"/>
        </w:rPr>
      </w:pPr>
    </w:p>
    <w:p w14:paraId="5E46C5A1">
      <w:pPr>
        <w:spacing w:before="12" w:after="0" w:line="240" w:lineRule="auto"/>
        <w:ind w:left="0" w:right="0" w:firstLine="0"/>
        <w:jc w:val="left"/>
        <w:rPr>
          <w:rFonts w:ascii="Segoe UI" w:hAnsi="Segoe UI" w:eastAsia="Segoe UI" w:cs="Segoe UI"/>
          <w:color w:val="auto"/>
          <w:spacing w:val="0"/>
          <w:position w:val="0"/>
          <w:sz w:val="19"/>
          <w:shd w:val="clear" w:fill="auto"/>
        </w:rPr>
      </w:pPr>
    </w:p>
    <w:p w14:paraId="625E2B6E">
      <w:pPr>
        <w:tabs>
          <w:tab w:val="left" w:pos="543"/>
        </w:tabs>
        <w:spacing w:before="1" w:after="0" w:line="240" w:lineRule="auto"/>
        <w:ind w:left="119" w:right="0" w:firstLine="0"/>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1.</w:t>
      </w:r>
      <w:r>
        <w:rPr>
          <w:rFonts w:ascii="Segoe UI" w:hAnsi="Segoe UI" w:eastAsia="Segoe UI" w:cs="Segoe UI"/>
          <w:color w:val="auto"/>
          <w:spacing w:val="0"/>
          <w:position w:val="0"/>
          <w:sz w:val="22"/>
          <w:shd w:val="clear" w:fill="auto"/>
        </w:rPr>
        <w:tab/>
      </w:r>
      <w:r>
        <w:rPr>
          <w:rFonts w:ascii="Segoe UI" w:hAnsi="Segoe UI" w:eastAsia="Segoe UI" w:cs="Segoe UI"/>
          <w:color w:val="auto"/>
          <w:spacing w:val="0"/>
          <w:position w:val="0"/>
          <w:sz w:val="22"/>
          <w:shd w:val="clear" w:fill="auto"/>
        </w:rPr>
        <w:t>KESIMPULAN</w:t>
      </w:r>
    </w:p>
    <w:p w14:paraId="4A039134">
      <w:pPr>
        <w:spacing w:before="79" w:after="0" w:line="240" w:lineRule="auto"/>
        <w:ind w:left="119" w:right="0" w:firstLine="0"/>
        <w:jc w:val="left"/>
        <w:rPr>
          <w:rFonts w:ascii="Segoe UI" w:hAnsi="Segoe UI" w:eastAsia="Segoe UI" w:cs="Segoe UI"/>
          <w:color w:val="auto"/>
          <w:spacing w:val="0"/>
          <w:position w:val="0"/>
          <w:sz w:val="28"/>
          <w:shd w:val="clear" w:fill="auto"/>
        </w:rPr>
      </w:pPr>
      <w:r>
        <w:rPr>
          <w:rFonts w:ascii="Segoe UI" w:hAnsi="Segoe UI" w:eastAsia="Segoe UI" w:cs="Segoe UI"/>
          <w:color w:val="auto"/>
          <w:spacing w:val="0"/>
          <w:position w:val="0"/>
          <w:sz w:val="28"/>
          <w:shd w:val="clear" w:fill="auto"/>
        </w:rPr>
        <w:t xml:space="preserve"> </w:t>
      </w:r>
    </w:p>
    <w:p w14:paraId="1DFF954A">
      <w:pPr>
        <w:spacing w:before="79" w:after="0" w:line="240" w:lineRule="auto"/>
        <w:ind w:left="119" w:right="0" w:firstLine="0"/>
        <w:jc w:val="left"/>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KESIMPULAN</w:t>
      </w:r>
      <w:r>
        <w:rPr>
          <w:rFonts w:ascii="Segoe UI" w:hAnsi="Segoe UI" w:eastAsia="Segoe UI" w:cs="Segoe UI"/>
          <w:b/>
          <w:color w:val="auto"/>
          <w:spacing w:val="-3"/>
          <w:position w:val="0"/>
          <w:sz w:val="28"/>
          <w:shd w:val="clear" w:fill="auto"/>
        </w:rPr>
        <w:t xml:space="preserve"> </w:t>
      </w:r>
      <w:r>
        <w:rPr>
          <w:rFonts w:ascii="Segoe UI" w:hAnsi="Segoe UI" w:eastAsia="Segoe UI" w:cs="Segoe UI"/>
          <w:b/>
          <w:color w:val="auto"/>
          <w:spacing w:val="0"/>
          <w:position w:val="0"/>
          <w:sz w:val="28"/>
          <w:shd w:val="clear" w:fill="auto"/>
        </w:rPr>
        <w:t>&amp;</w:t>
      </w:r>
      <w:r>
        <w:rPr>
          <w:rFonts w:ascii="Segoe UI" w:hAnsi="Segoe UI" w:eastAsia="Segoe UI" w:cs="Segoe UI"/>
          <w:b/>
          <w:color w:val="auto"/>
          <w:spacing w:val="-3"/>
          <w:position w:val="0"/>
          <w:sz w:val="28"/>
          <w:shd w:val="clear" w:fill="auto"/>
        </w:rPr>
        <w:t xml:space="preserve"> </w:t>
      </w:r>
      <w:r>
        <w:rPr>
          <w:rFonts w:ascii="Segoe UI" w:hAnsi="Segoe UI" w:eastAsia="Segoe UI" w:cs="Segoe UI"/>
          <w:b/>
          <w:color w:val="auto"/>
          <w:spacing w:val="0"/>
          <w:position w:val="0"/>
          <w:sz w:val="28"/>
          <w:shd w:val="clear" w:fill="auto"/>
        </w:rPr>
        <w:t>SARAN</w:t>
      </w:r>
    </w:p>
    <w:p w14:paraId="3D8212CF">
      <w:pPr>
        <w:spacing w:before="0" w:after="0" w:line="240" w:lineRule="auto"/>
        <w:ind w:left="0" w:right="0" w:firstLine="0"/>
        <w:jc w:val="left"/>
        <w:rPr>
          <w:rFonts w:ascii="Segoe UI" w:hAnsi="Segoe UI" w:eastAsia="Segoe UI" w:cs="Segoe UI"/>
          <w:color w:val="auto"/>
          <w:spacing w:val="0"/>
          <w:position w:val="0"/>
          <w:sz w:val="22"/>
          <w:shd w:val="clear" w:fill="auto"/>
        </w:rPr>
      </w:pPr>
    </w:p>
    <w:p w14:paraId="6C85A910">
      <w:pPr>
        <w:spacing w:before="146" w:after="0" w:line="360" w:lineRule="auto"/>
        <w:ind w:left="119" w:right="137" w:firstLine="72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Dalam laporan ini, telah dibahas mengenai perlunya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aplikasi SPPD Digital</w:t>
      </w:r>
      <w:r>
        <w:rPr>
          <w:rFonts w:ascii="Segoe UI" w:hAnsi="Segoe UI" w:eastAsia="Segoe UI" w:cs="Segoe UI"/>
          <w:color w:val="auto"/>
          <w:spacing w:val="60"/>
          <w:position w:val="0"/>
          <w:sz w:val="22"/>
          <w:shd w:val="clear" w:fill="auto"/>
        </w:rPr>
        <w:t xml:space="preserve"> </w:t>
      </w:r>
      <w:r>
        <w:rPr>
          <w:rFonts w:ascii="Segoe UI" w:hAnsi="Segoe UI" w:eastAsia="Segoe UI" w:cs="Segoe UI"/>
          <w:color w:val="auto"/>
          <w:spacing w:val="0"/>
          <w:position w:val="0"/>
          <w:sz w:val="22"/>
          <w:shd w:val="clear" w:fill="auto"/>
        </w:rPr>
        <w:t>sebagai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salah satu upaya untuk memperbaiki efektivitas dan efisiensi proses audit di era digital saat ini.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Beberapa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hal</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penting</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yang</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dapat</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disimpulkan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dari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laporan</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ini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antara</w:t>
      </w:r>
      <w:r>
        <w:rPr>
          <w:rFonts w:ascii="Segoe UI" w:hAnsi="Segoe UI" w:eastAsia="Segoe UI" w:cs="Segoe UI"/>
          <w:color w:val="auto"/>
          <w:spacing w:val="-3"/>
          <w:position w:val="0"/>
          <w:sz w:val="22"/>
          <w:shd w:val="clear" w:fill="auto"/>
        </w:rPr>
        <w:t xml:space="preserve"> </w:t>
      </w:r>
      <w:r>
        <w:rPr>
          <w:rFonts w:ascii="Segoe UI" w:hAnsi="Segoe UI" w:eastAsia="Segoe UI" w:cs="Segoe UI"/>
          <w:color w:val="auto"/>
          <w:spacing w:val="0"/>
          <w:position w:val="0"/>
          <w:sz w:val="22"/>
          <w:shd w:val="clear" w:fill="auto"/>
        </w:rPr>
        <w:t>lain:</w:t>
      </w:r>
    </w:p>
    <w:p w14:paraId="22BF23DC">
      <w:pPr>
        <w:numPr>
          <w:ilvl w:val="0"/>
          <w:numId w:val="35"/>
        </w:numPr>
        <w:tabs>
          <w:tab w:val="left" w:pos="345"/>
        </w:tabs>
        <w:spacing w:before="1" w:after="0" w:line="360" w:lineRule="auto"/>
        <w:ind w:left="119" w:right="136" w:firstLine="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Dalam era digital saat ini, keamanan data sangat penting. Aplikasi SPPD Digital dapat</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membantu</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menjaga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keamanan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data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dengan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menyediakan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aksesibilitas</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yang</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tepat</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untuk</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pengguna</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aplikasi.</w:t>
      </w:r>
    </w:p>
    <w:p w14:paraId="657587E0">
      <w:pPr>
        <w:numPr>
          <w:ilvl w:val="0"/>
          <w:numId w:val="35"/>
        </w:numPr>
        <w:tabs>
          <w:tab w:val="left" w:pos="345"/>
        </w:tabs>
        <w:spacing w:before="1" w:after="0" w:line="360" w:lineRule="auto"/>
        <w:ind w:left="119" w:right="138" w:firstLine="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Aplikasi SPPD Digital juga dapat memudahkan dalam pengarsipan dan penyimpanan data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audit</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yang</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sudah</w:t>
      </w:r>
      <w:r>
        <w:rPr>
          <w:rFonts w:ascii="Segoe UI" w:hAnsi="Segoe UI" w:eastAsia="Segoe UI" w:cs="Segoe UI"/>
          <w:color w:val="auto"/>
          <w:spacing w:val="-3"/>
          <w:position w:val="0"/>
          <w:sz w:val="22"/>
          <w:shd w:val="clear" w:fill="auto"/>
        </w:rPr>
        <w:t xml:space="preserve"> </w:t>
      </w:r>
      <w:r>
        <w:rPr>
          <w:rFonts w:ascii="Segoe UI" w:hAnsi="Segoe UI" w:eastAsia="Segoe UI" w:cs="Segoe UI"/>
          <w:color w:val="auto"/>
          <w:spacing w:val="0"/>
          <w:position w:val="0"/>
          <w:sz w:val="22"/>
          <w:shd w:val="clear" w:fill="auto"/>
        </w:rPr>
        <w:t>dilakukan.</w:t>
      </w:r>
    </w:p>
    <w:p w14:paraId="50C2A532">
      <w:pPr>
        <w:numPr>
          <w:ilvl w:val="0"/>
          <w:numId w:val="35"/>
        </w:numPr>
        <w:tabs>
          <w:tab w:val="left" w:pos="345"/>
        </w:tabs>
        <w:spacing w:before="0" w:after="0" w:line="360" w:lineRule="auto"/>
        <w:ind w:left="119" w:right="135" w:firstLine="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Dalam jangka panjang, penggunaan aplikasi SPPD Digital dapat membantu meningkatkan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kualitas dan integritas audit, karena aplikasi ini dapat memberikan laporan yang lebih akurat dan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detail</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mengenai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hasil</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audit.</w:t>
      </w:r>
    </w:p>
    <w:p w14:paraId="33391BA5">
      <w:pPr>
        <w:numPr>
          <w:ilvl w:val="0"/>
          <w:numId w:val="35"/>
        </w:numPr>
        <w:tabs>
          <w:tab w:val="left" w:pos="345"/>
        </w:tabs>
        <w:spacing w:before="0" w:after="0" w:line="360" w:lineRule="auto"/>
        <w:ind w:left="119" w:right="138" w:firstLine="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Aplikasi SPPD Digital dapat membantu perusahaan menghemat waktu dan biaya, serta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meningkatkan</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kualitas</w:t>
      </w:r>
      <w:r>
        <w:rPr>
          <w:rFonts w:ascii="Segoe UI" w:hAnsi="Segoe UI" w:eastAsia="Segoe UI" w:cs="Segoe UI"/>
          <w:color w:val="auto"/>
          <w:spacing w:val="-3"/>
          <w:position w:val="0"/>
          <w:sz w:val="22"/>
          <w:shd w:val="clear" w:fill="auto"/>
        </w:rPr>
        <w:t xml:space="preserve"> </w:t>
      </w:r>
      <w:r>
        <w:rPr>
          <w:rFonts w:ascii="Segoe UI" w:hAnsi="Segoe UI" w:eastAsia="Segoe UI" w:cs="Segoe UI"/>
          <w:color w:val="auto"/>
          <w:spacing w:val="0"/>
          <w:position w:val="0"/>
          <w:sz w:val="22"/>
          <w:shd w:val="clear" w:fill="auto"/>
        </w:rPr>
        <w:t>dan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integritas</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audit.</w:t>
      </w:r>
    </w:p>
    <w:p w14:paraId="22D8D792">
      <w:pPr>
        <w:spacing w:before="0" w:after="0" w:line="360" w:lineRule="auto"/>
        <w:ind w:left="119" w:right="137" w:firstLine="72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Dapat diambil kesimpulan bahwa aplikasi SPPD Digital adalah solusi yang tepat untuk</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meningkatkan efektivitas dan efisiensi proses audit di era digital saat ini. Oleh karena itu, penting</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bagi perusahaan untuk mempertimbangkan penggunaan aplikasi SPPD Digital sebagai solusi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untuk</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meningkatkan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kualitas</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dan</w:t>
      </w:r>
      <w:r>
        <w:rPr>
          <w:rFonts w:ascii="Segoe UI" w:hAnsi="Segoe UI" w:eastAsia="Segoe UI" w:cs="Segoe UI"/>
          <w:color w:val="auto"/>
          <w:spacing w:val="-3"/>
          <w:position w:val="0"/>
          <w:sz w:val="22"/>
          <w:shd w:val="clear" w:fill="auto"/>
        </w:rPr>
        <w:t xml:space="preserve"> </w:t>
      </w:r>
      <w:r>
        <w:rPr>
          <w:rFonts w:ascii="Segoe UI" w:hAnsi="Segoe UI" w:eastAsia="Segoe UI" w:cs="Segoe UI"/>
          <w:color w:val="auto"/>
          <w:spacing w:val="0"/>
          <w:position w:val="0"/>
          <w:sz w:val="22"/>
          <w:shd w:val="clear" w:fill="auto"/>
        </w:rPr>
        <w:t>efisiensi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audit.</w:t>
      </w:r>
    </w:p>
    <w:p w14:paraId="325DDC5F">
      <w:pPr>
        <w:spacing w:before="0" w:after="0" w:line="360" w:lineRule="auto"/>
        <w:ind w:left="0" w:right="0" w:firstLine="0"/>
        <w:jc w:val="both"/>
        <w:rPr>
          <w:rFonts w:ascii="Segoe UI" w:hAnsi="Segoe UI" w:eastAsia="Segoe UI" w:cs="Segoe UI"/>
          <w:color w:val="auto"/>
          <w:spacing w:val="0"/>
          <w:position w:val="0"/>
          <w:sz w:val="22"/>
          <w:shd w:val="clear" w:fill="auto"/>
        </w:rPr>
      </w:pPr>
    </w:p>
    <w:p w14:paraId="58B58A68">
      <w:pPr>
        <w:spacing w:before="0" w:after="0" w:line="240" w:lineRule="auto"/>
        <w:ind w:left="0" w:right="0" w:firstLine="0"/>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 xml:space="preserve">2.  </w:t>
      </w:r>
      <w:r>
        <w:rPr>
          <w:rFonts w:ascii="Segoe UI" w:hAnsi="Segoe UI" w:eastAsia="Segoe UI" w:cs="Segoe UI"/>
          <w:color w:val="auto"/>
          <w:spacing w:val="16"/>
          <w:position w:val="0"/>
          <w:sz w:val="22"/>
          <w:shd w:val="clear" w:fill="auto"/>
        </w:rPr>
        <w:t xml:space="preserve"> </w:t>
      </w:r>
      <w:r>
        <w:rPr>
          <w:rFonts w:ascii="Segoe UI" w:hAnsi="Segoe UI" w:eastAsia="Segoe UI" w:cs="Segoe UI"/>
          <w:color w:val="auto"/>
          <w:spacing w:val="0"/>
          <w:position w:val="0"/>
          <w:sz w:val="22"/>
          <w:shd w:val="clear" w:fill="auto"/>
        </w:rPr>
        <w:t>SARAN</w:t>
      </w:r>
    </w:p>
    <w:p w14:paraId="05A5B345">
      <w:pPr>
        <w:spacing w:before="144" w:after="0" w:line="360" w:lineRule="auto"/>
        <w:ind w:left="119" w:right="137" w:firstLine="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Aplikasi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SPPD Digital</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adalah</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alat</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penting</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untuk</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memastikan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kepatuhan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keamanan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informasi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dalam</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suatu</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organisasi.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Berikut</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ini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beberapa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rekomendasi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untuk</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meningkatkan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kehandalan</w:t>
      </w:r>
      <w:r>
        <w:rPr>
          <w:rFonts w:ascii="Segoe UI" w:hAnsi="Segoe UI" w:eastAsia="Segoe UI" w:cs="Segoe UI"/>
          <w:color w:val="auto"/>
          <w:spacing w:val="-4"/>
          <w:position w:val="0"/>
          <w:sz w:val="22"/>
          <w:shd w:val="clear" w:fill="auto"/>
        </w:rPr>
        <w:t xml:space="preserve"> </w:t>
      </w:r>
      <w:r>
        <w:rPr>
          <w:rFonts w:ascii="Segoe UI" w:hAnsi="Segoe UI" w:eastAsia="Segoe UI" w:cs="Segoe UI"/>
          <w:color w:val="auto"/>
          <w:spacing w:val="0"/>
          <w:position w:val="0"/>
          <w:sz w:val="22"/>
          <w:shd w:val="clear" w:fill="auto"/>
        </w:rPr>
        <w:t>aplikasi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SPPD Digital:</w:t>
      </w:r>
    </w:p>
    <w:p w14:paraId="653866A6">
      <w:pPr>
        <w:numPr>
          <w:ilvl w:val="0"/>
          <w:numId w:val="36"/>
        </w:numPr>
        <w:spacing w:before="0" w:after="0" w:line="240" w:lineRule="auto"/>
        <w:ind w:left="544" w:right="0" w:hanging="425"/>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Implementasi System Approval Berjenjang</w:t>
      </w:r>
    </w:p>
    <w:p w14:paraId="4C69419F">
      <w:pPr>
        <w:spacing w:before="146" w:after="0" w:line="360" w:lineRule="auto"/>
        <w:ind w:left="119" w:right="137" w:firstLine="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system approval berjenjang dapat diimplementasikan untuk meningkatkan keamanan aplikasi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SPPD Digital.</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Dalam</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system</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approval</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berjenjang,</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setiap</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perubahan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pada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aplikasi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harus</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melewati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beberapa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tingkat</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persetujuan sebelum dapat diterapkan.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Hal ini akan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memastikan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bahwa setiap perubahan yang dilakukan pada aplikasi SPPD Digital telah melalui verifikasi dan</w:t>
      </w:r>
      <w:r>
        <w:rPr>
          <w:rFonts w:ascii="Segoe UI" w:hAnsi="Segoe UI" w:eastAsia="Segoe UI" w:cs="Segoe UI"/>
          <w:color w:val="auto"/>
          <w:spacing w:val="-58"/>
          <w:position w:val="0"/>
          <w:sz w:val="22"/>
          <w:shd w:val="clear" w:fill="auto"/>
        </w:rPr>
        <w:t xml:space="preserve"> </w:t>
      </w:r>
      <w:r>
        <w:rPr>
          <w:rFonts w:ascii="Segoe UI" w:hAnsi="Segoe UI" w:eastAsia="Segoe UI" w:cs="Segoe UI"/>
          <w:color w:val="auto"/>
          <w:spacing w:val="0"/>
          <w:position w:val="0"/>
          <w:sz w:val="22"/>
          <w:shd w:val="clear" w:fill="auto"/>
        </w:rPr>
        <w:t>validasi yang cukup sebelum digunakan oleh pengguna. Selain itu, system approval berjenjang</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juga dapat membantu mencegah perubahan yang tidak sah atau tidak diinginkan pada aplikasi</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SPPD Digital.</w:t>
      </w:r>
    </w:p>
    <w:p w14:paraId="24CA830B">
      <w:pPr>
        <w:numPr>
          <w:ilvl w:val="0"/>
          <w:numId w:val="37"/>
        </w:numPr>
        <w:spacing w:before="0" w:after="0" w:line="240" w:lineRule="auto"/>
        <w:ind w:left="544" w:right="0" w:hanging="425"/>
        <w:jc w:val="left"/>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Implementasi System Versioning Document</w:t>
      </w:r>
    </w:p>
    <w:p w14:paraId="6FF8C518">
      <w:pPr>
        <w:spacing w:before="147" w:after="0" w:line="360" w:lineRule="auto"/>
        <w:ind w:left="119" w:right="136" w:firstLine="0"/>
        <w:jc w:val="both"/>
        <w:rPr>
          <w:rFonts w:ascii="Segoe UI" w:hAnsi="Segoe UI" w:eastAsia="Segoe UI" w:cs="Segoe UI"/>
          <w:color w:val="auto"/>
          <w:spacing w:val="0"/>
          <w:position w:val="0"/>
          <w:sz w:val="22"/>
          <w:shd w:val="clear" w:fill="auto"/>
        </w:rPr>
      </w:pPr>
      <w:r>
        <w:rPr>
          <w:rFonts w:ascii="Segoe UI" w:hAnsi="Segoe UI" w:eastAsia="Segoe UI" w:cs="Segoe UI"/>
          <w:color w:val="auto"/>
          <w:spacing w:val="0"/>
          <w:position w:val="0"/>
          <w:sz w:val="22"/>
          <w:shd w:val="clear" w:fill="auto"/>
        </w:rPr>
        <w:t>Dalam pengembangan perangkat lunak, penting untuk mempertahankan versi dokumen yang</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lengkap</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teratur.</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Dengan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mengimplementasikan</w:t>
      </w:r>
      <w:r>
        <w:rPr>
          <w:rFonts w:ascii="Segoe UI" w:hAnsi="Segoe UI" w:eastAsia="Segoe UI" w:cs="Segoe UI"/>
          <w:color w:val="auto"/>
          <w:spacing w:val="1"/>
          <w:position w:val="0"/>
          <w:sz w:val="22"/>
          <w:shd w:val="clear" w:fill="auto"/>
        </w:rPr>
        <w:t xml:space="preserve"> </w:t>
      </w:r>
      <w:r>
        <w:rPr>
          <w:rFonts w:ascii="Segoe UI" w:hAnsi="Segoe UI" w:eastAsia="Segoe UI" w:cs="Segoe UI"/>
          <w:i/>
          <w:color w:val="auto"/>
          <w:spacing w:val="0"/>
          <w:position w:val="0"/>
          <w:sz w:val="22"/>
          <w:shd w:val="clear" w:fill="auto"/>
        </w:rPr>
        <w:t>system</w:t>
      </w:r>
      <w:r>
        <w:rPr>
          <w:rFonts w:ascii="Segoe UI" w:hAnsi="Segoe UI" w:eastAsia="Segoe UI" w:cs="Segoe UI"/>
          <w:i/>
          <w:color w:val="auto"/>
          <w:spacing w:val="1"/>
          <w:position w:val="0"/>
          <w:sz w:val="22"/>
          <w:shd w:val="clear" w:fill="auto"/>
        </w:rPr>
        <w:t xml:space="preserve"> </w:t>
      </w:r>
      <w:r>
        <w:rPr>
          <w:rFonts w:ascii="Segoe UI" w:hAnsi="Segoe UI" w:eastAsia="Segoe UI" w:cs="Segoe UI"/>
          <w:i/>
          <w:color w:val="auto"/>
          <w:spacing w:val="0"/>
          <w:position w:val="0"/>
          <w:sz w:val="22"/>
          <w:shd w:val="clear" w:fill="auto"/>
        </w:rPr>
        <w:t>versioning</w:t>
      </w:r>
      <w:r>
        <w:rPr>
          <w:rFonts w:ascii="Segoe UI" w:hAnsi="Segoe UI" w:eastAsia="Segoe UI" w:cs="Segoe UI"/>
          <w:i/>
          <w:color w:val="auto"/>
          <w:spacing w:val="1"/>
          <w:position w:val="0"/>
          <w:sz w:val="22"/>
          <w:shd w:val="clear" w:fill="auto"/>
        </w:rPr>
        <w:t xml:space="preserve"> </w:t>
      </w:r>
      <w:r>
        <w:rPr>
          <w:rFonts w:ascii="Segoe UI" w:hAnsi="Segoe UI" w:eastAsia="Segoe UI" w:cs="Segoe UI"/>
          <w:i/>
          <w:color w:val="auto"/>
          <w:spacing w:val="0"/>
          <w:position w:val="0"/>
          <w:sz w:val="22"/>
          <w:shd w:val="clear" w:fill="auto"/>
        </w:rPr>
        <w:t>document</w:t>
      </w:r>
      <w:r>
        <w:rPr>
          <w:rFonts w:ascii="Segoe UI" w:hAnsi="Segoe UI" w:eastAsia="Segoe UI" w:cs="Segoe UI"/>
          <w:color w:val="auto"/>
          <w:spacing w:val="0"/>
          <w:position w:val="0"/>
          <w:sz w:val="22"/>
          <w:shd w:val="clear" w:fill="auto"/>
        </w:rPr>
        <w:t>,</w:t>
      </w:r>
      <w:r>
        <w:rPr>
          <w:rFonts w:ascii="Segoe UI" w:hAnsi="Segoe UI" w:eastAsia="Segoe UI" w:cs="Segoe UI"/>
          <w:color w:val="auto"/>
          <w:spacing w:val="60"/>
          <w:position w:val="0"/>
          <w:sz w:val="22"/>
          <w:shd w:val="clear" w:fill="auto"/>
        </w:rPr>
        <w:t xml:space="preserve"> </w:t>
      </w:r>
      <w:r>
        <w:rPr>
          <w:rFonts w:ascii="Segoe UI" w:hAnsi="Segoe UI" w:eastAsia="Segoe UI" w:cs="Segoe UI"/>
          <w:color w:val="auto"/>
          <w:spacing w:val="0"/>
          <w:position w:val="0"/>
          <w:sz w:val="22"/>
          <w:shd w:val="clear" w:fill="auto"/>
        </w:rPr>
        <w:t>pengguna</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dapat dengan mudah mengakses versi terbaru aplikasi SPPD Digital dan melihat perubahan</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yang telah dilakukan pada setiap versi. Hal ini akan memudahkan pengguna untuk melacak</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perubahan dalam sistem dan memastikan bahwa aplikasi SPPD Digital yang digunakan selalu</w:t>
      </w:r>
      <w:r>
        <w:rPr>
          <w:rFonts w:ascii="Segoe UI" w:hAnsi="Segoe UI" w:eastAsia="Segoe UI" w:cs="Segoe UI"/>
          <w:color w:val="auto"/>
          <w:spacing w:val="1"/>
          <w:position w:val="0"/>
          <w:sz w:val="22"/>
          <w:shd w:val="clear" w:fill="auto"/>
        </w:rPr>
        <w:t xml:space="preserve"> </w:t>
      </w:r>
      <w:r>
        <w:rPr>
          <w:rFonts w:ascii="Segoe UI" w:hAnsi="Segoe UI" w:eastAsia="Segoe UI" w:cs="Segoe UI"/>
          <w:color w:val="auto"/>
          <w:spacing w:val="0"/>
          <w:position w:val="0"/>
          <w:sz w:val="22"/>
          <w:shd w:val="clear" w:fill="auto"/>
        </w:rPr>
        <w:t>versi</w:t>
      </w:r>
      <w:r>
        <w:rPr>
          <w:rFonts w:ascii="Segoe UI" w:hAnsi="Segoe UI" w:eastAsia="Segoe UI" w:cs="Segoe UI"/>
          <w:color w:val="auto"/>
          <w:spacing w:val="-2"/>
          <w:position w:val="0"/>
          <w:sz w:val="22"/>
          <w:shd w:val="clear" w:fill="auto"/>
        </w:rPr>
        <w:t xml:space="preserve"> </w:t>
      </w:r>
      <w:r>
        <w:rPr>
          <w:rFonts w:ascii="Segoe UI" w:hAnsi="Segoe UI" w:eastAsia="Segoe UI" w:cs="Segoe UI"/>
          <w:color w:val="auto"/>
          <w:spacing w:val="0"/>
          <w:position w:val="0"/>
          <w:sz w:val="22"/>
          <w:shd w:val="clear" w:fill="auto"/>
        </w:rPr>
        <w:t>terbaru.</w:t>
      </w:r>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Arial MT">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singleLevel"/>
    <w:tmpl w:val="813A4B87"/>
    <w:lvl w:ilvl="0" w:tentative="0">
      <w:start w:val="1"/>
      <w:numFmt w:val="bullet"/>
      <w:lvlText w:val="•"/>
      <w:lvlJc w:val="left"/>
    </w:lvl>
  </w:abstractNum>
  <w:abstractNum w:abstractNumId="1">
    <w:nsid w:val="8461FADE"/>
    <w:multiLevelType w:val="singleLevel"/>
    <w:tmpl w:val="8461FADE"/>
    <w:lvl w:ilvl="0" w:tentative="0">
      <w:start w:val="1"/>
      <w:numFmt w:val="bullet"/>
      <w:lvlText w:val="•"/>
      <w:lvlJc w:val="left"/>
    </w:lvl>
  </w:abstractNum>
  <w:abstractNum w:abstractNumId="2">
    <w:nsid w:val="9239341B"/>
    <w:multiLevelType w:val="singleLevel"/>
    <w:tmpl w:val="9239341B"/>
    <w:lvl w:ilvl="0" w:tentative="0">
      <w:start w:val="1"/>
      <w:numFmt w:val="decimal"/>
      <w:lvlText w:val="%1."/>
      <w:lvlJc w:val="left"/>
    </w:lvl>
  </w:abstractNum>
  <w:abstractNum w:abstractNumId="3">
    <w:nsid w:val="9288B902"/>
    <w:multiLevelType w:val="singleLevel"/>
    <w:tmpl w:val="9288B902"/>
    <w:lvl w:ilvl="0" w:tentative="0">
      <w:start w:val="1"/>
      <w:numFmt w:val="bullet"/>
      <w:lvlText w:val="•"/>
      <w:lvlJc w:val="left"/>
    </w:lvl>
  </w:abstractNum>
  <w:abstractNum w:abstractNumId="4">
    <w:nsid w:val="9C8AC8EF"/>
    <w:multiLevelType w:val="singleLevel"/>
    <w:tmpl w:val="9C8AC8EF"/>
    <w:lvl w:ilvl="0" w:tentative="0">
      <w:start w:val="1"/>
      <w:numFmt w:val="bullet"/>
      <w:lvlText w:val="•"/>
      <w:lvlJc w:val="left"/>
    </w:lvl>
  </w:abstractNum>
  <w:abstractNum w:abstractNumId="5">
    <w:nsid w:val="B0F1ACD9"/>
    <w:multiLevelType w:val="singleLevel"/>
    <w:tmpl w:val="B0F1ACD9"/>
    <w:lvl w:ilvl="0" w:tentative="0">
      <w:start w:val="1"/>
      <w:numFmt w:val="bullet"/>
      <w:lvlText w:val="•"/>
      <w:lvlJc w:val="left"/>
    </w:lvl>
  </w:abstractNum>
  <w:abstractNum w:abstractNumId="6">
    <w:nsid w:val="B5E306ED"/>
    <w:multiLevelType w:val="singleLevel"/>
    <w:tmpl w:val="B5E306ED"/>
    <w:lvl w:ilvl="0" w:tentative="0">
      <w:start w:val="1"/>
      <w:numFmt w:val="bullet"/>
      <w:lvlText w:val="•"/>
      <w:lvlJc w:val="left"/>
    </w:lvl>
  </w:abstractNum>
  <w:abstractNum w:abstractNumId="7">
    <w:nsid w:val="BE923771"/>
    <w:multiLevelType w:val="singleLevel"/>
    <w:tmpl w:val="BE923771"/>
    <w:lvl w:ilvl="0" w:tentative="0">
      <w:start w:val="1"/>
      <w:numFmt w:val="bullet"/>
      <w:lvlText w:val="•"/>
      <w:lvlJc w:val="left"/>
    </w:lvl>
  </w:abstractNum>
  <w:abstractNum w:abstractNumId="8">
    <w:nsid w:val="BF205925"/>
    <w:multiLevelType w:val="singleLevel"/>
    <w:tmpl w:val="BF205925"/>
    <w:lvl w:ilvl="0" w:tentative="0">
      <w:start w:val="1"/>
      <w:numFmt w:val="bullet"/>
      <w:lvlText w:val="•"/>
      <w:lvlJc w:val="left"/>
    </w:lvl>
  </w:abstractNum>
  <w:abstractNum w:abstractNumId="9">
    <w:nsid w:val="C8879AEF"/>
    <w:multiLevelType w:val="singleLevel"/>
    <w:tmpl w:val="C8879AEF"/>
    <w:lvl w:ilvl="0" w:tentative="0">
      <w:start w:val="1"/>
      <w:numFmt w:val="bullet"/>
      <w:lvlText w:val="•"/>
      <w:lvlJc w:val="left"/>
    </w:lvl>
  </w:abstractNum>
  <w:abstractNum w:abstractNumId="10">
    <w:nsid w:val="CF092B84"/>
    <w:multiLevelType w:val="singleLevel"/>
    <w:tmpl w:val="CF092B84"/>
    <w:lvl w:ilvl="0" w:tentative="0">
      <w:start w:val="1"/>
      <w:numFmt w:val="bullet"/>
      <w:lvlText w:val="•"/>
      <w:lvlJc w:val="left"/>
    </w:lvl>
  </w:abstractNum>
  <w:abstractNum w:abstractNumId="11">
    <w:nsid w:val="D7F9FE59"/>
    <w:multiLevelType w:val="singleLevel"/>
    <w:tmpl w:val="D7F9FE59"/>
    <w:lvl w:ilvl="0" w:tentative="0">
      <w:start w:val="1"/>
      <w:numFmt w:val="bullet"/>
      <w:lvlText w:val="•"/>
      <w:lvlJc w:val="left"/>
    </w:lvl>
  </w:abstractNum>
  <w:abstractNum w:abstractNumId="12">
    <w:nsid w:val="DCBA6B53"/>
    <w:multiLevelType w:val="singleLevel"/>
    <w:tmpl w:val="DCBA6B53"/>
    <w:lvl w:ilvl="0" w:tentative="0">
      <w:start w:val="1"/>
      <w:numFmt w:val="bullet"/>
      <w:lvlText w:val="•"/>
      <w:lvlJc w:val="left"/>
    </w:lvl>
  </w:abstractNum>
  <w:abstractNum w:abstractNumId="13">
    <w:nsid w:val="F4B5D9F5"/>
    <w:multiLevelType w:val="singleLevel"/>
    <w:tmpl w:val="F4B5D9F5"/>
    <w:lvl w:ilvl="0" w:tentative="0">
      <w:start w:val="1"/>
      <w:numFmt w:val="bullet"/>
      <w:lvlText w:val="•"/>
      <w:lvlJc w:val="left"/>
    </w:lvl>
  </w:abstractNum>
  <w:abstractNum w:abstractNumId="14">
    <w:nsid w:val="F7735DC9"/>
    <w:multiLevelType w:val="singleLevel"/>
    <w:tmpl w:val="F7735DC9"/>
    <w:lvl w:ilvl="0" w:tentative="0">
      <w:start w:val="1"/>
      <w:numFmt w:val="bullet"/>
      <w:lvlText w:val="•"/>
      <w:lvlJc w:val="left"/>
    </w:lvl>
  </w:abstractNum>
  <w:abstractNum w:abstractNumId="15">
    <w:nsid w:val="0053208E"/>
    <w:multiLevelType w:val="singleLevel"/>
    <w:tmpl w:val="0053208E"/>
    <w:lvl w:ilvl="0" w:tentative="0">
      <w:start w:val="1"/>
      <w:numFmt w:val="bullet"/>
      <w:lvlText w:val="•"/>
      <w:lvlJc w:val="left"/>
    </w:lvl>
  </w:abstractNum>
  <w:abstractNum w:abstractNumId="16">
    <w:nsid w:val="0248C179"/>
    <w:multiLevelType w:val="singleLevel"/>
    <w:tmpl w:val="0248C179"/>
    <w:lvl w:ilvl="0" w:tentative="0">
      <w:start w:val="1"/>
      <w:numFmt w:val="bullet"/>
      <w:lvlText w:val="•"/>
      <w:lvlJc w:val="left"/>
    </w:lvl>
  </w:abstractNum>
  <w:abstractNum w:abstractNumId="17">
    <w:nsid w:val="03D62ECE"/>
    <w:multiLevelType w:val="singleLevel"/>
    <w:tmpl w:val="03D62ECE"/>
    <w:lvl w:ilvl="0" w:tentative="0">
      <w:start w:val="1"/>
      <w:numFmt w:val="bullet"/>
      <w:lvlText w:val="•"/>
      <w:lvlJc w:val="left"/>
    </w:lvl>
  </w:abstractNum>
  <w:abstractNum w:abstractNumId="18">
    <w:nsid w:val="0E640482"/>
    <w:multiLevelType w:val="singleLevel"/>
    <w:tmpl w:val="0E640482"/>
    <w:lvl w:ilvl="0" w:tentative="0">
      <w:start w:val="1"/>
      <w:numFmt w:val="bullet"/>
      <w:lvlText w:val="•"/>
      <w:lvlJc w:val="left"/>
    </w:lvl>
  </w:abstractNum>
  <w:abstractNum w:abstractNumId="19">
    <w:nsid w:val="243FCF68"/>
    <w:multiLevelType w:val="singleLevel"/>
    <w:tmpl w:val="243FCF68"/>
    <w:lvl w:ilvl="0" w:tentative="0">
      <w:start w:val="1"/>
      <w:numFmt w:val="bullet"/>
      <w:lvlText w:val="•"/>
      <w:lvlJc w:val="left"/>
    </w:lvl>
  </w:abstractNum>
  <w:abstractNum w:abstractNumId="20">
    <w:nsid w:val="2470EC97"/>
    <w:multiLevelType w:val="singleLevel"/>
    <w:tmpl w:val="2470EC97"/>
    <w:lvl w:ilvl="0" w:tentative="0">
      <w:start w:val="1"/>
      <w:numFmt w:val="bullet"/>
      <w:lvlText w:val="•"/>
      <w:lvlJc w:val="left"/>
    </w:lvl>
  </w:abstractNum>
  <w:abstractNum w:abstractNumId="21">
    <w:nsid w:val="25B654F3"/>
    <w:multiLevelType w:val="singleLevel"/>
    <w:tmpl w:val="25B654F3"/>
    <w:lvl w:ilvl="0" w:tentative="0">
      <w:start w:val="1"/>
      <w:numFmt w:val="bullet"/>
      <w:lvlText w:val="•"/>
      <w:lvlJc w:val="left"/>
    </w:lvl>
  </w:abstractNum>
  <w:abstractNum w:abstractNumId="22">
    <w:nsid w:val="2A8F537B"/>
    <w:multiLevelType w:val="singleLevel"/>
    <w:tmpl w:val="2A8F537B"/>
    <w:lvl w:ilvl="0" w:tentative="0">
      <w:start w:val="1"/>
      <w:numFmt w:val="decimal"/>
      <w:lvlText w:val="%1."/>
      <w:lvlJc w:val="left"/>
    </w:lvl>
  </w:abstractNum>
  <w:abstractNum w:abstractNumId="23">
    <w:nsid w:val="39A0D9AC"/>
    <w:multiLevelType w:val="singleLevel"/>
    <w:tmpl w:val="39A0D9AC"/>
    <w:lvl w:ilvl="0" w:tentative="0">
      <w:start w:val="1"/>
      <w:numFmt w:val="bullet"/>
      <w:lvlText w:val="•"/>
      <w:lvlJc w:val="left"/>
    </w:lvl>
  </w:abstractNum>
  <w:abstractNum w:abstractNumId="24">
    <w:nsid w:val="46A08BB8"/>
    <w:multiLevelType w:val="singleLevel"/>
    <w:tmpl w:val="46A08BB8"/>
    <w:lvl w:ilvl="0" w:tentative="0">
      <w:start w:val="1"/>
      <w:numFmt w:val="bullet"/>
      <w:lvlText w:val="•"/>
      <w:lvlJc w:val="left"/>
    </w:lvl>
  </w:abstractNum>
  <w:abstractNum w:abstractNumId="25">
    <w:nsid w:val="4C1BAE26"/>
    <w:multiLevelType w:val="singleLevel"/>
    <w:tmpl w:val="4C1BAE26"/>
    <w:lvl w:ilvl="0" w:tentative="0">
      <w:start w:val="1"/>
      <w:numFmt w:val="bullet"/>
      <w:lvlText w:val="•"/>
      <w:lvlJc w:val="left"/>
    </w:lvl>
  </w:abstractNum>
  <w:abstractNum w:abstractNumId="26">
    <w:nsid w:val="4D4DC07F"/>
    <w:multiLevelType w:val="singleLevel"/>
    <w:tmpl w:val="4D4DC07F"/>
    <w:lvl w:ilvl="0" w:tentative="0">
      <w:start w:val="1"/>
      <w:numFmt w:val="decimal"/>
      <w:lvlText w:val="%1."/>
      <w:lvlJc w:val="left"/>
    </w:lvl>
  </w:abstractNum>
  <w:abstractNum w:abstractNumId="27">
    <w:nsid w:val="4D94DA66"/>
    <w:multiLevelType w:val="singleLevel"/>
    <w:tmpl w:val="4D94DA66"/>
    <w:lvl w:ilvl="0" w:tentative="0">
      <w:start w:val="1"/>
      <w:numFmt w:val="bullet"/>
      <w:lvlText w:val="•"/>
      <w:lvlJc w:val="left"/>
    </w:lvl>
  </w:abstractNum>
  <w:abstractNum w:abstractNumId="28">
    <w:nsid w:val="58765686"/>
    <w:multiLevelType w:val="singleLevel"/>
    <w:tmpl w:val="58765686"/>
    <w:lvl w:ilvl="0" w:tentative="0">
      <w:start w:val="1"/>
      <w:numFmt w:val="bullet"/>
      <w:lvlText w:val="•"/>
      <w:lvlJc w:val="left"/>
    </w:lvl>
  </w:abstractNum>
  <w:abstractNum w:abstractNumId="29">
    <w:nsid w:val="59ADCABA"/>
    <w:multiLevelType w:val="singleLevel"/>
    <w:tmpl w:val="59ADCABA"/>
    <w:lvl w:ilvl="0" w:tentative="0">
      <w:start w:val="1"/>
      <w:numFmt w:val="bullet"/>
      <w:lvlText w:val="•"/>
      <w:lvlJc w:val="left"/>
    </w:lvl>
  </w:abstractNum>
  <w:abstractNum w:abstractNumId="30">
    <w:nsid w:val="5A241D34"/>
    <w:multiLevelType w:val="singleLevel"/>
    <w:tmpl w:val="5A241D34"/>
    <w:lvl w:ilvl="0" w:tentative="0">
      <w:start w:val="1"/>
      <w:numFmt w:val="bullet"/>
      <w:lvlText w:val="•"/>
      <w:lvlJc w:val="left"/>
    </w:lvl>
  </w:abstractNum>
  <w:abstractNum w:abstractNumId="31">
    <w:nsid w:val="60382F6E"/>
    <w:multiLevelType w:val="singleLevel"/>
    <w:tmpl w:val="60382F6E"/>
    <w:lvl w:ilvl="0" w:tentative="0">
      <w:start w:val="1"/>
      <w:numFmt w:val="bullet"/>
      <w:lvlText w:val="•"/>
      <w:lvlJc w:val="left"/>
    </w:lvl>
  </w:abstractNum>
  <w:abstractNum w:abstractNumId="32">
    <w:nsid w:val="629F7852"/>
    <w:multiLevelType w:val="singleLevel"/>
    <w:tmpl w:val="629F7852"/>
    <w:lvl w:ilvl="0" w:tentative="0">
      <w:start w:val="1"/>
      <w:numFmt w:val="bullet"/>
      <w:lvlText w:val="•"/>
      <w:lvlJc w:val="left"/>
    </w:lvl>
  </w:abstractNum>
  <w:abstractNum w:abstractNumId="33">
    <w:nsid w:val="72183CF9"/>
    <w:multiLevelType w:val="singleLevel"/>
    <w:tmpl w:val="72183CF9"/>
    <w:lvl w:ilvl="0" w:tentative="0">
      <w:start w:val="1"/>
      <w:numFmt w:val="bullet"/>
      <w:lvlText w:val="•"/>
      <w:lvlJc w:val="left"/>
    </w:lvl>
  </w:abstractNum>
  <w:abstractNum w:abstractNumId="34">
    <w:nsid w:val="77ECEA79"/>
    <w:multiLevelType w:val="singleLevel"/>
    <w:tmpl w:val="77ECEA79"/>
    <w:lvl w:ilvl="0" w:tentative="0">
      <w:start w:val="1"/>
      <w:numFmt w:val="bullet"/>
      <w:lvlText w:val="•"/>
      <w:lvlJc w:val="left"/>
    </w:lvl>
  </w:abstractNum>
  <w:abstractNum w:abstractNumId="35">
    <w:nsid w:val="7C246926"/>
    <w:multiLevelType w:val="singleLevel"/>
    <w:tmpl w:val="7C246926"/>
    <w:lvl w:ilvl="0" w:tentative="0">
      <w:start w:val="1"/>
      <w:numFmt w:val="bullet"/>
      <w:lvlText w:val="•"/>
      <w:lvlJc w:val="left"/>
    </w:lvl>
  </w:abstractNum>
  <w:abstractNum w:abstractNumId="36">
    <w:nsid w:val="7DEC2089"/>
    <w:multiLevelType w:val="singleLevel"/>
    <w:tmpl w:val="7DEC2089"/>
    <w:lvl w:ilvl="0" w:tentative="0">
      <w:start w:val="1"/>
      <w:numFmt w:val="bullet"/>
      <w:lvlText w:val="•"/>
      <w:lvlJc w:val="left"/>
    </w:lvl>
  </w:abstractNum>
  <w:num w:numId="1">
    <w:abstractNumId w:val="15"/>
  </w:num>
  <w:num w:numId="2">
    <w:abstractNumId w:val="10"/>
  </w:num>
  <w:num w:numId="3">
    <w:abstractNumId w:val="29"/>
  </w:num>
  <w:num w:numId="4">
    <w:abstractNumId w:val="8"/>
  </w:num>
  <w:num w:numId="5">
    <w:abstractNumId w:val="6"/>
  </w:num>
  <w:num w:numId="6">
    <w:abstractNumId w:val="17"/>
  </w:num>
  <w:num w:numId="7">
    <w:abstractNumId w:val="21"/>
  </w:num>
  <w:num w:numId="8">
    <w:abstractNumId w:val="33"/>
  </w:num>
  <w:num w:numId="9">
    <w:abstractNumId w:val="16"/>
  </w:num>
  <w:num w:numId="10">
    <w:abstractNumId w:val="2"/>
  </w:num>
  <w:num w:numId="11">
    <w:abstractNumId w:val="22"/>
  </w:num>
  <w:num w:numId="12">
    <w:abstractNumId w:val="30"/>
  </w:num>
  <w:num w:numId="13">
    <w:abstractNumId w:val="9"/>
  </w:num>
  <w:num w:numId="14">
    <w:abstractNumId w:val="26"/>
  </w:num>
  <w:num w:numId="15">
    <w:abstractNumId w:val="13"/>
  </w:num>
  <w:num w:numId="16">
    <w:abstractNumId w:val="20"/>
  </w:num>
  <w:num w:numId="17">
    <w:abstractNumId w:val="12"/>
  </w:num>
  <w:num w:numId="18">
    <w:abstractNumId w:val="11"/>
  </w:num>
  <w:num w:numId="19">
    <w:abstractNumId w:val="4"/>
  </w:num>
  <w:num w:numId="20">
    <w:abstractNumId w:val="25"/>
  </w:num>
  <w:num w:numId="21">
    <w:abstractNumId w:val="31"/>
  </w:num>
  <w:num w:numId="22">
    <w:abstractNumId w:val="18"/>
  </w:num>
  <w:num w:numId="23">
    <w:abstractNumId w:val="24"/>
  </w:num>
  <w:num w:numId="24">
    <w:abstractNumId w:val="5"/>
  </w:num>
  <w:num w:numId="25">
    <w:abstractNumId w:val="35"/>
  </w:num>
  <w:num w:numId="26">
    <w:abstractNumId w:val="34"/>
  </w:num>
  <w:num w:numId="27">
    <w:abstractNumId w:val="7"/>
  </w:num>
  <w:num w:numId="28">
    <w:abstractNumId w:val="32"/>
  </w:num>
  <w:num w:numId="29">
    <w:abstractNumId w:val="3"/>
  </w:num>
  <w:num w:numId="30">
    <w:abstractNumId w:val="23"/>
  </w:num>
  <w:num w:numId="31">
    <w:abstractNumId w:val="1"/>
  </w:num>
  <w:num w:numId="32">
    <w:abstractNumId w:val="28"/>
  </w:num>
  <w:num w:numId="33">
    <w:abstractNumId w:val="36"/>
  </w:num>
  <w:num w:numId="34">
    <w:abstractNumId w:val="0"/>
  </w:num>
  <w:num w:numId="35">
    <w:abstractNumId w:val="19"/>
  </w:num>
  <w:num w:numId="36">
    <w:abstractNumId w:val="27"/>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compat>
    <w:splitPgBreakAndParaMark/>
    <w:compatSetting w:name="compatibilityMode" w:uri="http://schemas.microsoft.com/office/word" w:val="12"/>
  </w:compat>
  <w:rsids>
    <w:rsidRoot w:val="00000000"/>
    <w:rsid w:val="3D9170D7"/>
    <w:rsid w:val="5BE45C09"/>
    <w:rsid w:val="5D2A411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1"/>
      <w:szCs w:val="22"/>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28</Pages>
  <TotalTime>0</TotalTime>
  <ScaleCrop>false</ScaleCrop>
  <LinksUpToDate>false</LinksUpToDate>
  <Application>WPS Office_12.2.0.18199_F1E327BC-269C-435d-A152-05C5408002CA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2024-10-04T12:57:00Z</dcterms:created>
  <dc:creator>Bella Swan</dc:creator>
  <cp:lastModifiedBy>Noeryanti Ekawati</cp:lastModifiedBy>
  <dcterms:modified xsi:type="dcterms:W3CDTF">2024-10-04T13:22:06Z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1033-12.2.0.18199</vt:lpwstr>
  </property>
  <property fmtid="{D5CDD505-2E9C-101B-9397-08002B2CF9AE}" pid="3" name="ICV">
    <vt:lpwstr>8ED726530C0C466BADF533FDA557DFFB_12</vt:lpwstr>
  </property>
</Properties>
</file>