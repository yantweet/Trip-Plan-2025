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B778EC">
      <w:pPr>
        <w:spacing w:before="101" w:after="0" w:line="240" w:lineRule="auto"/>
        <w:ind w:left="0" w:right="100" w:firstLine="0"/>
        <w:jc w:val="center"/>
        <w:rPr>
          <w:rFonts w:hint="default" w:ascii="Segoe UI" w:hAnsi="Segoe UI" w:eastAsia="Segoe UI" w:cs="Segoe UI"/>
          <w:b/>
          <w:color w:val="auto"/>
          <w:spacing w:val="0"/>
          <w:position w:val="0"/>
          <w:sz w:val="28"/>
          <w:shd w:val="clear" w:fill="auto"/>
          <w:lang w:val="en-US"/>
        </w:rPr>
      </w:pPr>
      <w:r>
        <w:rPr>
          <w:rFonts w:ascii="Segoe UI" w:hAnsi="Segoe UI" w:eastAsia="Segoe UI" w:cs="Segoe UI"/>
          <w:b/>
          <w:color w:val="auto"/>
          <w:spacing w:val="0"/>
          <w:position w:val="0"/>
          <w:sz w:val="28"/>
          <w:shd w:val="clear" w:fill="auto"/>
        </w:rPr>
        <w:t>DAFTAR</w:t>
      </w:r>
      <w:r>
        <w:rPr>
          <w:rFonts w:ascii="Segoe UI" w:hAnsi="Segoe UI" w:eastAsia="Segoe UI" w:cs="Segoe UI"/>
          <w:b/>
          <w:color w:val="auto"/>
          <w:spacing w:val="-13"/>
          <w:position w:val="0"/>
          <w:sz w:val="28"/>
          <w:shd w:val="clear" w:fill="auto"/>
        </w:rPr>
        <w:t xml:space="preserve"> </w:t>
      </w:r>
      <w:r>
        <w:rPr>
          <w:rFonts w:ascii="Segoe UI" w:hAnsi="Segoe UI" w:eastAsia="Segoe UI" w:cs="Segoe UI"/>
          <w:b/>
          <w:color w:val="auto"/>
          <w:spacing w:val="0"/>
          <w:position w:val="0"/>
          <w:sz w:val="28"/>
          <w:shd w:val="clear" w:fill="auto"/>
        </w:rPr>
        <w:t>ISI</w:t>
      </w:r>
      <w:r>
        <w:rPr>
          <w:rFonts w:hint="default" w:ascii="Segoe UI" w:hAnsi="Segoe UI" w:eastAsia="Segoe UI" w:cs="Segoe UI"/>
          <w:b/>
          <w:color w:val="auto"/>
          <w:spacing w:val="0"/>
          <w:position w:val="0"/>
          <w:sz w:val="28"/>
          <w:shd w:val="clear" w:fill="auto"/>
          <w:lang w:val="en-US"/>
        </w:rPr>
        <w:t xml:space="preserve"> (teesss)</w:t>
      </w:r>
      <w:bookmarkStart w:id="0" w:name="_GoBack"/>
      <w:bookmarkEnd w:id="0"/>
    </w:p>
    <w:p w14:paraId="087256BE">
      <w:pPr>
        <w:spacing w:before="79" w:after="0" w:line="240" w:lineRule="auto"/>
        <w:ind w:left="2255" w:right="2667" w:firstLine="0"/>
        <w:jc w:val="center"/>
        <w:rPr>
          <w:rFonts w:ascii="Segoe UI" w:hAnsi="Segoe UI" w:eastAsia="Segoe UI" w:cs="Segoe UI"/>
          <w:b/>
          <w:color w:val="auto"/>
          <w:spacing w:val="0"/>
          <w:position w:val="0"/>
          <w:sz w:val="28"/>
          <w:shd w:val="clear" w:fill="auto"/>
        </w:rPr>
      </w:pPr>
      <w:r>
        <w:rPr>
          <w:rFonts w:ascii="Segoe UI" w:hAnsi="Segoe UI" w:eastAsia="Segoe UI" w:cs="Segoe UI"/>
          <w:b/>
          <w:color w:val="auto"/>
          <w:spacing w:val="-1"/>
          <w:position w:val="0"/>
          <w:sz w:val="28"/>
          <w:shd w:val="clear" w:fill="auto"/>
        </w:rPr>
        <w:t>MAKLUMAT</w:t>
      </w:r>
      <w:r>
        <w:rPr>
          <w:rFonts w:ascii="Segoe UI" w:hAnsi="Segoe UI" w:eastAsia="Segoe UI" w:cs="Segoe UI"/>
          <w:b/>
          <w:color w:val="auto"/>
          <w:spacing w:val="-16"/>
          <w:position w:val="0"/>
          <w:sz w:val="28"/>
          <w:shd w:val="clear" w:fill="auto"/>
        </w:rPr>
        <w:t xml:space="preserve"> </w:t>
      </w:r>
      <w:r>
        <w:rPr>
          <w:rFonts w:ascii="Segoe UI" w:hAnsi="Segoe UI" w:eastAsia="Segoe UI" w:cs="Segoe UI"/>
          <w:b/>
          <w:color w:val="auto"/>
          <w:spacing w:val="-1"/>
          <w:position w:val="0"/>
          <w:sz w:val="28"/>
          <w:shd w:val="clear" w:fill="auto"/>
        </w:rPr>
        <w:t>DOKUMEN</w:t>
      </w:r>
    </w:p>
    <w:p w14:paraId="230B8546">
      <w:pPr>
        <w:spacing w:before="3" w:after="0" w:line="240" w:lineRule="auto"/>
        <w:ind w:left="0" w:right="0" w:firstLine="0"/>
        <w:jc w:val="left"/>
        <w:rPr>
          <w:rFonts w:ascii="Segoe UI" w:hAnsi="Segoe UI" w:eastAsia="Segoe UI" w:cs="Segoe UI"/>
          <w:b/>
          <w:color w:val="auto"/>
          <w:spacing w:val="0"/>
          <w:position w:val="0"/>
          <w:sz w:val="14"/>
          <w:shd w:val="clear" w:fill="auto"/>
        </w:rPr>
      </w:pPr>
    </w:p>
    <w:tbl>
      <w:tblPr>
        <w:tblStyle w:val="3"/>
        <w:tblW w:w="0" w:type="auto"/>
        <w:tblInd w:w="286" w:type="dxa"/>
        <w:tblLayout w:type="autofit"/>
        <w:tblCellMar>
          <w:top w:w="0" w:type="dxa"/>
          <w:left w:w="10" w:type="dxa"/>
          <w:bottom w:w="0" w:type="dxa"/>
          <w:right w:w="10" w:type="dxa"/>
        </w:tblCellMar>
      </w:tblPr>
      <w:tblGrid>
        <w:gridCol w:w="3239"/>
        <w:gridCol w:w="4789"/>
      </w:tblGrid>
      <w:tr w14:paraId="38B14742">
        <w:tblPrEx>
          <w:tblCellMar>
            <w:top w:w="0" w:type="dxa"/>
            <w:left w:w="10" w:type="dxa"/>
            <w:bottom w:w="0" w:type="dxa"/>
            <w:right w:w="10" w:type="dxa"/>
          </w:tblCellMar>
        </w:tblPrEx>
        <w:trPr>
          <w:trHeight w:val="0" w:hRule="atLeast"/>
        </w:trPr>
        <w:tc>
          <w:tcPr>
            <w:tcW w:w="8803" w:type="dxa"/>
            <w:gridSpan w:val="2"/>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669856CB">
            <w:pPr>
              <w:spacing w:before="0" w:after="0" w:line="318" w:lineRule="auto"/>
              <w:ind w:left="99" w:right="0" w:firstLine="0"/>
              <w:jc w:val="left"/>
              <w:rPr>
                <w:color w:val="auto"/>
                <w:position w:val="0"/>
                <w:shd w:val="clear" w:fill="auto"/>
              </w:rPr>
            </w:pP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11"/>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perangkat</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lunak</w:t>
            </w:r>
          </w:p>
        </w:tc>
      </w:tr>
      <w:tr w14:paraId="4A2F4B43">
        <w:tblPrEx>
          <w:tblCellMar>
            <w:top w:w="0" w:type="dxa"/>
            <w:left w:w="10" w:type="dxa"/>
            <w:bottom w:w="0" w:type="dxa"/>
            <w:right w:w="10" w:type="dxa"/>
          </w:tblCellMar>
        </w:tblPrEx>
        <w:trPr>
          <w:trHeight w:val="0" w:hRule="atLeast"/>
        </w:trPr>
        <w:tc>
          <w:tcPr>
            <w:tcW w:w="3506"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27B07B5A">
            <w:pPr>
              <w:spacing w:before="0" w:after="0" w:line="312" w:lineRule="auto"/>
              <w:ind w:left="99" w:right="0" w:firstLine="0"/>
              <w:jc w:val="left"/>
              <w:rPr>
                <w:color w:val="auto"/>
                <w:position w:val="0"/>
                <w:shd w:val="clear" w:fill="auto"/>
              </w:rPr>
            </w:pPr>
            <w:r>
              <w:rPr>
                <w:rFonts w:ascii="Segoe UI" w:hAnsi="Segoe UI" w:eastAsia="Segoe UI" w:cs="Segoe UI"/>
                <w:color w:val="auto"/>
                <w:spacing w:val="0"/>
                <w:position w:val="0"/>
                <w:sz w:val="24"/>
                <w:shd w:val="clear" w:fill="auto"/>
              </w:rPr>
              <w:t>Pemilik</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Dokumen</w:t>
            </w:r>
          </w:p>
        </w:tc>
        <w:tc>
          <w:tcPr>
            <w:tcW w:w="5297"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43853748">
            <w:pPr>
              <w:spacing w:before="0" w:after="0" w:line="312" w:lineRule="auto"/>
              <w:ind w:left="97" w:right="0" w:firstLine="0"/>
              <w:jc w:val="left"/>
              <w:rPr>
                <w:color w:val="auto"/>
                <w:position w:val="0"/>
                <w:shd w:val="clear" w:fill="auto"/>
              </w:rPr>
            </w:pPr>
            <w:r>
              <w:rPr>
                <w:rFonts w:ascii="Segoe UI" w:hAnsi="Segoe UI" w:eastAsia="Segoe UI" w:cs="Segoe UI"/>
                <w:color w:val="auto"/>
                <w:spacing w:val="0"/>
                <w:position w:val="0"/>
                <w:sz w:val="24"/>
                <w:shd w:val="clear" w:fill="auto"/>
              </w:rPr>
              <w:t>Engineering</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Proses</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Bisnis</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PDAM</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Kota</w:t>
            </w:r>
            <w:r>
              <w:rPr>
                <w:rFonts w:ascii="Segoe UI" w:hAnsi="Segoe UI" w:eastAsia="Segoe UI" w:cs="Segoe UI"/>
                <w:color w:val="auto"/>
                <w:spacing w:val="-11"/>
                <w:position w:val="0"/>
                <w:sz w:val="24"/>
                <w:shd w:val="clear" w:fill="auto"/>
              </w:rPr>
              <w:t xml:space="preserve"> </w:t>
            </w:r>
            <w:r>
              <w:rPr>
                <w:rFonts w:ascii="Segoe UI" w:hAnsi="Segoe UI" w:eastAsia="Segoe UI" w:cs="Segoe UI"/>
                <w:color w:val="auto"/>
                <w:spacing w:val="0"/>
                <w:position w:val="0"/>
                <w:sz w:val="24"/>
                <w:shd w:val="clear" w:fill="auto"/>
              </w:rPr>
              <w:t>Surabaya</w:t>
            </w:r>
          </w:p>
        </w:tc>
      </w:tr>
      <w:tr w14:paraId="0DF1D029">
        <w:tblPrEx>
          <w:tblCellMar>
            <w:top w:w="0" w:type="dxa"/>
            <w:left w:w="10" w:type="dxa"/>
            <w:bottom w:w="0" w:type="dxa"/>
            <w:right w:w="10" w:type="dxa"/>
          </w:tblCellMar>
        </w:tblPrEx>
        <w:trPr>
          <w:trHeight w:val="0" w:hRule="atLeast"/>
        </w:trPr>
        <w:tc>
          <w:tcPr>
            <w:tcW w:w="3506"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35B860DF">
            <w:pPr>
              <w:spacing w:before="0" w:after="0" w:line="318" w:lineRule="auto"/>
              <w:ind w:left="99" w:right="0" w:firstLine="0"/>
              <w:jc w:val="left"/>
              <w:rPr>
                <w:color w:val="auto"/>
                <w:position w:val="0"/>
                <w:shd w:val="clear" w:fill="auto"/>
              </w:rPr>
            </w:pPr>
            <w:r>
              <w:rPr>
                <w:rFonts w:ascii="Segoe UI" w:hAnsi="Segoe UI" w:eastAsia="Segoe UI" w:cs="Segoe UI"/>
                <w:color w:val="auto"/>
                <w:spacing w:val="0"/>
                <w:position w:val="0"/>
                <w:sz w:val="24"/>
                <w:shd w:val="clear" w:fill="auto"/>
              </w:rPr>
              <w:t>Penanggung</w:t>
            </w:r>
            <w:r>
              <w:rPr>
                <w:rFonts w:ascii="Segoe UI" w:hAnsi="Segoe UI" w:eastAsia="Segoe UI" w:cs="Segoe UI"/>
                <w:color w:val="auto"/>
                <w:spacing w:val="-11"/>
                <w:position w:val="0"/>
                <w:sz w:val="24"/>
                <w:shd w:val="clear" w:fill="auto"/>
              </w:rPr>
              <w:t xml:space="preserve"> </w:t>
            </w:r>
            <w:r>
              <w:rPr>
                <w:rFonts w:ascii="Segoe UI" w:hAnsi="Segoe UI" w:eastAsia="Segoe UI" w:cs="Segoe UI"/>
                <w:color w:val="auto"/>
                <w:spacing w:val="0"/>
                <w:position w:val="0"/>
                <w:sz w:val="24"/>
                <w:shd w:val="clear" w:fill="auto"/>
              </w:rPr>
              <w:t>Jawab</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Dokumen</w:t>
            </w:r>
          </w:p>
        </w:tc>
        <w:tc>
          <w:tcPr>
            <w:tcW w:w="5297"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29470CFB">
            <w:pPr>
              <w:spacing w:before="0" w:after="0" w:line="318" w:lineRule="auto"/>
              <w:ind w:left="97" w:right="0" w:firstLine="0"/>
              <w:jc w:val="left"/>
              <w:rPr>
                <w:color w:val="auto"/>
                <w:position w:val="0"/>
                <w:shd w:val="clear" w:fill="auto"/>
              </w:rPr>
            </w:pPr>
            <w:r>
              <w:rPr>
                <w:rFonts w:ascii="Segoe UI" w:hAnsi="Segoe UI" w:eastAsia="Segoe UI" w:cs="Segoe UI"/>
                <w:color w:val="auto"/>
                <w:spacing w:val="0"/>
                <w:position w:val="0"/>
                <w:sz w:val="24"/>
                <w:shd w:val="clear" w:fill="auto"/>
              </w:rPr>
              <w:t>Tim</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EPB</w:t>
            </w:r>
          </w:p>
        </w:tc>
      </w:tr>
      <w:tr w14:paraId="6C7EF7DA">
        <w:tblPrEx>
          <w:tblCellMar>
            <w:top w:w="0" w:type="dxa"/>
            <w:left w:w="10" w:type="dxa"/>
            <w:bottom w:w="0" w:type="dxa"/>
            <w:right w:w="10" w:type="dxa"/>
          </w:tblCellMar>
        </w:tblPrEx>
        <w:trPr>
          <w:trHeight w:val="0" w:hRule="atLeast"/>
        </w:trPr>
        <w:tc>
          <w:tcPr>
            <w:tcW w:w="3506"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0D86D189">
            <w:pPr>
              <w:spacing w:before="0" w:after="0" w:line="318" w:lineRule="auto"/>
              <w:ind w:left="99" w:right="0" w:firstLine="0"/>
              <w:jc w:val="left"/>
              <w:rPr>
                <w:color w:val="auto"/>
                <w:position w:val="0"/>
                <w:shd w:val="clear" w:fill="auto"/>
              </w:rPr>
            </w:pPr>
            <w:r>
              <w:rPr>
                <w:rFonts w:ascii="Segoe UI" w:hAnsi="Segoe UI" w:eastAsia="Segoe UI" w:cs="Segoe UI"/>
                <w:color w:val="auto"/>
                <w:spacing w:val="0"/>
                <w:position w:val="0"/>
                <w:sz w:val="24"/>
                <w:shd w:val="clear" w:fill="auto"/>
              </w:rPr>
              <w:t>Pendistribusian</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Dokumen</w:t>
            </w:r>
          </w:p>
        </w:tc>
        <w:tc>
          <w:tcPr>
            <w:tcW w:w="5297"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502FD456">
            <w:pPr>
              <w:spacing w:before="0" w:after="0" w:line="240" w:lineRule="auto"/>
              <w:ind w:left="0" w:right="0" w:firstLine="0"/>
              <w:jc w:val="left"/>
              <w:rPr>
                <w:rFonts w:ascii="Calibri" w:hAnsi="Calibri" w:eastAsia="Calibri" w:cs="Calibri"/>
                <w:color w:val="auto"/>
                <w:spacing w:val="0"/>
                <w:position w:val="0"/>
                <w:sz w:val="22"/>
                <w:shd w:val="clear" w:fill="auto"/>
              </w:rPr>
            </w:pPr>
          </w:p>
        </w:tc>
      </w:tr>
      <w:tr w14:paraId="406E84C7">
        <w:tblPrEx>
          <w:tblCellMar>
            <w:top w:w="0" w:type="dxa"/>
            <w:left w:w="10" w:type="dxa"/>
            <w:bottom w:w="0" w:type="dxa"/>
            <w:right w:w="10" w:type="dxa"/>
          </w:tblCellMar>
        </w:tblPrEx>
        <w:trPr>
          <w:trHeight w:val="0" w:hRule="atLeast"/>
        </w:trPr>
        <w:tc>
          <w:tcPr>
            <w:tcW w:w="3506"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041DFCD9">
            <w:pPr>
              <w:spacing w:before="0" w:after="0" w:line="319" w:lineRule="auto"/>
              <w:ind w:left="99" w:right="0" w:firstLine="0"/>
              <w:jc w:val="left"/>
              <w:rPr>
                <w:color w:val="auto"/>
                <w:spacing w:val="0"/>
                <w:position w:val="0"/>
                <w:shd w:val="clear" w:fill="auto"/>
              </w:rPr>
            </w:pPr>
            <w:r>
              <w:rPr>
                <w:rFonts w:ascii="Segoe UI" w:hAnsi="Segoe UI" w:eastAsia="Segoe UI" w:cs="Segoe UI"/>
                <w:color w:val="auto"/>
                <w:spacing w:val="0"/>
                <w:position w:val="0"/>
                <w:sz w:val="24"/>
                <w:shd w:val="clear" w:fill="auto"/>
              </w:rPr>
              <w:t>Copyright</w:t>
            </w:r>
          </w:p>
        </w:tc>
        <w:tc>
          <w:tcPr>
            <w:tcW w:w="5297"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58E98651">
            <w:pPr>
              <w:spacing w:before="0" w:after="0" w:line="240" w:lineRule="auto"/>
              <w:ind w:left="97" w:right="345"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Copyright @ 2024 Engineering Proses Bisnis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PDAM</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Kota</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Surabaya</w:t>
            </w:r>
          </w:p>
          <w:p w14:paraId="3B196D3E">
            <w:pPr>
              <w:spacing w:before="7" w:after="0" w:line="240" w:lineRule="auto"/>
              <w:ind w:left="97" w:right="442" w:firstLine="0"/>
              <w:jc w:val="both"/>
              <w:rPr>
                <w:color w:val="auto"/>
                <w:position w:val="0"/>
                <w:shd w:val="clear" w:fill="auto"/>
              </w:rPr>
            </w:pPr>
            <w:r>
              <w:rPr>
                <w:rFonts w:ascii="Segoe UI" w:hAnsi="Segoe UI" w:eastAsia="Segoe UI" w:cs="Segoe UI"/>
                <w:color w:val="auto"/>
                <w:spacing w:val="0"/>
                <w:position w:val="0"/>
                <w:sz w:val="24"/>
                <w:shd w:val="clear" w:fill="auto"/>
              </w:rPr>
              <w:t>Seluruh informasinya adalah hak milik PDAM</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Kota Surabaya yang tidak dipulikasikan 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bersifat</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rahasia.</w:t>
            </w:r>
          </w:p>
        </w:tc>
      </w:tr>
    </w:tbl>
    <w:p w14:paraId="5D9AE2D7">
      <w:pPr>
        <w:spacing w:before="220" w:after="0" w:line="240" w:lineRule="auto"/>
        <w:ind w:left="259" w:right="0" w:firstLine="0"/>
        <w:jc w:val="left"/>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Kontrol</w:t>
      </w:r>
      <w:r>
        <w:rPr>
          <w:rFonts w:ascii="Segoe UI" w:hAnsi="Segoe UI" w:eastAsia="Segoe UI" w:cs="Segoe UI"/>
          <w:b/>
          <w:color w:val="auto"/>
          <w:spacing w:val="-10"/>
          <w:position w:val="0"/>
          <w:sz w:val="24"/>
          <w:shd w:val="clear" w:fill="auto"/>
        </w:rPr>
        <w:t xml:space="preserve"> </w:t>
      </w:r>
      <w:r>
        <w:rPr>
          <w:rFonts w:ascii="Segoe UI" w:hAnsi="Segoe UI" w:eastAsia="Segoe UI" w:cs="Segoe UI"/>
          <w:b/>
          <w:color w:val="auto"/>
          <w:spacing w:val="0"/>
          <w:position w:val="0"/>
          <w:sz w:val="24"/>
          <w:shd w:val="clear" w:fill="auto"/>
        </w:rPr>
        <w:t>Versi</w:t>
      </w:r>
      <w:r>
        <w:rPr>
          <w:rFonts w:ascii="Segoe UI" w:hAnsi="Segoe UI" w:eastAsia="Segoe UI" w:cs="Segoe UI"/>
          <w:b/>
          <w:color w:val="auto"/>
          <w:spacing w:val="-9"/>
          <w:position w:val="0"/>
          <w:sz w:val="24"/>
          <w:shd w:val="clear" w:fill="auto"/>
        </w:rPr>
        <w:t xml:space="preserve"> </w:t>
      </w:r>
      <w:r>
        <w:rPr>
          <w:rFonts w:ascii="Segoe UI" w:hAnsi="Segoe UI" w:eastAsia="Segoe UI" w:cs="Segoe UI"/>
          <w:b/>
          <w:color w:val="auto"/>
          <w:spacing w:val="0"/>
          <w:position w:val="0"/>
          <w:sz w:val="24"/>
          <w:shd w:val="clear" w:fill="auto"/>
        </w:rPr>
        <w:t>Dokumen</w:t>
      </w:r>
    </w:p>
    <w:p w14:paraId="1F194231">
      <w:pPr>
        <w:spacing w:before="5" w:after="0" w:line="240" w:lineRule="auto"/>
        <w:ind w:left="259" w:right="525"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Seluruh</w:t>
      </w:r>
      <w:r>
        <w:rPr>
          <w:rFonts w:ascii="Segoe UI" w:hAnsi="Segoe UI" w:eastAsia="Segoe UI" w:cs="Segoe UI"/>
          <w:color w:val="auto"/>
          <w:spacing w:val="13"/>
          <w:position w:val="0"/>
          <w:sz w:val="24"/>
          <w:shd w:val="clear" w:fill="auto"/>
        </w:rPr>
        <w:t xml:space="preserve"> </w:t>
      </w:r>
      <w:r>
        <w:rPr>
          <w:rFonts w:ascii="Segoe UI" w:hAnsi="Segoe UI" w:eastAsia="Segoe UI" w:cs="Segoe UI"/>
          <w:color w:val="auto"/>
          <w:spacing w:val="0"/>
          <w:position w:val="0"/>
          <w:sz w:val="24"/>
          <w:shd w:val="clear" w:fill="auto"/>
        </w:rPr>
        <w:t>versi</w:t>
      </w:r>
      <w:r>
        <w:rPr>
          <w:rFonts w:ascii="Segoe UI" w:hAnsi="Segoe UI" w:eastAsia="Segoe UI" w:cs="Segoe UI"/>
          <w:color w:val="auto"/>
          <w:spacing w:val="19"/>
          <w:position w:val="0"/>
          <w:sz w:val="24"/>
          <w:shd w:val="clear" w:fill="auto"/>
        </w:rPr>
        <w:t xml:space="preserve"> </w:t>
      </w:r>
      <w:r>
        <w:rPr>
          <w:rFonts w:ascii="Segoe UI" w:hAnsi="Segoe UI" w:eastAsia="Segoe UI" w:cs="Segoe UI"/>
          <w:color w:val="auto"/>
          <w:spacing w:val="0"/>
          <w:position w:val="0"/>
          <w:sz w:val="24"/>
          <w:shd w:val="clear" w:fill="auto"/>
        </w:rPr>
        <w:t>dari</w:t>
      </w:r>
      <w:r>
        <w:rPr>
          <w:rFonts w:ascii="Segoe UI" w:hAnsi="Segoe UI" w:eastAsia="Segoe UI" w:cs="Segoe UI"/>
          <w:color w:val="auto"/>
          <w:spacing w:val="17"/>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16"/>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17"/>
          <w:position w:val="0"/>
          <w:sz w:val="24"/>
          <w:shd w:val="clear" w:fill="auto"/>
        </w:rPr>
        <w:t xml:space="preserve"> </w:t>
      </w:r>
      <w:r>
        <w:rPr>
          <w:rFonts w:ascii="Segoe UI" w:hAnsi="Segoe UI" w:eastAsia="Segoe UI" w:cs="Segoe UI"/>
          <w:color w:val="auto"/>
          <w:spacing w:val="0"/>
          <w:position w:val="0"/>
          <w:sz w:val="24"/>
          <w:shd w:val="clear" w:fill="auto"/>
        </w:rPr>
        <w:t>didaftar</w:t>
      </w:r>
      <w:r>
        <w:rPr>
          <w:rFonts w:ascii="Segoe UI" w:hAnsi="Segoe UI" w:eastAsia="Segoe UI" w:cs="Segoe UI"/>
          <w:color w:val="auto"/>
          <w:spacing w:val="15"/>
          <w:position w:val="0"/>
          <w:sz w:val="24"/>
          <w:shd w:val="clear" w:fill="auto"/>
        </w:rPr>
        <w:t xml:space="preserve"> </w:t>
      </w:r>
      <w:r>
        <w:rPr>
          <w:rFonts w:ascii="Segoe UI" w:hAnsi="Segoe UI" w:eastAsia="Segoe UI" w:cs="Segoe UI"/>
          <w:color w:val="auto"/>
          <w:spacing w:val="0"/>
          <w:position w:val="0"/>
          <w:sz w:val="24"/>
          <w:shd w:val="clear" w:fill="auto"/>
        </w:rPr>
        <w:t>berdasar</w:t>
      </w:r>
      <w:r>
        <w:rPr>
          <w:rFonts w:ascii="Segoe UI" w:hAnsi="Segoe UI" w:eastAsia="Segoe UI" w:cs="Segoe UI"/>
          <w:color w:val="auto"/>
          <w:spacing w:val="15"/>
          <w:position w:val="0"/>
          <w:sz w:val="24"/>
          <w:shd w:val="clear" w:fill="auto"/>
        </w:rPr>
        <w:t xml:space="preserve"> </w:t>
      </w:r>
      <w:r>
        <w:rPr>
          <w:rFonts w:ascii="Segoe UI" w:hAnsi="Segoe UI" w:eastAsia="Segoe UI" w:cs="Segoe UI"/>
          <w:color w:val="auto"/>
          <w:spacing w:val="0"/>
          <w:position w:val="0"/>
          <w:sz w:val="24"/>
          <w:shd w:val="clear" w:fill="auto"/>
        </w:rPr>
        <w:t>kronologisnya.</w:t>
      </w:r>
      <w:r>
        <w:rPr>
          <w:rFonts w:ascii="Segoe UI" w:hAnsi="Segoe UI" w:eastAsia="Segoe UI" w:cs="Segoe UI"/>
          <w:color w:val="auto"/>
          <w:spacing w:val="16"/>
          <w:position w:val="0"/>
          <w:sz w:val="24"/>
          <w:shd w:val="clear" w:fill="auto"/>
        </w:rPr>
        <w:t xml:space="preserve"> </w:t>
      </w:r>
      <w:r>
        <w:rPr>
          <w:rFonts w:ascii="Segoe UI" w:hAnsi="Segoe UI" w:eastAsia="Segoe UI" w:cs="Segoe UI"/>
          <w:color w:val="auto"/>
          <w:spacing w:val="0"/>
          <w:position w:val="0"/>
          <w:sz w:val="24"/>
          <w:shd w:val="clear" w:fill="auto"/>
        </w:rPr>
        <w:t>Tidak</w:t>
      </w:r>
      <w:r>
        <w:rPr>
          <w:rFonts w:ascii="Segoe UI" w:hAnsi="Segoe UI" w:eastAsia="Segoe UI" w:cs="Segoe UI"/>
          <w:color w:val="auto"/>
          <w:spacing w:val="20"/>
          <w:position w:val="0"/>
          <w:sz w:val="24"/>
          <w:shd w:val="clear" w:fill="auto"/>
        </w:rPr>
        <w:t xml:space="preserve"> </w:t>
      </w:r>
      <w:r>
        <w:rPr>
          <w:rFonts w:ascii="Segoe UI" w:hAnsi="Segoe UI" w:eastAsia="Segoe UI" w:cs="Segoe UI"/>
          <w:color w:val="auto"/>
          <w:spacing w:val="0"/>
          <w:position w:val="0"/>
          <w:sz w:val="24"/>
          <w:shd w:val="clear" w:fill="auto"/>
        </w:rPr>
        <w:t>ada</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hubungan</w:t>
      </w:r>
      <w:r>
        <w:rPr>
          <w:rFonts w:ascii="Segoe UI" w:hAnsi="Segoe UI" w:eastAsia="Segoe UI" w:cs="Segoe UI"/>
          <w:color w:val="auto"/>
          <w:spacing w:val="42"/>
          <w:position w:val="0"/>
          <w:sz w:val="24"/>
          <w:shd w:val="clear" w:fill="auto"/>
        </w:rPr>
        <w:t xml:space="preserve"> </w:t>
      </w:r>
      <w:r>
        <w:rPr>
          <w:rFonts w:ascii="Segoe UI" w:hAnsi="Segoe UI" w:eastAsia="Segoe UI" w:cs="Segoe UI"/>
          <w:color w:val="auto"/>
          <w:spacing w:val="0"/>
          <w:position w:val="0"/>
          <w:sz w:val="24"/>
          <w:shd w:val="clear" w:fill="auto"/>
        </w:rPr>
        <w:t>antara</w:t>
      </w:r>
      <w:r>
        <w:rPr>
          <w:rFonts w:ascii="Segoe UI" w:hAnsi="Segoe UI" w:eastAsia="Segoe UI" w:cs="Segoe UI"/>
          <w:color w:val="auto"/>
          <w:spacing w:val="43"/>
          <w:position w:val="0"/>
          <w:sz w:val="24"/>
          <w:shd w:val="clear" w:fill="auto"/>
        </w:rPr>
        <w:t xml:space="preserve"> </w:t>
      </w:r>
      <w:r>
        <w:rPr>
          <w:rFonts w:ascii="Segoe UI" w:hAnsi="Segoe UI" w:eastAsia="Segoe UI" w:cs="Segoe UI"/>
          <w:color w:val="auto"/>
          <w:spacing w:val="0"/>
          <w:position w:val="0"/>
          <w:sz w:val="24"/>
          <w:shd w:val="clear" w:fill="auto"/>
        </w:rPr>
        <w:t>nomerdokumen</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nomor</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versi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perangkat</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lunak.</w:t>
      </w:r>
    </w:p>
    <w:p w14:paraId="108D1497">
      <w:pPr>
        <w:spacing w:before="1" w:after="0" w:line="240" w:lineRule="auto"/>
        <w:ind w:left="0" w:right="0" w:firstLine="0"/>
        <w:jc w:val="left"/>
        <w:rPr>
          <w:rFonts w:ascii="Segoe UI" w:hAnsi="Segoe UI" w:eastAsia="Segoe UI" w:cs="Segoe UI"/>
          <w:color w:val="auto"/>
          <w:spacing w:val="0"/>
          <w:position w:val="0"/>
          <w:sz w:val="11"/>
          <w:shd w:val="clear" w:fill="auto"/>
        </w:rPr>
      </w:pPr>
    </w:p>
    <w:tbl>
      <w:tblPr>
        <w:tblStyle w:val="3"/>
        <w:tblW w:w="0" w:type="auto"/>
        <w:tblInd w:w="276" w:type="dxa"/>
        <w:tblLayout w:type="autofit"/>
        <w:tblCellMar>
          <w:top w:w="0" w:type="dxa"/>
          <w:left w:w="10" w:type="dxa"/>
          <w:bottom w:w="0" w:type="dxa"/>
          <w:right w:w="10" w:type="dxa"/>
        </w:tblCellMar>
      </w:tblPr>
      <w:tblGrid>
        <w:gridCol w:w="1506"/>
        <w:gridCol w:w="1700"/>
        <w:gridCol w:w="1597"/>
        <w:gridCol w:w="3235"/>
      </w:tblGrid>
      <w:tr w14:paraId="3AEEA702">
        <w:tblPrEx>
          <w:tblCellMar>
            <w:top w:w="0" w:type="dxa"/>
            <w:left w:w="10" w:type="dxa"/>
            <w:bottom w:w="0" w:type="dxa"/>
            <w:right w:w="10" w:type="dxa"/>
          </w:tblCellMar>
        </w:tblPrEx>
        <w:trPr>
          <w:trHeight w:val="0" w:hRule="atLeast"/>
        </w:trPr>
        <w:tc>
          <w:tcPr>
            <w:tcW w:w="1518"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6D3A7DEB">
            <w:pPr>
              <w:spacing w:before="58" w:after="0" w:line="240" w:lineRule="auto"/>
              <w:ind w:left="258" w:right="199" w:firstLine="259"/>
              <w:jc w:val="left"/>
              <w:rPr>
                <w:color w:val="auto"/>
                <w:position w:val="0"/>
                <w:shd w:val="clear" w:fill="auto"/>
              </w:rPr>
            </w:pPr>
            <w:r>
              <w:rPr>
                <w:rFonts w:ascii="Segoe UI" w:hAnsi="Segoe UI" w:eastAsia="Segoe UI" w:cs="Segoe UI"/>
                <w:color w:val="auto"/>
                <w:spacing w:val="0"/>
                <w:position w:val="0"/>
                <w:sz w:val="24"/>
                <w:shd w:val="clear" w:fill="auto"/>
              </w:rPr>
              <w:t>Versi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1"/>
                <w:position w:val="0"/>
                <w:sz w:val="24"/>
                <w:shd w:val="clear" w:fill="auto"/>
              </w:rPr>
              <w:t>Dokumen</w:t>
            </w:r>
          </w:p>
        </w:tc>
        <w:tc>
          <w:tcPr>
            <w:tcW w:w="2060"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2A173A11">
            <w:pPr>
              <w:spacing w:before="55" w:after="0" w:line="240" w:lineRule="auto"/>
              <w:ind w:left="622" w:right="0" w:firstLine="0"/>
              <w:jc w:val="left"/>
              <w:rPr>
                <w:color w:val="auto"/>
                <w:spacing w:val="0"/>
                <w:position w:val="0"/>
                <w:shd w:val="clear" w:fill="auto"/>
              </w:rPr>
            </w:pPr>
            <w:r>
              <w:rPr>
                <w:rFonts w:ascii="Segoe UI" w:hAnsi="Segoe UI" w:eastAsia="Segoe UI" w:cs="Segoe UI"/>
                <w:color w:val="auto"/>
                <w:spacing w:val="0"/>
                <w:position w:val="0"/>
                <w:sz w:val="24"/>
                <w:shd w:val="clear" w:fill="auto"/>
              </w:rPr>
              <w:t>Tanggal</w:t>
            </w:r>
          </w:p>
        </w:tc>
        <w:tc>
          <w:tcPr>
            <w:tcW w:w="1609"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7507CA7A">
            <w:pPr>
              <w:spacing w:before="58" w:after="0" w:line="240" w:lineRule="auto"/>
              <w:ind w:left="251" w:right="195" w:firstLine="220"/>
              <w:jc w:val="left"/>
              <w:rPr>
                <w:color w:val="auto"/>
                <w:position w:val="0"/>
                <w:shd w:val="clear" w:fill="auto"/>
              </w:rPr>
            </w:pPr>
            <w:r>
              <w:rPr>
                <w:rFonts w:ascii="Segoe UI" w:hAnsi="Segoe UI" w:eastAsia="Segoe UI" w:cs="Segoe UI"/>
                <w:color w:val="auto"/>
                <w:spacing w:val="0"/>
                <w:position w:val="0"/>
                <w:sz w:val="24"/>
                <w:shd w:val="clear" w:fill="auto"/>
              </w:rPr>
              <w:t>Alasan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1"/>
                <w:position w:val="0"/>
                <w:sz w:val="24"/>
                <w:shd w:val="clear" w:fill="auto"/>
              </w:rPr>
              <w:t>Perubahan</w:t>
            </w:r>
          </w:p>
        </w:tc>
        <w:tc>
          <w:tcPr>
            <w:tcW w:w="3645"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1974510B">
            <w:pPr>
              <w:spacing w:before="0" w:after="0" w:line="386" w:lineRule="auto"/>
              <w:ind w:left="958" w:right="907" w:firstLine="590"/>
              <w:jc w:val="left"/>
              <w:rPr>
                <w:color w:val="auto"/>
                <w:position w:val="0"/>
                <w:shd w:val="clear" w:fill="auto"/>
              </w:rPr>
            </w:pPr>
            <w:r>
              <w:rPr>
                <w:rFonts w:ascii="Segoe UI" w:hAnsi="Segoe UI" w:eastAsia="Segoe UI" w:cs="Segoe UI"/>
                <w:color w:val="auto"/>
                <w:spacing w:val="0"/>
                <w:position w:val="0"/>
                <w:sz w:val="24"/>
                <w:shd w:val="clear" w:fill="auto"/>
              </w:rPr>
              <w:t>Versi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Perangkat</w:t>
            </w:r>
            <w:r>
              <w:rPr>
                <w:rFonts w:ascii="Segoe UI" w:hAnsi="Segoe UI" w:eastAsia="Segoe UI" w:cs="Segoe UI"/>
                <w:color w:val="auto"/>
                <w:spacing w:val="-13"/>
                <w:position w:val="0"/>
                <w:sz w:val="24"/>
                <w:shd w:val="clear" w:fill="auto"/>
              </w:rPr>
              <w:t xml:space="preserve"> </w:t>
            </w:r>
            <w:r>
              <w:rPr>
                <w:rFonts w:ascii="Segoe UI" w:hAnsi="Segoe UI" w:eastAsia="Segoe UI" w:cs="Segoe UI"/>
                <w:color w:val="auto"/>
                <w:spacing w:val="0"/>
                <w:position w:val="0"/>
                <w:sz w:val="24"/>
                <w:shd w:val="clear" w:fill="auto"/>
              </w:rPr>
              <w:t>Lunak</w:t>
            </w:r>
          </w:p>
        </w:tc>
      </w:tr>
      <w:tr w14:paraId="23742086">
        <w:tblPrEx>
          <w:tblCellMar>
            <w:top w:w="0" w:type="dxa"/>
            <w:left w:w="10" w:type="dxa"/>
            <w:bottom w:w="0" w:type="dxa"/>
            <w:right w:w="10" w:type="dxa"/>
          </w:tblCellMar>
        </w:tblPrEx>
        <w:trPr>
          <w:trHeight w:val="0" w:hRule="atLeast"/>
        </w:trPr>
        <w:tc>
          <w:tcPr>
            <w:tcW w:w="1518"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47451FE4">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060"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60A84F00">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1609"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317BE94F">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3645"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03DF1BD3">
            <w:pPr>
              <w:spacing w:before="0" w:after="0" w:line="240" w:lineRule="auto"/>
              <w:ind w:left="0" w:right="0" w:firstLine="0"/>
              <w:jc w:val="left"/>
              <w:rPr>
                <w:rFonts w:ascii="Calibri" w:hAnsi="Calibri" w:eastAsia="Calibri" w:cs="Calibri"/>
                <w:color w:val="auto"/>
                <w:spacing w:val="0"/>
                <w:position w:val="0"/>
                <w:sz w:val="22"/>
                <w:shd w:val="clear" w:fill="auto"/>
              </w:rPr>
            </w:pPr>
          </w:p>
        </w:tc>
      </w:tr>
    </w:tbl>
    <w:p w14:paraId="4A1F4E83">
      <w:pPr>
        <w:spacing w:before="272" w:after="0" w:line="240" w:lineRule="auto"/>
        <w:ind w:left="259" w:right="0" w:firstLine="0"/>
        <w:jc w:val="left"/>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Kontrol</w:t>
      </w:r>
      <w:r>
        <w:rPr>
          <w:rFonts w:ascii="Segoe UI" w:hAnsi="Segoe UI" w:eastAsia="Segoe UI" w:cs="Segoe UI"/>
          <w:b/>
          <w:color w:val="auto"/>
          <w:spacing w:val="-12"/>
          <w:position w:val="0"/>
          <w:sz w:val="24"/>
          <w:shd w:val="clear" w:fill="auto"/>
        </w:rPr>
        <w:t xml:space="preserve"> </w:t>
      </w:r>
      <w:r>
        <w:rPr>
          <w:rFonts w:ascii="Segoe UI" w:hAnsi="Segoe UI" w:eastAsia="Segoe UI" w:cs="Segoe UI"/>
          <w:b/>
          <w:color w:val="auto"/>
          <w:spacing w:val="0"/>
          <w:position w:val="0"/>
          <w:sz w:val="24"/>
          <w:shd w:val="clear" w:fill="auto"/>
        </w:rPr>
        <w:t>Revisi</w:t>
      </w:r>
      <w:r>
        <w:rPr>
          <w:rFonts w:ascii="Segoe UI" w:hAnsi="Segoe UI" w:eastAsia="Segoe UI" w:cs="Segoe UI"/>
          <w:b/>
          <w:color w:val="auto"/>
          <w:spacing w:val="-9"/>
          <w:position w:val="0"/>
          <w:sz w:val="24"/>
          <w:shd w:val="clear" w:fill="auto"/>
        </w:rPr>
        <w:t xml:space="preserve"> </w:t>
      </w:r>
      <w:r>
        <w:rPr>
          <w:rFonts w:ascii="Segoe UI" w:hAnsi="Segoe UI" w:eastAsia="Segoe UI" w:cs="Segoe UI"/>
          <w:b/>
          <w:color w:val="auto"/>
          <w:spacing w:val="0"/>
          <w:position w:val="0"/>
          <w:sz w:val="24"/>
          <w:shd w:val="clear" w:fill="auto"/>
        </w:rPr>
        <w:t>Dokumen</w:t>
      </w:r>
    </w:p>
    <w:p w14:paraId="159D1D86">
      <w:pPr>
        <w:spacing w:before="3" w:after="0" w:line="240" w:lineRule="auto"/>
        <w:ind w:left="259" w:right="619"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Seluruh</w:t>
      </w:r>
      <w:r>
        <w:rPr>
          <w:rFonts w:ascii="Segoe UI" w:hAnsi="Segoe UI" w:eastAsia="Segoe UI" w:cs="Segoe UI"/>
          <w:color w:val="auto"/>
          <w:spacing w:val="42"/>
          <w:position w:val="0"/>
          <w:sz w:val="24"/>
          <w:shd w:val="clear" w:fill="auto"/>
        </w:rPr>
        <w:t xml:space="preserve"> </w:t>
      </w:r>
      <w:r>
        <w:rPr>
          <w:rFonts w:ascii="Segoe UI" w:hAnsi="Segoe UI" w:eastAsia="Segoe UI" w:cs="Segoe UI"/>
          <w:color w:val="auto"/>
          <w:spacing w:val="0"/>
          <w:position w:val="0"/>
          <w:sz w:val="24"/>
          <w:shd w:val="clear" w:fill="auto"/>
        </w:rPr>
        <w:t>revisi</w:t>
      </w:r>
      <w:r>
        <w:rPr>
          <w:rFonts w:ascii="Segoe UI" w:hAnsi="Segoe UI" w:eastAsia="Segoe UI" w:cs="Segoe UI"/>
          <w:color w:val="auto"/>
          <w:spacing w:val="47"/>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45"/>
          <w:position w:val="0"/>
          <w:sz w:val="24"/>
          <w:shd w:val="clear" w:fill="auto"/>
        </w:rPr>
        <w:t xml:space="preserve"> </w:t>
      </w:r>
      <w:r>
        <w:rPr>
          <w:rFonts w:ascii="Segoe UI" w:hAnsi="Segoe UI" w:eastAsia="Segoe UI" w:cs="Segoe UI"/>
          <w:color w:val="auto"/>
          <w:spacing w:val="0"/>
          <w:position w:val="0"/>
          <w:sz w:val="24"/>
          <w:shd w:val="clear" w:fill="auto"/>
        </w:rPr>
        <w:t>telah</w:t>
      </w:r>
      <w:r>
        <w:rPr>
          <w:rFonts w:ascii="Segoe UI" w:hAnsi="Segoe UI" w:eastAsia="Segoe UI" w:cs="Segoe UI"/>
          <w:color w:val="auto"/>
          <w:spacing w:val="46"/>
          <w:position w:val="0"/>
          <w:sz w:val="24"/>
          <w:shd w:val="clear" w:fill="auto"/>
        </w:rPr>
        <w:t xml:space="preserve"> </w:t>
      </w:r>
      <w:r>
        <w:rPr>
          <w:rFonts w:ascii="Segoe UI" w:hAnsi="Segoe UI" w:eastAsia="Segoe UI" w:cs="Segoe UI"/>
          <w:color w:val="auto"/>
          <w:spacing w:val="0"/>
          <w:position w:val="0"/>
          <w:sz w:val="24"/>
          <w:shd w:val="clear" w:fill="auto"/>
        </w:rPr>
        <w:t>dilakukan</w:t>
      </w:r>
      <w:r>
        <w:rPr>
          <w:rFonts w:ascii="Segoe UI" w:hAnsi="Segoe UI" w:eastAsia="Segoe UI" w:cs="Segoe UI"/>
          <w:color w:val="auto"/>
          <w:spacing w:val="43"/>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43"/>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46"/>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48"/>
          <w:position w:val="0"/>
          <w:sz w:val="24"/>
          <w:shd w:val="clear" w:fill="auto"/>
        </w:rPr>
        <w:t xml:space="preserve"> </w:t>
      </w:r>
      <w:r>
        <w:rPr>
          <w:rFonts w:ascii="Segoe UI" w:hAnsi="Segoe UI" w:eastAsia="Segoe UI" w:cs="Segoe UI"/>
          <w:color w:val="auto"/>
          <w:spacing w:val="0"/>
          <w:position w:val="0"/>
          <w:sz w:val="24"/>
          <w:shd w:val="clear" w:fill="auto"/>
        </w:rPr>
        <w:t>dapat</w:t>
      </w:r>
      <w:r>
        <w:rPr>
          <w:rFonts w:ascii="Segoe UI" w:hAnsi="Segoe UI" w:eastAsia="Segoe UI" w:cs="Segoe UI"/>
          <w:color w:val="auto"/>
          <w:spacing w:val="44"/>
          <w:position w:val="0"/>
          <w:sz w:val="24"/>
          <w:shd w:val="clear" w:fill="auto"/>
        </w:rPr>
        <w:t xml:space="preserve"> </w:t>
      </w:r>
      <w:r>
        <w:rPr>
          <w:rFonts w:ascii="Segoe UI" w:hAnsi="Segoe UI" w:eastAsia="Segoe UI" w:cs="Segoe UI"/>
          <w:color w:val="auto"/>
          <w:spacing w:val="0"/>
          <w:position w:val="0"/>
          <w:sz w:val="24"/>
          <w:shd w:val="clear" w:fill="auto"/>
        </w:rPr>
        <w:t>diikuti</w:t>
      </w:r>
      <w:r>
        <w:rPr>
          <w:rFonts w:ascii="Segoe UI" w:hAnsi="Segoe UI" w:eastAsia="Segoe UI" w:cs="Segoe UI"/>
          <w:color w:val="auto"/>
          <w:spacing w:val="44"/>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45"/>
          <w:position w:val="0"/>
          <w:sz w:val="24"/>
          <w:shd w:val="clear" w:fill="auto"/>
        </w:rPr>
        <w:t xml:space="preserve"> </w:t>
      </w:r>
      <w:r>
        <w:rPr>
          <w:rFonts w:ascii="Segoe UI" w:hAnsi="Segoe UI" w:eastAsia="Segoe UI" w:cs="Segoe UI"/>
          <w:color w:val="auto"/>
          <w:spacing w:val="0"/>
          <w:position w:val="0"/>
          <w:sz w:val="24"/>
          <w:shd w:val="clear" w:fill="auto"/>
        </w:rPr>
        <w:t>tabel</w:t>
      </w:r>
      <w:r>
        <w:rPr>
          <w:rFonts w:ascii="Segoe UI" w:hAnsi="Segoe UI" w:eastAsia="Segoe UI" w:cs="Segoe UI"/>
          <w:color w:val="auto"/>
          <w:spacing w:val="-62"/>
          <w:position w:val="0"/>
          <w:sz w:val="24"/>
          <w:shd w:val="clear" w:fill="auto"/>
        </w:rPr>
        <w:t xml:space="preserve"> </w:t>
      </w:r>
      <w:r>
        <w:rPr>
          <w:rFonts w:ascii="Segoe UI" w:hAnsi="Segoe UI" w:eastAsia="Segoe UI" w:cs="Segoe UI"/>
          <w:color w:val="auto"/>
          <w:spacing w:val="0"/>
          <w:position w:val="0"/>
          <w:sz w:val="24"/>
          <w:shd w:val="clear" w:fill="auto"/>
        </w:rPr>
        <w:t>berikut</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w:t>
      </w:r>
    </w:p>
    <w:p w14:paraId="1C1B2D2D">
      <w:pPr>
        <w:spacing w:before="0" w:after="1" w:line="240" w:lineRule="auto"/>
        <w:ind w:left="0" w:right="0" w:firstLine="0"/>
        <w:jc w:val="left"/>
        <w:rPr>
          <w:rFonts w:ascii="Segoe UI" w:hAnsi="Segoe UI" w:eastAsia="Segoe UI" w:cs="Segoe UI"/>
          <w:color w:val="auto"/>
          <w:spacing w:val="0"/>
          <w:position w:val="0"/>
          <w:sz w:val="17"/>
          <w:shd w:val="clear" w:fill="auto"/>
        </w:rPr>
      </w:pPr>
    </w:p>
    <w:tbl>
      <w:tblPr>
        <w:tblStyle w:val="3"/>
        <w:tblW w:w="0" w:type="auto"/>
        <w:tblInd w:w="252" w:type="dxa"/>
        <w:tblLayout w:type="autofit"/>
        <w:tblCellMar>
          <w:top w:w="0" w:type="dxa"/>
          <w:left w:w="10" w:type="dxa"/>
          <w:bottom w:w="0" w:type="dxa"/>
          <w:right w:w="10" w:type="dxa"/>
        </w:tblCellMar>
      </w:tblPr>
      <w:tblGrid>
        <w:gridCol w:w="1505"/>
        <w:gridCol w:w="1406"/>
        <w:gridCol w:w="2488"/>
        <w:gridCol w:w="2663"/>
      </w:tblGrid>
      <w:tr w14:paraId="3CDE9D75">
        <w:tblPrEx>
          <w:tblCellMar>
            <w:top w:w="0" w:type="dxa"/>
            <w:left w:w="10" w:type="dxa"/>
            <w:bottom w:w="0" w:type="dxa"/>
            <w:right w:w="10" w:type="dxa"/>
          </w:tblCellMar>
        </w:tblPrEx>
        <w:trPr>
          <w:trHeight w:val="0" w:hRule="atLeast"/>
        </w:trPr>
        <w:tc>
          <w:tcPr>
            <w:tcW w:w="1513"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691F4767">
            <w:pPr>
              <w:spacing w:before="41" w:after="0" w:line="240" w:lineRule="auto"/>
              <w:ind w:left="474" w:right="341" w:hanging="68"/>
              <w:jc w:val="left"/>
              <w:rPr>
                <w:color w:val="auto"/>
                <w:position w:val="0"/>
                <w:shd w:val="clear" w:fill="auto"/>
              </w:rPr>
            </w:pPr>
            <w:r>
              <w:rPr>
                <w:rFonts w:ascii="Segoe UI" w:hAnsi="Segoe UI" w:eastAsia="Segoe UI" w:cs="Segoe UI"/>
                <w:color w:val="auto"/>
                <w:spacing w:val="-1"/>
                <w:position w:val="0"/>
                <w:sz w:val="24"/>
                <w:shd w:val="clear" w:fill="auto"/>
              </w:rPr>
              <w:t>Nomer</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Revisi</w:t>
            </w:r>
          </w:p>
        </w:tc>
        <w:tc>
          <w:tcPr>
            <w:tcW w:w="1528"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717954DF">
            <w:pPr>
              <w:spacing w:before="58" w:after="0" w:line="240" w:lineRule="auto"/>
              <w:ind w:left="358" w:right="0" w:firstLine="0"/>
              <w:jc w:val="left"/>
              <w:rPr>
                <w:color w:val="auto"/>
                <w:spacing w:val="0"/>
                <w:position w:val="0"/>
                <w:shd w:val="clear" w:fill="auto"/>
              </w:rPr>
            </w:pPr>
            <w:r>
              <w:rPr>
                <w:rFonts w:ascii="Segoe UI" w:hAnsi="Segoe UI" w:eastAsia="Segoe UI" w:cs="Segoe UI"/>
                <w:color w:val="auto"/>
                <w:spacing w:val="0"/>
                <w:position w:val="0"/>
                <w:sz w:val="24"/>
                <w:shd w:val="clear" w:fill="auto"/>
              </w:rPr>
              <w:t>Tanggal</w:t>
            </w:r>
          </w:p>
        </w:tc>
        <w:tc>
          <w:tcPr>
            <w:tcW w:w="2977"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5F867438">
            <w:pPr>
              <w:spacing w:before="58" w:after="0" w:line="240" w:lineRule="auto"/>
              <w:ind w:left="750" w:right="0" w:firstLine="0"/>
              <w:jc w:val="left"/>
              <w:rPr>
                <w:color w:val="auto"/>
                <w:position w:val="0"/>
                <w:shd w:val="clear" w:fill="auto"/>
              </w:rPr>
            </w:pPr>
            <w:r>
              <w:rPr>
                <w:rFonts w:ascii="Segoe UI" w:hAnsi="Segoe UI" w:eastAsia="Segoe UI" w:cs="Segoe UI"/>
                <w:color w:val="auto"/>
                <w:spacing w:val="0"/>
                <w:position w:val="0"/>
                <w:sz w:val="24"/>
                <w:shd w:val="clear" w:fill="auto"/>
              </w:rPr>
              <w:t>Diperiksa</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oleh</w:t>
            </w:r>
          </w:p>
        </w:tc>
        <w:tc>
          <w:tcPr>
            <w:tcW w:w="2862"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31831F74">
            <w:pPr>
              <w:spacing w:before="41" w:after="0" w:line="240" w:lineRule="auto"/>
              <w:ind w:left="1073" w:right="222" w:hanging="495"/>
              <w:jc w:val="left"/>
              <w:rPr>
                <w:color w:val="auto"/>
                <w:position w:val="0"/>
                <w:shd w:val="clear" w:fill="auto"/>
              </w:rPr>
            </w:pPr>
            <w:r>
              <w:rPr>
                <w:rFonts w:ascii="Segoe UI" w:hAnsi="Segoe UI" w:eastAsia="Segoe UI" w:cs="Segoe UI"/>
                <w:color w:val="auto"/>
                <w:spacing w:val="-1"/>
                <w:position w:val="0"/>
                <w:sz w:val="24"/>
                <w:shd w:val="clear" w:fill="auto"/>
              </w:rPr>
              <w:t xml:space="preserve">Keterangan </w:t>
            </w:r>
            <w:r>
              <w:rPr>
                <w:rFonts w:ascii="Segoe UI" w:hAnsi="Segoe UI" w:eastAsia="Segoe UI" w:cs="Segoe UI"/>
                <w:color w:val="auto"/>
                <w:spacing w:val="0"/>
                <w:position w:val="0"/>
                <w:sz w:val="24"/>
                <w:shd w:val="clear" w:fill="auto"/>
              </w:rPr>
              <w:t>singkat</w:t>
            </w:r>
            <w:r>
              <w:rPr>
                <w:rFonts w:ascii="Segoe UI" w:hAnsi="Segoe UI" w:eastAsia="Segoe UI" w:cs="Segoe UI"/>
                <w:color w:val="auto"/>
                <w:spacing w:val="-64"/>
                <w:position w:val="0"/>
                <w:sz w:val="24"/>
                <w:shd w:val="clear" w:fill="auto"/>
              </w:rPr>
              <w:t xml:space="preserve"> </w:t>
            </w:r>
            <w:r>
              <w:rPr>
                <w:rFonts w:ascii="Segoe UI" w:hAnsi="Segoe UI" w:eastAsia="Segoe UI" w:cs="Segoe UI"/>
                <w:color w:val="auto"/>
                <w:spacing w:val="0"/>
                <w:position w:val="0"/>
                <w:sz w:val="24"/>
                <w:shd w:val="clear" w:fill="auto"/>
              </w:rPr>
              <w:t>perbaikan</w:t>
            </w:r>
          </w:p>
        </w:tc>
      </w:tr>
      <w:tr w14:paraId="1EE69E4D">
        <w:tblPrEx>
          <w:tblCellMar>
            <w:top w:w="0" w:type="dxa"/>
            <w:left w:w="10" w:type="dxa"/>
            <w:bottom w:w="0" w:type="dxa"/>
            <w:right w:w="10" w:type="dxa"/>
          </w:tblCellMar>
        </w:tblPrEx>
        <w:trPr>
          <w:trHeight w:val="0" w:hRule="atLeast"/>
        </w:trPr>
        <w:tc>
          <w:tcPr>
            <w:tcW w:w="1513"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397BD359">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1528"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5FAB7A44">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977"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347E67EF">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862"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7E00FCE6">
            <w:pPr>
              <w:spacing w:before="0" w:after="0" w:line="240" w:lineRule="auto"/>
              <w:ind w:left="0" w:right="0" w:firstLine="0"/>
              <w:jc w:val="left"/>
              <w:rPr>
                <w:rFonts w:ascii="Calibri" w:hAnsi="Calibri" w:eastAsia="Calibri" w:cs="Calibri"/>
                <w:color w:val="auto"/>
                <w:spacing w:val="0"/>
                <w:position w:val="0"/>
                <w:sz w:val="22"/>
                <w:shd w:val="clear" w:fill="auto"/>
              </w:rPr>
            </w:pPr>
          </w:p>
        </w:tc>
      </w:tr>
      <w:tr w14:paraId="0F3B18D1">
        <w:tblPrEx>
          <w:tblCellMar>
            <w:top w:w="0" w:type="dxa"/>
            <w:left w:w="10" w:type="dxa"/>
            <w:bottom w:w="0" w:type="dxa"/>
            <w:right w:w="10" w:type="dxa"/>
          </w:tblCellMar>
        </w:tblPrEx>
        <w:trPr>
          <w:trHeight w:val="0" w:hRule="atLeast"/>
        </w:trPr>
        <w:tc>
          <w:tcPr>
            <w:tcW w:w="1513"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3C1741C2">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1528"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12DD0EDF">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977"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324E2DA0">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862"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258C07FF">
            <w:pPr>
              <w:spacing w:before="0" w:after="0" w:line="240" w:lineRule="auto"/>
              <w:ind w:left="0" w:right="0" w:firstLine="0"/>
              <w:jc w:val="left"/>
              <w:rPr>
                <w:rFonts w:ascii="Calibri" w:hAnsi="Calibri" w:eastAsia="Calibri" w:cs="Calibri"/>
                <w:color w:val="auto"/>
                <w:spacing w:val="0"/>
                <w:position w:val="0"/>
                <w:sz w:val="22"/>
                <w:shd w:val="clear" w:fill="auto"/>
              </w:rPr>
            </w:pPr>
          </w:p>
        </w:tc>
      </w:tr>
    </w:tbl>
    <w:p w14:paraId="099CA4F0">
      <w:pPr>
        <w:spacing w:before="0" w:after="0" w:line="240" w:lineRule="auto"/>
        <w:ind w:left="0" w:right="0" w:firstLine="0"/>
        <w:jc w:val="left"/>
        <w:rPr>
          <w:rFonts w:ascii="Segoe UI" w:hAnsi="Segoe UI" w:eastAsia="Segoe UI" w:cs="Segoe UI"/>
          <w:color w:val="auto"/>
          <w:spacing w:val="0"/>
          <w:position w:val="0"/>
          <w:sz w:val="13"/>
          <w:shd w:val="clear" w:fill="auto"/>
        </w:rPr>
      </w:pPr>
    </w:p>
    <w:p w14:paraId="12B9BC0D">
      <w:pPr>
        <w:spacing w:before="0" w:after="0" w:line="240" w:lineRule="auto"/>
        <w:ind w:left="0" w:right="0" w:firstLine="0"/>
        <w:jc w:val="left"/>
        <w:rPr>
          <w:rFonts w:ascii="Segoe UI" w:hAnsi="Segoe UI" w:eastAsia="Segoe UI" w:cs="Segoe UI"/>
          <w:color w:val="auto"/>
          <w:spacing w:val="0"/>
          <w:position w:val="0"/>
          <w:sz w:val="22"/>
          <w:shd w:val="clear" w:fill="auto"/>
        </w:rPr>
      </w:pPr>
    </w:p>
    <w:p w14:paraId="3C8F82D7">
      <w:pPr>
        <w:spacing w:before="102" w:after="0" w:line="240" w:lineRule="auto"/>
        <w:ind w:left="259" w:right="0" w:firstLine="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 xml:space="preserve"> </w:t>
      </w:r>
    </w:p>
    <w:p w14:paraId="5BCC2AAA">
      <w:pPr>
        <w:spacing w:before="102" w:after="0" w:line="240" w:lineRule="auto"/>
        <w:ind w:left="259" w:right="0" w:firstLine="0"/>
        <w:jc w:val="left"/>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PENDAHULUAN</w:t>
      </w:r>
    </w:p>
    <w:p w14:paraId="309833E1">
      <w:pPr>
        <w:spacing w:before="102" w:after="0" w:line="240" w:lineRule="auto"/>
        <w:ind w:left="259" w:right="0" w:firstLine="0"/>
        <w:jc w:val="left"/>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Tujuan</w:t>
      </w:r>
    </w:p>
    <w:p w14:paraId="1BBDEE30">
      <w:pPr>
        <w:spacing w:before="102" w:after="0" w:line="240" w:lineRule="auto"/>
        <w:ind w:left="259" w:right="0" w:firstLine="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SRS adalah dokumen komprehensif yang menjelaskan secara rinci fungsi, fitur, batasan, dan lingkup aplikasi yang akan dikembangkan. Dokumen Spesifikasi Kebutuhan Perangkat Lunak (Software Requirement Specification - SRS) untuk aplikasi Surat Perintah Perjalanan Dinas Digital memiliki beberapa tujuan utama. Berikut adalah tujuan utama pembuatan SRS untuk aplikasi tersebut:</w:t>
      </w:r>
    </w:p>
    <w:p w14:paraId="3C508FBE">
      <w:pPr>
        <w:numPr>
          <w:ilvl w:val="0"/>
          <w:numId w:val="1"/>
        </w:numPr>
        <w:spacing w:before="102" w:after="0" w:line="240" w:lineRule="auto"/>
        <w:ind w:left="979" w:right="0" w:hanging="36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 xml:space="preserve">Definisi Kebutuhan: Menentukan secara detail kebutuhan pengguna dan sistem untuk memastikan bahwa aplikasi yang dikembangkan sesuai dengan kebutuhan pengguna dan operasional perusahaan. </w:t>
      </w:r>
    </w:p>
    <w:p w14:paraId="7C12D0B0">
      <w:pPr>
        <w:numPr>
          <w:ilvl w:val="0"/>
          <w:numId w:val="1"/>
        </w:numPr>
        <w:spacing w:before="102" w:after="0" w:line="240" w:lineRule="auto"/>
        <w:ind w:left="979" w:right="0" w:hanging="36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Dasar Perancangan: Menyediakan dasar yang jelas untuk perancangan lebih lanjut dari aplikasi. SRS berfungsi sebagai titik referensi untuk arsitektur sistem, desain antarmuka pengguna, dan pilihan teknologi, memastikan bahwa semua elemen dirancang untuk memenuhi kebutuhan yang diidentifikasi.</w:t>
      </w:r>
    </w:p>
    <w:p w14:paraId="7D639F81">
      <w:pPr>
        <w:numPr>
          <w:ilvl w:val="0"/>
          <w:numId w:val="1"/>
        </w:numPr>
        <w:spacing w:before="102" w:after="0" w:line="240" w:lineRule="auto"/>
        <w:ind w:left="979" w:right="0" w:hanging="36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Panduan Pengembangan: Memberikan panduan yang jelas bagi tim pengembang software, termasuk programmer, desainer UI/UX, dan tester. Dokumen ini memastikan semua anggota tim bekerja menuju tujuan yang sama dan memahami fungsi yang harus dikembangkan serta bagaimana mereka harus berinteraksi.</w:t>
      </w:r>
    </w:p>
    <w:p w14:paraId="3905A1FA">
      <w:pPr>
        <w:spacing w:before="102" w:after="0" w:line="240" w:lineRule="auto"/>
        <w:ind w:left="259" w:right="0" w:firstLine="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Secara keseluruhan, SRS Dokumen adalah alat penting dalam proses pengembangan perangkat lunak yang membantu memastikan bahwa aplikasi yang dikembangkan memenuhi kebutuhan pengguna dan perusahaan secara akurat. Hal Ini bermanfaat baik untuk pemeliharaan sistem yang berkelanjutan maupun untuk pengembangan fitur baru.</w:t>
      </w:r>
    </w:p>
    <w:p w14:paraId="309A772F">
      <w:pPr>
        <w:spacing w:before="102" w:after="0" w:line="240" w:lineRule="auto"/>
        <w:ind w:left="259" w:right="0" w:firstLine="0"/>
        <w:jc w:val="left"/>
        <w:rPr>
          <w:rFonts w:ascii="Segoe UI" w:hAnsi="Segoe UI" w:eastAsia="Segoe UI" w:cs="Segoe UI"/>
          <w:color w:val="auto"/>
          <w:spacing w:val="0"/>
          <w:position w:val="0"/>
          <w:sz w:val="28"/>
          <w:shd w:val="clear" w:fill="auto"/>
        </w:rPr>
      </w:pPr>
    </w:p>
    <w:p w14:paraId="54756D86">
      <w:pPr>
        <w:spacing w:before="102" w:after="0" w:line="240" w:lineRule="auto"/>
        <w:ind w:left="259" w:right="0" w:firstLine="0"/>
        <w:jc w:val="left"/>
        <w:rPr>
          <w:rFonts w:ascii="Segoe UI" w:hAnsi="Segoe UI" w:eastAsia="Segoe UI" w:cs="Segoe UI"/>
          <w:color w:val="auto"/>
          <w:spacing w:val="0"/>
          <w:position w:val="0"/>
          <w:sz w:val="28"/>
          <w:shd w:val="clear" w:fill="auto"/>
        </w:rPr>
      </w:pPr>
    </w:p>
    <w:p w14:paraId="02CB3DE2">
      <w:pPr>
        <w:spacing w:before="102" w:after="0" w:line="240" w:lineRule="auto"/>
        <w:ind w:left="259" w:right="0" w:firstLine="0"/>
        <w:jc w:val="left"/>
        <w:rPr>
          <w:rFonts w:ascii="Segoe UI" w:hAnsi="Segoe UI" w:eastAsia="Segoe UI" w:cs="Segoe UI"/>
          <w:color w:val="auto"/>
          <w:spacing w:val="0"/>
          <w:position w:val="0"/>
          <w:sz w:val="28"/>
          <w:shd w:val="clear" w:fill="auto"/>
        </w:rPr>
      </w:pPr>
    </w:p>
    <w:p w14:paraId="745C2F20">
      <w:pPr>
        <w:spacing w:before="102" w:after="0" w:line="240" w:lineRule="auto"/>
        <w:ind w:left="259" w:right="0" w:firstLine="0"/>
        <w:jc w:val="left"/>
        <w:rPr>
          <w:rFonts w:ascii="Segoe UI" w:hAnsi="Segoe UI" w:eastAsia="Segoe UI" w:cs="Segoe UI"/>
          <w:color w:val="auto"/>
          <w:spacing w:val="0"/>
          <w:position w:val="0"/>
          <w:sz w:val="28"/>
          <w:shd w:val="clear" w:fill="auto"/>
        </w:rPr>
      </w:pPr>
    </w:p>
    <w:p w14:paraId="403761F6">
      <w:pPr>
        <w:spacing w:before="0" w:after="0" w:line="240" w:lineRule="auto"/>
        <w:ind w:left="0" w:right="0" w:firstLine="0"/>
        <w:jc w:val="left"/>
        <w:rPr>
          <w:rFonts w:ascii="Segoe UI" w:hAnsi="Segoe UI" w:eastAsia="Segoe UI" w:cs="Segoe UI"/>
          <w:color w:val="auto"/>
          <w:spacing w:val="0"/>
          <w:position w:val="0"/>
          <w:sz w:val="22"/>
          <w:shd w:val="clear" w:fill="auto"/>
        </w:rPr>
      </w:pPr>
    </w:p>
    <w:p w14:paraId="03B15C0C">
      <w:pPr>
        <w:spacing w:before="0" w:after="0" w:line="240" w:lineRule="auto"/>
        <w:ind w:left="0" w:right="0" w:firstLine="0"/>
        <w:jc w:val="left"/>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Ruang Lingkup Dokumen</w:t>
      </w:r>
    </w:p>
    <w:p w14:paraId="31DC84ED">
      <w:pPr>
        <w:spacing w:before="156" w:after="0" w:line="240" w:lineRule="auto"/>
        <w:ind w:left="259" w:right="0" w:firstLine="0"/>
        <w:jc w:val="left"/>
        <w:rPr>
          <w:rFonts w:ascii="Segoe UI" w:hAnsi="Segoe UI" w:eastAsia="Segoe UI" w:cs="Segoe UI"/>
          <w:color w:val="auto"/>
          <w:spacing w:val="0"/>
          <w:position w:val="0"/>
          <w:sz w:val="24"/>
          <w:shd w:val="clear" w:fill="auto"/>
        </w:rPr>
      </w:pPr>
      <w:r>
        <w:rPr>
          <w:rFonts w:ascii="Segoe UI" w:hAnsi="Segoe UI" w:eastAsia="Segoe UI" w:cs="Segoe UI"/>
          <w:color w:val="292C33"/>
          <w:spacing w:val="0"/>
          <w:position w:val="0"/>
          <w:sz w:val="24"/>
          <w:shd w:val="clear" w:fill="auto"/>
        </w:rPr>
        <w:t>Berikut</w:t>
      </w:r>
      <w:r>
        <w:rPr>
          <w:rFonts w:ascii="Segoe UI" w:hAnsi="Segoe UI" w:eastAsia="Segoe UI" w:cs="Segoe UI"/>
          <w:color w:val="292C33"/>
          <w:spacing w:val="-9"/>
          <w:position w:val="0"/>
          <w:sz w:val="24"/>
          <w:shd w:val="clear" w:fill="auto"/>
        </w:rPr>
        <w:t xml:space="preserve"> </w:t>
      </w:r>
      <w:r>
        <w:rPr>
          <w:rFonts w:ascii="Segoe UI" w:hAnsi="Segoe UI" w:eastAsia="Segoe UI" w:cs="Segoe UI"/>
          <w:color w:val="292C33"/>
          <w:spacing w:val="0"/>
          <w:position w:val="0"/>
          <w:sz w:val="24"/>
          <w:shd w:val="clear" w:fill="auto"/>
        </w:rPr>
        <w:t>adalah</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ruang</w:t>
      </w:r>
      <w:r>
        <w:rPr>
          <w:rFonts w:ascii="Segoe UI" w:hAnsi="Segoe UI" w:eastAsia="Segoe UI" w:cs="Segoe UI"/>
          <w:color w:val="292C33"/>
          <w:spacing w:val="-10"/>
          <w:position w:val="0"/>
          <w:sz w:val="24"/>
          <w:shd w:val="clear" w:fill="auto"/>
        </w:rPr>
        <w:t xml:space="preserve"> </w:t>
      </w:r>
      <w:r>
        <w:rPr>
          <w:rFonts w:ascii="Segoe UI" w:hAnsi="Segoe UI" w:eastAsia="Segoe UI" w:cs="Segoe UI"/>
          <w:color w:val="292C33"/>
          <w:spacing w:val="0"/>
          <w:position w:val="0"/>
          <w:sz w:val="24"/>
          <w:shd w:val="clear" w:fill="auto"/>
        </w:rPr>
        <w:t>lingkup</w:t>
      </w:r>
      <w:r>
        <w:rPr>
          <w:rFonts w:ascii="Segoe UI" w:hAnsi="Segoe UI" w:eastAsia="Segoe UI" w:cs="Segoe UI"/>
          <w:color w:val="292C33"/>
          <w:spacing w:val="-10"/>
          <w:position w:val="0"/>
          <w:sz w:val="24"/>
          <w:shd w:val="clear" w:fill="auto"/>
        </w:rPr>
        <w:t xml:space="preserve"> </w:t>
      </w:r>
      <w:r>
        <w:rPr>
          <w:rFonts w:ascii="Segoe UI" w:hAnsi="Segoe UI" w:eastAsia="Segoe UI" w:cs="Segoe UI"/>
          <w:color w:val="292C33"/>
          <w:spacing w:val="0"/>
          <w:position w:val="0"/>
          <w:sz w:val="24"/>
          <w:shd w:val="clear" w:fill="auto"/>
        </w:rPr>
        <w:t>dokumen</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SRS</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untuk</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SPPD Digital:</w:t>
      </w:r>
    </w:p>
    <w:p w14:paraId="584564BE">
      <w:pPr>
        <w:numPr>
          <w:ilvl w:val="0"/>
          <w:numId w:val="2"/>
        </w:numPr>
        <w:tabs>
          <w:tab w:val="left" w:pos="910"/>
        </w:tabs>
        <w:spacing w:before="160" w:after="0" w:line="360" w:lineRule="auto"/>
        <w:ind w:left="907" w:right="993" w:hanging="327"/>
        <w:jc w:val="left"/>
        <w:rPr>
          <w:rFonts w:ascii="Segoe UI" w:hAnsi="Segoe UI" w:eastAsia="Segoe UI" w:cs="Segoe UI"/>
          <w:color w:val="auto"/>
          <w:spacing w:val="0"/>
          <w:position w:val="0"/>
          <w:sz w:val="24"/>
          <w:shd w:val="clear" w:fill="auto"/>
        </w:rPr>
      </w:pPr>
      <w:r>
        <w:rPr>
          <w:rFonts w:ascii="Segoe UI" w:hAnsi="Segoe UI" w:eastAsia="Segoe UI" w:cs="Segoe UI"/>
          <w:color w:val="292C33"/>
          <w:spacing w:val="0"/>
          <w:position w:val="0"/>
          <w:sz w:val="24"/>
          <w:shd w:val="clear" w:fill="auto"/>
        </w:rPr>
        <w:t>Deskripsi</w:t>
      </w:r>
      <w:r>
        <w:rPr>
          <w:rFonts w:ascii="Segoe UI" w:hAnsi="Segoe UI" w:eastAsia="Segoe UI" w:cs="Segoe UI"/>
          <w:color w:val="292C33"/>
          <w:spacing w:val="42"/>
          <w:position w:val="0"/>
          <w:sz w:val="24"/>
          <w:shd w:val="clear" w:fill="auto"/>
        </w:rPr>
        <w:t xml:space="preserve"> </w:t>
      </w:r>
      <w:r>
        <w:rPr>
          <w:rFonts w:ascii="Segoe UI" w:hAnsi="Segoe UI" w:eastAsia="Segoe UI" w:cs="Segoe UI"/>
          <w:color w:val="292C33"/>
          <w:spacing w:val="0"/>
          <w:position w:val="0"/>
          <w:sz w:val="24"/>
          <w:shd w:val="clear" w:fill="auto"/>
        </w:rPr>
        <w:t>Umum:</w:t>
      </w:r>
      <w:r>
        <w:rPr>
          <w:rFonts w:ascii="Segoe UI" w:hAnsi="Segoe UI" w:eastAsia="Segoe UI" w:cs="Segoe UI"/>
          <w:color w:val="292C33"/>
          <w:spacing w:val="41"/>
          <w:position w:val="0"/>
          <w:sz w:val="24"/>
          <w:shd w:val="clear" w:fill="auto"/>
        </w:rPr>
        <w:t xml:space="preserve"> </w:t>
      </w:r>
      <w:r>
        <w:rPr>
          <w:rFonts w:ascii="Segoe UI" w:hAnsi="Segoe UI" w:eastAsia="Segoe UI" w:cs="Segoe UI"/>
          <w:color w:val="292C33"/>
          <w:spacing w:val="0"/>
          <w:position w:val="0"/>
          <w:sz w:val="24"/>
          <w:shd w:val="clear" w:fill="auto"/>
        </w:rPr>
        <w:t>Ruang</w:t>
      </w:r>
      <w:r>
        <w:rPr>
          <w:rFonts w:ascii="Segoe UI" w:hAnsi="Segoe UI" w:eastAsia="Segoe UI" w:cs="Segoe UI"/>
          <w:color w:val="292C33"/>
          <w:spacing w:val="41"/>
          <w:position w:val="0"/>
          <w:sz w:val="24"/>
          <w:shd w:val="clear" w:fill="auto"/>
        </w:rPr>
        <w:t xml:space="preserve"> </w:t>
      </w:r>
      <w:r>
        <w:rPr>
          <w:rFonts w:ascii="Segoe UI" w:hAnsi="Segoe UI" w:eastAsia="Segoe UI" w:cs="Segoe UI"/>
          <w:color w:val="292C33"/>
          <w:spacing w:val="0"/>
          <w:position w:val="0"/>
          <w:sz w:val="24"/>
          <w:shd w:val="clear" w:fill="auto"/>
        </w:rPr>
        <w:t>lingkup</w:t>
      </w:r>
      <w:r>
        <w:rPr>
          <w:rFonts w:ascii="Segoe UI" w:hAnsi="Segoe UI" w:eastAsia="Segoe UI" w:cs="Segoe UI"/>
          <w:color w:val="292C33"/>
          <w:spacing w:val="41"/>
          <w:position w:val="0"/>
          <w:sz w:val="24"/>
          <w:shd w:val="clear" w:fill="auto"/>
        </w:rPr>
        <w:t xml:space="preserve"> </w:t>
      </w:r>
      <w:r>
        <w:rPr>
          <w:rFonts w:ascii="Segoe UI" w:hAnsi="Segoe UI" w:eastAsia="Segoe UI" w:cs="Segoe UI"/>
          <w:color w:val="292C33"/>
          <w:spacing w:val="0"/>
          <w:position w:val="0"/>
          <w:sz w:val="24"/>
          <w:shd w:val="clear" w:fill="auto"/>
        </w:rPr>
        <w:t>dokumen</w:t>
      </w:r>
      <w:r>
        <w:rPr>
          <w:rFonts w:ascii="Segoe UI" w:hAnsi="Segoe UI" w:eastAsia="Segoe UI" w:cs="Segoe UI"/>
          <w:color w:val="292C33"/>
          <w:spacing w:val="41"/>
          <w:position w:val="0"/>
          <w:sz w:val="24"/>
          <w:shd w:val="clear" w:fill="auto"/>
        </w:rPr>
        <w:t xml:space="preserve"> </w:t>
      </w:r>
      <w:r>
        <w:rPr>
          <w:rFonts w:ascii="Segoe UI" w:hAnsi="Segoe UI" w:eastAsia="Segoe UI" w:cs="Segoe UI"/>
          <w:color w:val="292C33"/>
          <w:spacing w:val="0"/>
          <w:position w:val="0"/>
          <w:sz w:val="24"/>
          <w:shd w:val="clear" w:fill="auto"/>
        </w:rPr>
        <w:t>SRS</w:t>
      </w:r>
      <w:r>
        <w:rPr>
          <w:rFonts w:ascii="Segoe UI" w:hAnsi="Segoe UI" w:eastAsia="Segoe UI" w:cs="Segoe UI"/>
          <w:color w:val="292C33"/>
          <w:spacing w:val="45"/>
          <w:position w:val="0"/>
          <w:sz w:val="24"/>
          <w:shd w:val="clear" w:fill="auto"/>
        </w:rPr>
        <w:t xml:space="preserve"> </w:t>
      </w:r>
      <w:r>
        <w:rPr>
          <w:rFonts w:ascii="Segoe UI" w:hAnsi="Segoe UI" w:eastAsia="Segoe UI" w:cs="Segoe UI"/>
          <w:color w:val="292C33"/>
          <w:spacing w:val="0"/>
          <w:position w:val="0"/>
          <w:sz w:val="24"/>
          <w:shd w:val="clear" w:fill="auto"/>
        </w:rPr>
        <w:t>harus</w:t>
      </w:r>
      <w:r>
        <w:rPr>
          <w:rFonts w:ascii="Segoe UI" w:hAnsi="Segoe UI" w:eastAsia="Segoe UI" w:cs="Segoe UI"/>
          <w:color w:val="292C33"/>
          <w:spacing w:val="39"/>
          <w:position w:val="0"/>
          <w:sz w:val="24"/>
          <w:shd w:val="clear" w:fill="auto"/>
        </w:rPr>
        <w:t xml:space="preserve"> </w:t>
      </w:r>
      <w:r>
        <w:rPr>
          <w:rFonts w:ascii="Segoe UI" w:hAnsi="Segoe UI" w:eastAsia="Segoe UI" w:cs="Segoe UI"/>
          <w:color w:val="292C33"/>
          <w:spacing w:val="0"/>
          <w:position w:val="0"/>
          <w:sz w:val="24"/>
          <w:shd w:val="clear" w:fill="auto"/>
        </w:rPr>
        <w:t>memuat</w:t>
      </w:r>
      <w:r>
        <w:rPr>
          <w:rFonts w:ascii="Segoe UI" w:hAnsi="Segoe UI" w:eastAsia="Segoe UI" w:cs="Segoe UI"/>
          <w:color w:val="292C33"/>
          <w:spacing w:val="43"/>
          <w:position w:val="0"/>
          <w:sz w:val="24"/>
          <w:shd w:val="clear" w:fill="auto"/>
        </w:rPr>
        <w:t xml:space="preserve"> </w:t>
      </w:r>
      <w:r>
        <w:rPr>
          <w:rFonts w:ascii="Segoe UI" w:hAnsi="Segoe UI" w:eastAsia="Segoe UI" w:cs="Segoe UI"/>
          <w:color w:val="292C33"/>
          <w:spacing w:val="0"/>
          <w:position w:val="0"/>
          <w:sz w:val="24"/>
          <w:shd w:val="clear" w:fill="auto"/>
        </w:rPr>
        <w:t>deskripsi umum</w:t>
      </w:r>
      <w:r>
        <w:rPr>
          <w:rFonts w:ascii="Segoe UI" w:hAnsi="Segoe UI" w:eastAsia="Segoe UI" w:cs="Segoe UI"/>
          <w:color w:val="292C33"/>
          <w:spacing w:val="48"/>
          <w:position w:val="0"/>
          <w:sz w:val="24"/>
          <w:shd w:val="clear" w:fill="auto"/>
        </w:rPr>
        <w:t xml:space="preserve"> </w:t>
      </w:r>
      <w:r>
        <w:rPr>
          <w:rFonts w:ascii="Segoe UI" w:hAnsi="Segoe UI" w:eastAsia="Segoe UI" w:cs="Segoe UI"/>
          <w:color w:val="292C33"/>
          <w:spacing w:val="0"/>
          <w:position w:val="0"/>
          <w:sz w:val="24"/>
          <w:shd w:val="clear" w:fill="auto"/>
        </w:rPr>
        <w:t>tentang</w:t>
      </w:r>
      <w:r>
        <w:rPr>
          <w:rFonts w:ascii="Segoe UI" w:hAnsi="Segoe UI" w:eastAsia="Segoe UI" w:cs="Segoe UI"/>
          <w:color w:val="292C33"/>
          <w:spacing w:val="48"/>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55"/>
          <w:position w:val="0"/>
          <w:sz w:val="24"/>
          <w:shd w:val="clear" w:fill="auto"/>
        </w:rPr>
        <w:t xml:space="preserve"> </w:t>
      </w:r>
      <w:r>
        <w:rPr>
          <w:rFonts w:ascii="Segoe UI" w:hAnsi="Segoe UI" w:eastAsia="Segoe UI" w:cs="Segoe UI"/>
          <w:color w:val="292C33"/>
          <w:spacing w:val="0"/>
          <w:position w:val="0"/>
          <w:sz w:val="24"/>
          <w:shd w:val="clear" w:fill="auto"/>
        </w:rPr>
        <w:t>SPPD Digital,</w:t>
      </w:r>
      <w:r>
        <w:rPr>
          <w:rFonts w:ascii="Segoe UI" w:hAnsi="Segoe UI" w:eastAsia="Segoe UI" w:cs="Segoe UI"/>
          <w:color w:val="292C33"/>
          <w:spacing w:val="49"/>
          <w:position w:val="0"/>
          <w:sz w:val="24"/>
          <w:shd w:val="clear" w:fill="auto"/>
        </w:rPr>
        <w:t xml:space="preserve"> </w:t>
      </w:r>
      <w:r>
        <w:rPr>
          <w:rFonts w:ascii="Segoe UI" w:hAnsi="Segoe UI" w:eastAsia="Segoe UI" w:cs="Segoe UI"/>
          <w:color w:val="292C33"/>
          <w:spacing w:val="0"/>
          <w:position w:val="0"/>
          <w:sz w:val="24"/>
          <w:shd w:val="clear" w:fill="auto"/>
        </w:rPr>
        <w:t>termasuk</w:t>
      </w:r>
      <w:r>
        <w:rPr>
          <w:rFonts w:ascii="Segoe UI" w:hAnsi="Segoe UI" w:eastAsia="Segoe UI" w:cs="Segoe UI"/>
          <w:color w:val="292C33"/>
          <w:spacing w:val="53"/>
          <w:position w:val="0"/>
          <w:sz w:val="24"/>
          <w:shd w:val="clear" w:fill="auto"/>
        </w:rPr>
        <w:t xml:space="preserve"> </w:t>
      </w:r>
      <w:r>
        <w:rPr>
          <w:rFonts w:ascii="Segoe UI" w:hAnsi="Segoe UI" w:eastAsia="Segoe UI" w:cs="Segoe UI"/>
          <w:color w:val="292C33"/>
          <w:spacing w:val="0"/>
          <w:position w:val="0"/>
          <w:sz w:val="24"/>
          <w:shd w:val="clear" w:fill="auto"/>
        </w:rPr>
        <w:t>deskripsi</w:t>
      </w:r>
      <w:r>
        <w:rPr>
          <w:rFonts w:ascii="Segoe UI" w:hAnsi="Segoe UI" w:eastAsia="Segoe UI" w:cs="Segoe UI"/>
          <w:color w:val="292C33"/>
          <w:spacing w:val="51"/>
          <w:position w:val="0"/>
          <w:sz w:val="24"/>
          <w:shd w:val="clear" w:fill="auto"/>
        </w:rPr>
        <w:t xml:space="preserve"> </w:t>
      </w:r>
      <w:r>
        <w:rPr>
          <w:rFonts w:ascii="Segoe UI" w:hAnsi="Segoe UI" w:eastAsia="Segoe UI" w:cs="Segoe UI"/>
          <w:color w:val="292C33"/>
          <w:spacing w:val="0"/>
          <w:position w:val="0"/>
          <w:sz w:val="24"/>
          <w:shd w:val="clear" w:fill="auto"/>
        </w:rPr>
        <w:t>singkat</w:t>
      </w:r>
      <w:r>
        <w:rPr>
          <w:rFonts w:ascii="Segoe UI" w:hAnsi="Segoe UI" w:eastAsia="Segoe UI" w:cs="Segoe UI"/>
          <w:color w:val="auto"/>
          <w:spacing w:val="0"/>
          <w:position w:val="0"/>
          <w:sz w:val="24"/>
          <w:shd w:val="clear" w:fill="auto"/>
        </w:rPr>
        <w:t xml:space="preserve"> </w:t>
      </w:r>
      <w:r>
        <w:rPr>
          <w:rFonts w:ascii="Segoe UI" w:hAnsi="Segoe UI" w:eastAsia="Segoe UI" w:cs="Segoe UI"/>
          <w:color w:val="292C33"/>
          <w:spacing w:val="0"/>
          <w:position w:val="0"/>
          <w:sz w:val="24"/>
          <w:shd w:val="clear" w:fill="auto"/>
        </w:rPr>
        <w:t>tentang</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tujuan</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4"/>
          <w:position w:val="0"/>
          <w:sz w:val="24"/>
          <w:shd w:val="clear" w:fill="auto"/>
        </w:rPr>
        <w:t xml:space="preserve"> </w:t>
      </w:r>
      <w:r>
        <w:rPr>
          <w:rFonts w:ascii="Segoe UI" w:hAnsi="Segoe UI" w:eastAsia="Segoe UI" w:cs="Segoe UI"/>
          <w:color w:val="292C33"/>
          <w:spacing w:val="0"/>
          <w:position w:val="0"/>
          <w:sz w:val="24"/>
          <w:shd w:val="clear" w:fill="auto"/>
        </w:rPr>
        <w:t>dan</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pengguna</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akhir</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yang</w:t>
      </w:r>
      <w:r>
        <w:rPr>
          <w:rFonts w:ascii="Segoe UI" w:hAnsi="Segoe UI" w:eastAsia="Segoe UI" w:cs="Segoe UI"/>
          <w:color w:val="292C33"/>
          <w:spacing w:val="-3"/>
          <w:position w:val="0"/>
          <w:sz w:val="24"/>
          <w:shd w:val="clear" w:fill="auto"/>
        </w:rPr>
        <w:t xml:space="preserve"> </w:t>
      </w:r>
      <w:r>
        <w:rPr>
          <w:rFonts w:ascii="Segoe UI" w:hAnsi="Segoe UI" w:eastAsia="Segoe UI" w:cs="Segoe UI"/>
          <w:color w:val="292C33"/>
          <w:spacing w:val="0"/>
          <w:position w:val="0"/>
          <w:sz w:val="24"/>
          <w:shd w:val="clear" w:fill="auto"/>
        </w:rPr>
        <w:t>dituju.</w:t>
      </w:r>
    </w:p>
    <w:p w14:paraId="37BD76D5">
      <w:pPr>
        <w:numPr>
          <w:ilvl w:val="0"/>
          <w:numId w:val="2"/>
        </w:numPr>
        <w:tabs>
          <w:tab w:val="left" w:pos="910"/>
        </w:tabs>
        <w:spacing w:before="158" w:after="0" w:line="360" w:lineRule="auto"/>
        <w:ind w:left="907" w:right="951" w:hanging="332"/>
        <w:jc w:val="both"/>
        <w:rPr>
          <w:rFonts w:ascii="Segoe UI" w:hAnsi="Segoe UI" w:eastAsia="Segoe UI" w:cs="Segoe UI"/>
          <w:color w:val="auto"/>
          <w:spacing w:val="0"/>
          <w:position w:val="0"/>
          <w:sz w:val="24"/>
          <w:shd w:val="clear" w:fill="auto"/>
        </w:rPr>
      </w:pPr>
      <w:r>
        <w:rPr>
          <w:rFonts w:ascii="Segoe UI" w:hAnsi="Segoe UI" w:eastAsia="Segoe UI" w:cs="Segoe UI"/>
          <w:color w:val="292C33"/>
          <w:spacing w:val="0"/>
          <w:position w:val="0"/>
          <w:sz w:val="24"/>
          <w:shd w:val="clear" w:fill="auto"/>
        </w:rPr>
        <w:t>Kebutuhan Fungsional: Dokumen SRS harus mencakup semua kebutuhan</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fungsional yang harus dipenuhi oleh aplikasi SPPD Digital. Ini termasuk</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fungsi-fungsi</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yang</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harus</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dilakukan</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oleh</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seperti</w:t>
      </w:r>
      <w:r>
        <w:rPr>
          <w:rFonts w:ascii="Segoe UI" w:hAnsi="Segoe UI" w:eastAsia="Segoe UI" w:cs="Segoe UI"/>
          <w:color w:val="292C33"/>
          <w:spacing w:val="66"/>
          <w:position w:val="0"/>
          <w:sz w:val="24"/>
          <w:shd w:val="clear" w:fill="auto"/>
        </w:rPr>
        <w:t xml:space="preserve"> </w:t>
      </w:r>
      <w:r>
        <w:rPr>
          <w:rFonts w:ascii="Segoe UI" w:hAnsi="Segoe UI" w:eastAsia="Segoe UI" w:cs="Segoe UI"/>
          <w:color w:val="292C33"/>
          <w:spacing w:val="0"/>
          <w:position w:val="0"/>
          <w:sz w:val="24"/>
          <w:shd w:val="clear" w:fill="auto"/>
        </w:rPr>
        <w:t>pengelolaan</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audit,</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manajemen</w:t>
      </w:r>
      <w:r>
        <w:rPr>
          <w:rFonts w:ascii="Segoe UI" w:hAnsi="Segoe UI" w:eastAsia="Segoe UI" w:cs="Segoe UI"/>
          <w:color w:val="292C33"/>
          <w:spacing w:val="-3"/>
          <w:position w:val="0"/>
          <w:sz w:val="24"/>
          <w:shd w:val="clear" w:fill="auto"/>
        </w:rPr>
        <w:t xml:space="preserve"> </w:t>
      </w:r>
      <w:r>
        <w:rPr>
          <w:rFonts w:ascii="Segoe UI" w:hAnsi="Segoe UI" w:eastAsia="Segoe UI" w:cs="Segoe UI"/>
          <w:color w:val="292C33"/>
          <w:spacing w:val="0"/>
          <w:position w:val="0"/>
          <w:sz w:val="24"/>
          <w:shd w:val="clear" w:fill="auto"/>
        </w:rPr>
        <w:t>tugas dan</w:t>
      </w:r>
      <w:r>
        <w:rPr>
          <w:rFonts w:ascii="Segoe UI" w:hAnsi="Segoe UI" w:eastAsia="Segoe UI" w:cs="Segoe UI"/>
          <w:color w:val="292C33"/>
          <w:spacing w:val="2"/>
          <w:position w:val="0"/>
          <w:sz w:val="24"/>
          <w:shd w:val="clear" w:fill="auto"/>
        </w:rPr>
        <w:t xml:space="preserve"> </w:t>
      </w:r>
      <w:r>
        <w:rPr>
          <w:rFonts w:ascii="Segoe UI" w:hAnsi="Segoe UI" w:eastAsia="Segoe UI" w:cs="Segoe UI"/>
          <w:color w:val="292C33"/>
          <w:spacing w:val="0"/>
          <w:position w:val="0"/>
          <w:sz w:val="24"/>
          <w:shd w:val="clear" w:fill="auto"/>
        </w:rPr>
        <w:t>laporan.</w:t>
      </w:r>
    </w:p>
    <w:p w14:paraId="011258B6">
      <w:pPr>
        <w:numPr>
          <w:ilvl w:val="0"/>
          <w:numId w:val="2"/>
        </w:numPr>
        <w:tabs>
          <w:tab w:val="left" w:pos="910"/>
        </w:tabs>
        <w:spacing w:before="3" w:after="0" w:line="360" w:lineRule="auto"/>
        <w:ind w:left="907" w:right="948" w:hanging="332"/>
        <w:jc w:val="both"/>
        <w:rPr>
          <w:rFonts w:ascii="Segoe UI" w:hAnsi="Segoe UI" w:eastAsia="Segoe UI" w:cs="Segoe UI"/>
          <w:color w:val="auto"/>
          <w:spacing w:val="0"/>
          <w:position w:val="0"/>
          <w:sz w:val="24"/>
          <w:shd w:val="clear" w:fill="auto"/>
        </w:rPr>
      </w:pPr>
      <w:r>
        <w:rPr>
          <w:rFonts w:ascii="Segoe UI" w:hAnsi="Segoe UI" w:eastAsia="Segoe UI" w:cs="Segoe UI"/>
          <w:color w:val="292C33"/>
          <w:spacing w:val="0"/>
          <w:position w:val="0"/>
          <w:sz w:val="24"/>
          <w:shd w:val="clear" w:fill="auto"/>
        </w:rPr>
        <w:t>Kebutuhan</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Non-Fungsional:</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Dokumen</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SRS</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harus</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mencakup</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semua</w:t>
      </w:r>
      <w:r>
        <w:rPr>
          <w:rFonts w:ascii="Segoe UI" w:hAnsi="Segoe UI" w:eastAsia="Segoe UI" w:cs="Segoe UI"/>
          <w:color w:val="292C33"/>
          <w:spacing w:val="-63"/>
          <w:position w:val="0"/>
          <w:sz w:val="24"/>
          <w:shd w:val="clear" w:fill="auto"/>
        </w:rPr>
        <w:t xml:space="preserve"> </w:t>
      </w:r>
      <w:r>
        <w:rPr>
          <w:rFonts w:ascii="Segoe UI" w:hAnsi="Segoe UI" w:eastAsia="Segoe UI" w:cs="Segoe UI"/>
          <w:color w:val="292C33"/>
          <w:spacing w:val="0"/>
          <w:position w:val="0"/>
          <w:sz w:val="24"/>
          <w:shd w:val="clear" w:fill="auto"/>
        </w:rPr>
        <w:t>kebutuhan</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non-fungsional</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yang</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harus</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dipenuhi</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oleh</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SPPD Digital.</w:t>
      </w:r>
      <w:r>
        <w:rPr>
          <w:rFonts w:ascii="Segoe UI" w:hAnsi="Segoe UI" w:eastAsia="Segoe UI" w:cs="Segoe UI"/>
          <w:color w:val="292C33"/>
          <w:spacing w:val="-13"/>
          <w:position w:val="0"/>
          <w:sz w:val="24"/>
          <w:shd w:val="clear" w:fill="auto"/>
        </w:rPr>
        <w:t xml:space="preserve"> </w:t>
      </w:r>
      <w:r>
        <w:rPr>
          <w:rFonts w:ascii="Segoe UI" w:hAnsi="Segoe UI" w:eastAsia="Segoe UI" w:cs="Segoe UI"/>
          <w:color w:val="292C33"/>
          <w:spacing w:val="0"/>
          <w:position w:val="0"/>
          <w:sz w:val="24"/>
          <w:shd w:val="clear" w:fill="auto"/>
        </w:rPr>
        <w:t>Ini</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termasuk</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keamanan,</w:t>
      </w:r>
      <w:r>
        <w:rPr>
          <w:rFonts w:ascii="Segoe UI" w:hAnsi="Segoe UI" w:eastAsia="Segoe UI" w:cs="Segoe UI"/>
          <w:color w:val="292C33"/>
          <w:spacing w:val="51"/>
          <w:position w:val="0"/>
          <w:sz w:val="24"/>
          <w:shd w:val="clear" w:fill="auto"/>
        </w:rPr>
        <w:t xml:space="preserve"> </w:t>
      </w:r>
      <w:r>
        <w:rPr>
          <w:rFonts w:ascii="Segoe UI" w:hAnsi="Segoe UI" w:eastAsia="Segoe UI" w:cs="Segoe UI"/>
          <w:color w:val="292C33"/>
          <w:spacing w:val="0"/>
          <w:position w:val="0"/>
          <w:sz w:val="24"/>
          <w:shd w:val="clear" w:fill="auto"/>
        </w:rPr>
        <w:t>performa</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dan</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ketersediaan</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aplikasi.</w:t>
      </w:r>
    </w:p>
    <w:p w14:paraId="059B31A7">
      <w:pPr>
        <w:numPr>
          <w:ilvl w:val="0"/>
          <w:numId w:val="2"/>
        </w:numPr>
        <w:tabs>
          <w:tab w:val="left" w:pos="910"/>
        </w:tabs>
        <w:spacing w:before="1" w:after="0" w:line="360" w:lineRule="auto"/>
        <w:ind w:left="907" w:right="949" w:hanging="332"/>
        <w:jc w:val="both"/>
        <w:rPr>
          <w:rFonts w:ascii="Segoe UI" w:hAnsi="Segoe UI" w:eastAsia="Segoe UI" w:cs="Segoe UI"/>
          <w:color w:val="auto"/>
          <w:spacing w:val="0"/>
          <w:position w:val="0"/>
          <w:sz w:val="24"/>
          <w:shd w:val="clear" w:fill="auto"/>
        </w:rPr>
      </w:pPr>
      <w:r>
        <w:rPr>
          <w:rFonts w:ascii="Segoe UI" w:hAnsi="Segoe UI" w:eastAsia="Segoe UI" w:cs="Segoe UI"/>
          <w:color w:val="292C33"/>
          <w:spacing w:val="0"/>
          <w:position w:val="0"/>
          <w:sz w:val="24"/>
          <w:shd w:val="clear" w:fill="auto"/>
        </w:rPr>
        <w:t>Kebutuhan Bisnis: Dokumen SRS harus mencakup kebutuhan bisnis yang</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harus dipenuhi oleh aplikasi SPPD Digital. Kebutuhan ini harus jelas dan</w:t>
      </w:r>
      <w:r>
        <w:rPr>
          <w:rFonts w:ascii="Segoe UI" w:hAnsi="Segoe UI" w:eastAsia="Segoe UI" w:cs="Segoe UI"/>
          <w:color w:val="292C33"/>
          <w:spacing w:val="-63"/>
          <w:position w:val="0"/>
          <w:sz w:val="24"/>
          <w:shd w:val="clear" w:fill="auto"/>
        </w:rPr>
        <w:t xml:space="preserve"> </w:t>
      </w:r>
      <w:r>
        <w:rPr>
          <w:rFonts w:ascii="Segoe UI" w:hAnsi="Segoe UI" w:eastAsia="Segoe UI" w:cs="Segoe UI"/>
          <w:color w:val="292C33"/>
          <w:spacing w:val="0"/>
          <w:position w:val="0"/>
          <w:sz w:val="24"/>
          <w:shd w:val="clear" w:fill="auto"/>
        </w:rPr>
        <w:t>terukur</w:t>
      </w:r>
      <w:r>
        <w:rPr>
          <w:rFonts w:ascii="Segoe UI" w:hAnsi="Segoe UI" w:eastAsia="Segoe UI" w:cs="Segoe UI"/>
          <w:color w:val="292C33"/>
          <w:spacing w:val="-5"/>
          <w:position w:val="0"/>
          <w:sz w:val="24"/>
          <w:shd w:val="clear" w:fill="auto"/>
        </w:rPr>
        <w:t xml:space="preserve"> </w:t>
      </w:r>
      <w:r>
        <w:rPr>
          <w:rFonts w:ascii="Segoe UI" w:hAnsi="Segoe UI" w:eastAsia="Segoe UI" w:cs="Segoe UI"/>
          <w:color w:val="292C33"/>
          <w:spacing w:val="0"/>
          <w:position w:val="0"/>
          <w:sz w:val="24"/>
          <w:shd w:val="clear" w:fill="auto"/>
        </w:rPr>
        <w:t>sehingga</w:t>
      </w:r>
      <w:r>
        <w:rPr>
          <w:rFonts w:ascii="Segoe UI" w:hAnsi="Segoe UI" w:eastAsia="Segoe UI" w:cs="Segoe UI"/>
          <w:color w:val="292C33"/>
          <w:spacing w:val="-4"/>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3"/>
          <w:position w:val="0"/>
          <w:sz w:val="24"/>
          <w:shd w:val="clear" w:fill="auto"/>
        </w:rPr>
        <w:t xml:space="preserve"> </w:t>
      </w:r>
      <w:r>
        <w:rPr>
          <w:rFonts w:ascii="Segoe UI" w:hAnsi="Segoe UI" w:eastAsia="Segoe UI" w:cs="Segoe UI"/>
          <w:color w:val="292C33"/>
          <w:spacing w:val="0"/>
          <w:position w:val="0"/>
          <w:sz w:val="24"/>
          <w:shd w:val="clear" w:fill="auto"/>
        </w:rPr>
        <w:t>dapat</w:t>
      </w:r>
      <w:r>
        <w:rPr>
          <w:rFonts w:ascii="Segoe UI" w:hAnsi="Segoe UI" w:eastAsia="Segoe UI" w:cs="Segoe UI"/>
          <w:color w:val="292C33"/>
          <w:spacing w:val="-5"/>
          <w:position w:val="0"/>
          <w:sz w:val="24"/>
          <w:shd w:val="clear" w:fill="auto"/>
        </w:rPr>
        <w:t xml:space="preserve"> </w:t>
      </w:r>
      <w:r>
        <w:rPr>
          <w:rFonts w:ascii="Segoe UI" w:hAnsi="Segoe UI" w:eastAsia="Segoe UI" w:cs="Segoe UI"/>
          <w:color w:val="292C33"/>
          <w:spacing w:val="0"/>
          <w:position w:val="0"/>
          <w:sz w:val="24"/>
          <w:shd w:val="clear" w:fill="auto"/>
        </w:rPr>
        <w:t>memenuhi</w:t>
      </w:r>
      <w:r>
        <w:rPr>
          <w:rFonts w:ascii="Segoe UI" w:hAnsi="Segoe UI" w:eastAsia="Segoe UI" w:cs="Segoe UI"/>
          <w:color w:val="292C33"/>
          <w:spacing w:val="2"/>
          <w:position w:val="0"/>
          <w:sz w:val="24"/>
          <w:shd w:val="clear" w:fill="auto"/>
        </w:rPr>
        <w:t xml:space="preserve"> </w:t>
      </w:r>
      <w:r>
        <w:rPr>
          <w:rFonts w:ascii="Segoe UI" w:hAnsi="Segoe UI" w:eastAsia="Segoe UI" w:cs="Segoe UI"/>
          <w:color w:val="292C33"/>
          <w:spacing w:val="0"/>
          <w:position w:val="0"/>
          <w:sz w:val="24"/>
          <w:shd w:val="clear" w:fill="auto"/>
        </w:rPr>
        <w:t>kebutuhan</w:t>
      </w:r>
      <w:r>
        <w:rPr>
          <w:rFonts w:ascii="Segoe UI" w:hAnsi="Segoe UI" w:eastAsia="Segoe UI" w:cs="Segoe UI"/>
          <w:color w:val="292C33"/>
          <w:spacing w:val="-4"/>
          <w:position w:val="0"/>
          <w:sz w:val="24"/>
          <w:shd w:val="clear" w:fill="auto"/>
        </w:rPr>
        <w:t xml:space="preserve"> </w:t>
      </w:r>
      <w:r>
        <w:rPr>
          <w:rFonts w:ascii="Segoe UI" w:hAnsi="Segoe UI" w:eastAsia="Segoe UI" w:cs="Segoe UI"/>
          <w:color w:val="292C33"/>
          <w:spacing w:val="0"/>
          <w:position w:val="0"/>
          <w:sz w:val="24"/>
          <w:shd w:val="clear" w:fill="auto"/>
        </w:rPr>
        <w:t>pengguna.</w:t>
      </w:r>
    </w:p>
    <w:p w14:paraId="7307EEAF">
      <w:pPr>
        <w:numPr>
          <w:ilvl w:val="0"/>
          <w:numId w:val="2"/>
        </w:numPr>
        <w:tabs>
          <w:tab w:val="left" w:pos="910"/>
        </w:tabs>
        <w:spacing w:before="0" w:after="0" w:line="360" w:lineRule="auto"/>
        <w:ind w:left="907" w:right="952" w:hanging="332"/>
        <w:jc w:val="both"/>
        <w:rPr>
          <w:rFonts w:ascii="Segoe UI" w:hAnsi="Segoe UI" w:eastAsia="Segoe UI" w:cs="Segoe UI"/>
          <w:color w:val="auto"/>
          <w:spacing w:val="0"/>
          <w:position w:val="0"/>
          <w:sz w:val="24"/>
          <w:shd w:val="clear" w:fill="auto"/>
        </w:rPr>
      </w:pPr>
      <w:r>
        <w:rPr>
          <w:rFonts w:ascii="Segoe UI" w:hAnsi="Segoe UI" w:eastAsia="Segoe UI" w:cs="Segoe UI"/>
          <w:color w:val="292C33"/>
          <w:spacing w:val="0"/>
          <w:position w:val="0"/>
          <w:sz w:val="24"/>
          <w:shd w:val="clear" w:fill="auto"/>
        </w:rPr>
        <w:t>Kebutuhan Teknis: Dokumen SRS harus memuat semua kebutuhan teknis</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yang harus dipenuhi oleh aplikasi SPPD Digital. Ini termasuk arsitektur</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5"/>
          <w:position w:val="0"/>
          <w:sz w:val="24"/>
          <w:shd w:val="clear" w:fill="auto"/>
        </w:rPr>
        <w:t xml:space="preserve"> </w:t>
      </w:r>
      <w:r>
        <w:rPr>
          <w:rFonts w:ascii="Segoe UI" w:hAnsi="Segoe UI" w:eastAsia="Segoe UI" w:cs="Segoe UI"/>
          <w:color w:val="292C33"/>
          <w:spacing w:val="0"/>
          <w:position w:val="0"/>
          <w:sz w:val="24"/>
          <w:shd w:val="clear" w:fill="auto"/>
        </w:rPr>
        <w:t>bahasa</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pemrograman,</w:t>
      </w:r>
      <w:r>
        <w:rPr>
          <w:rFonts w:ascii="Segoe UI" w:hAnsi="Segoe UI" w:eastAsia="Segoe UI" w:cs="Segoe UI"/>
          <w:color w:val="292C33"/>
          <w:spacing w:val="-5"/>
          <w:position w:val="0"/>
          <w:sz w:val="24"/>
          <w:shd w:val="clear" w:fill="auto"/>
        </w:rPr>
        <w:t xml:space="preserve"> </w:t>
      </w:r>
      <w:r>
        <w:rPr>
          <w:rFonts w:ascii="Segoe UI" w:hAnsi="Segoe UI" w:eastAsia="Segoe UI" w:cs="Segoe UI"/>
          <w:color w:val="292C33"/>
          <w:spacing w:val="0"/>
          <w:position w:val="0"/>
          <w:sz w:val="24"/>
          <w:shd w:val="clear" w:fill="auto"/>
        </w:rPr>
        <w:t>basis</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data,</w:t>
      </w:r>
      <w:r>
        <w:rPr>
          <w:rFonts w:ascii="Segoe UI" w:hAnsi="Segoe UI" w:eastAsia="Segoe UI" w:cs="Segoe UI"/>
          <w:color w:val="292C33"/>
          <w:spacing w:val="-3"/>
          <w:position w:val="0"/>
          <w:sz w:val="24"/>
          <w:shd w:val="clear" w:fill="auto"/>
        </w:rPr>
        <w:t xml:space="preserve"> </w:t>
      </w:r>
      <w:r>
        <w:rPr>
          <w:rFonts w:ascii="Segoe UI" w:hAnsi="Segoe UI" w:eastAsia="Segoe UI" w:cs="Segoe UI"/>
          <w:color w:val="292C33"/>
          <w:spacing w:val="0"/>
          <w:position w:val="0"/>
          <w:sz w:val="24"/>
          <w:shd w:val="clear" w:fill="auto"/>
        </w:rPr>
        <w:t>dan kebutuhan</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infrastruktur.</w:t>
      </w:r>
    </w:p>
    <w:p w14:paraId="5E2B475D">
      <w:pPr>
        <w:spacing w:before="0" w:after="0" w:line="360" w:lineRule="auto"/>
        <w:ind w:left="0" w:right="0" w:firstLine="0"/>
        <w:jc w:val="both"/>
        <w:rPr>
          <w:rFonts w:ascii="Segoe UI" w:hAnsi="Segoe UI" w:eastAsia="Segoe UI" w:cs="Segoe UI"/>
          <w:color w:val="auto"/>
          <w:spacing w:val="0"/>
          <w:position w:val="0"/>
          <w:sz w:val="24"/>
          <w:shd w:val="clear" w:fill="auto"/>
        </w:rPr>
      </w:pPr>
    </w:p>
    <w:p w14:paraId="19E6D93E">
      <w:pPr>
        <w:spacing w:before="12" w:after="0" w:line="240" w:lineRule="auto"/>
        <w:ind w:left="0" w:right="0" w:firstLine="0"/>
        <w:jc w:val="left"/>
        <w:rPr>
          <w:rFonts w:ascii="Segoe UI" w:hAnsi="Segoe UI" w:eastAsia="Segoe UI" w:cs="Segoe UI"/>
          <w:color w:val="auto"/>
          <w:spacing w:val="0"/>
          <w:position w:val="0"/>
          <w:sz w:val="15"/>
          <w:shd w:val="clear" w:fill="auto"/>
        </w:rPr>
      </w:pPr>
    </w:p>
    <w:p w14:paraId="69733F58">
      <w:pPr>
        <w:spacing w:before="101" w:after="0" w:line="240" w:lineRule="auto"/>
        <w:ind w:left="2255" w:right="2677" w:firstLine="0"/>
        <w:jc w:val="center"/>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TARGET</w:t>
      </w:r>
      <w:r>
        <w:rPr>
          <w:rFonts w:ascii="Segoe UI" w:hAnsi="Segoe UI" w:eastAsia="Segoe UI" w:cs="Segoe UI"/>
          <w:b/>
          <w:color w:val="auto"/>
          <w:spacing w:val="-18"/>
          <w:position w:val="0"/>
          <w:sz w:val="28"/>
          <w:shd w:val="clear" w:fill="auto"/>
        </w:rPr>
        <w:t xml:space="preserve"> </w:t>
      </w:r>
      <w:r>
        <w:rPr>
          <w:rFonts w:ascii="Segoe UI" w:hAnsi="Segoe UI" w:eastAsia="Segoe UI" w:cs="Segoe UI"/>
          <w:b/>
          <w:color w:val="auto"/>
          <w:spacing w:val="0"/>
          <w:position w:val="0"/>
          <w:sz w:val="28"/>
          <w:shd w:val="clear" w:fill="auto"/>
        </w:rPr>
        <w:t>AUDIENCE</w:t>
      </w:r>
    </w:p>
    <w:p w14:paraId="3552FE0D">
      <w:pPr>
        <w:spacing w:before="317" w:after="0" w:line="360" w:lineRule="auto"/>
        <w:ind w:left="273" w:right="718" w:hanging="15"/>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Target audience dari dokumen SRS (Software Requirements Specification) 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SPPD Digital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meliputi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beberapa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pihak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terlibat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pengembangan,</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pengujian,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dan implementasi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tersebut.</w:t>
      </w:r>
    </w:p>
    <w:p w14:paraId="0A450825">
      <w:pPr>
        <w:spacing w:before="118" w:after="0" w:line="360" w:lineRule="auto"/>
        <w:ind w:left="273" w:right="720" w:hanging="15"/>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Berikut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beberapa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target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audience</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SRS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SPPD Digital:</w:t>
      </w:r>
    </w:p>
    <w:p w14:paraId="6EC9B55F">
      <w:pPr>
        <w:numPr>
          <w:ilvl w:val="0"/>
          <w:numId w:val="3"/>
        </w:numPr>
        <w:tabs>
          <w:tab w:val="left" w:pos="497"/>
        </w:tabs>
        <w:spacing w:before="123" w:after="0" w:line="360" w:lineRule="auto"/>
        <w:ind w:left="571" w:right="717" w:hanging="322"/>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Tim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Pengembang: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Tim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pengembang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target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audience</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utama</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dari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dokumen SRS untuk aplikasi SPPD Digital. Mereka menggunakan dokumen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memahami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persyaratan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kebutuhan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serta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membangun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sesuai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kebutuhan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tersebut.</w:t>
      </w:r>
    </w:p>
    <w:p w14:paraId="7D375882">
      <w:pPr>
        <w:numPr>
          <w:ilvl w:val="0"/>
          <w:numId w:val="3"/>
        </w:numPr>
        <w:tabs>
          <w:tab w:val="left" w:pos="497"/>
        </w:tabs>
        <w:spacing w:before="120" w:after="0" w:line="360" w:lineRule="auto"/>
        <w:ind w:left="571" w:right="715" w:hanging="322"/>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Tim Pengujian: Tim pengujian juga merupakan target audience dari dokumen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SRS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SPPD Digital.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Mereka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menggunakan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memastikan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bahwa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semua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kebutuhan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dipenuhi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menguji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sesuai</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persyaratan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fungsional</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non-fungsional.</w:t>
      </w:r>
    </w:p>
    <w:p w14:paraId="5D2BD25D">
      <w:pPr>
        <w:numPr>
          <w:ilvl w:val="0"/>
          <w:numId w:val="3"/>
        </w:numPr>
        <w:tabs>
          <w:tab w:val="left" w:pos="497"/>
        </w:tabs>
        <w:spacing w:before="122" w:after="0" w:line="360" w:lineRule="auto"/>
        <w:ind w:left="571" w:right="711" w:hanging="322"/>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User: User atau pengguna akhir dari aplikasi SPPD Digital juga merupakan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target audience dari dokumen SRS. Mereka menggunakan dokumen ini 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memastikan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bahwa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memenuhi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kebutuhan</w:t>
      </w:r>
      <w:r>
        <w:rPr>
          <w:rFonts w:ascii="Segoe UI" w:hAnsi="Segoe UI" w:eastAsia="Segoe UI" w:cs="Segoe UI"/>
          <w:color w:val="auto"/>
          <w:spacing w:val="65"/>
          <w:position w:val="0"/>
          <w:sz w:val="24"/>
          <w:shd w:val="clear" w:fill="auto"/>
        </w:rPr>
        <w:t xml:space="preserve"> </w:t>
      </w:r>
      <w:r>
        <w:rPr>
          <w:rFonts w:ascii="Segoe UI" w:hAnsi="Segoe UI" w:eastAsia="Segoe UI" w:cs="Segoe UI"/>
          <w:color w:val="auto"/>
          <w:spacing w:val="0"/>
          <w:position w:val="0"/>
          <w:sz w:val="24"/>
          <w:shd w:val="clear" w:fill="auto"/>
        </w:rPr>
        <w:t>bisnis</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fungsional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mereka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serta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memastikan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bahwa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dapat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membantu</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mereka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mencapai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tujuan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mereka.</w:t>
      </w:r>
    </w:p>
    <w:p w14:paraId="0C274943">
      <w:pPr>
        <w:numPr>
          <w:ilvl w:val="0"/>
          <w:numId w:val="3"/>
        </w:numPr>
        <w:tabs>
          <w:tab w:val="left" w:pos="497"/>
        </w:tabs>
        <w:spacing w:before="116" w:after="0" w:line="240" w:lineRule="auto"/>
        <w:ind w:left="496" w:right="0" w:hanging="248"/>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Pihak</w:t>
      </w:r>
      <w:r>
        <w:rPr>
          <w:rFonts w:ascii="Segoe UI" w:hAnsi="Segoe UI" w:eastAsia="Segoe UI" w:cs="Segoe UI"/>
          <w:color w:val="auto"/>
          <w:spacing w:val="-11"/>
          <w:position w:val="0"/>
          <w:sz w:val="24"/>
          <w:shd w:val="clear" w:fill="auto"/>
        </w:rPr>
        <w:t xml:space="preserve"> </w:t>
      </w:r>
      <w:r>
        <w:rPr>
          <w:rFonts w:ascii="Segoe UI" w:hAnsi="Segoe UI" w:eastAsia="Segoe UI" w:cs="Segoe UI"/>
          <w:color w:val="auto"/>
          <w:spacing w:val="0"/>
          <w:position w:val="0"/>
          <w:sz w:val="24"/>
          <w:shd w:val="clear" w:fill="auto"/>
        </w:rPr>
        <w:t>terkait</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lainnya:</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Pihak</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terkait</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lainnya</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seperti</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Direksi.</w:t>
      </w:r>
    </w:p>
    <w:p w14:paraId="55EA79DD">
      <w:pPr>
        <w:spacing w:before="0" w:after="0" w:line="240" w:lineRule="auto"/>
        <w:ind w:left="0" w:right="0" w:firstLine="0"/>
        <w:jc w:val="both"/>
        <w:rPr>
          <w:rFonts w:ascii="Segoe UI" w:hAnsi="Segoe UI" w:eastAsia="Segoe UI" w:cs="Segoe UI"/>
          <w:color w:val="auto"/>
          <w:spacing w:val="0"/>
          <w:position w:val="0"/>
          <w:sz w:val="24"/>
          <w:shd w:val="clear" w:fill="auto"/>
        </w:rPr>
      </w:pPr>
    </w:p>
    <w:p w14:paraId="3519C50F">
      <w:pPr>
        <w:spacing w:before="195" w:after="0" w:line="240" w:lineRule="auto"/>
        <w:ind w:left="2255" w:right="2676" w:firstLine="0"/>
        <w:jc w:val="center"/>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DEFINISI,</w:t>
      </w:r>
      <w:r>
        <w:rPr>
          <w:rFonts w:ascii="Segoe UI" w:hAnsi="Segoe UI" w:eastAsia="Segoe UI" w:cs="Segoe UI"/>
          <w:b/>
          <w:color w:val="auto"/>
          <w:spacing w:val="-15"/>
          <w:position w:val="0"/>
          <w:sz w:val="28"/>
          <w:shd w:val="clear" w:fill="auto"/>
        </w:rPr>
        <w:t xml:space="preserve"> </w:t>
      </w:r>
      <w:r>
        <w:rPr>
          <w:rFonts w:ascii="Segoe UI" w:hAnsi="Segoe UI" w:eastAsia="Segoe UI" w:cs="Segoe UI"/>
          <w:b/>
          <w:color w:val="auto"/>
          <w:spacing w:val="0"/>
          <w:position w:val="0"/>
          <w:sz w:val="28"/>
          <w:shd w:val="clear" w:fill="auto"/>
        </w:rPr>
        <w:t>ISTILAH</w:t>
      </w:r>
      <w:r>
        <w:rPr>
          <w:rFonts w:ascii="Segoe UI" w:hAnsi="Segoe UI" w:eastAsia="Segoe UI" w:cs="Segoe UI"/>
          <w:b/>
          <w:color w:val="auto"/>
          <w:spacing w:val="-12"/>
          <w:position w:val="0"/>
          <w:sz w:val="28"/>
          <w:shd w:val="clear" w:fill="auto"/>
        </w:rPr>
        <w:t xml:space="preserve"> </w:t>
      </w:r>
      <w:r>
        <w:rPr>
          <w:rFonts w:ascii="Segoe UI" w:hAnsi="Segoe UI" w:eastAsia="Segoe UI" w:cs="Segoe UI"/>
          <w:b/>
          <w:color w:val="auto"/>
          <w:spacing w:val="0"/>
          <w:position w:val="0"/>
          <w:sz w:val="28"/>
          <w:shd w:val="clear" w:fill="auto"/>
        </w:rPr>
        <w:t>dan</w:t>
      </w:r>
      <w:r>
        <w:rPr>
          <w:rFonts w:ascii="Segoe UI" w:hAnsi="Segoe UI" w:eastAsia="Segoe UI" w:cs="Segoe UI"/>
          <w:b/>
          <w:color w:val="auto"/>
          <w:spacing w:val="-11"/>
          <w:position w:val="0"/>
          <w:sz w:val="28"/>
          <w:shd w:val="clear" w:fill="auto"/>
        </w:rPr>
        <w:t xml:space="preserve"> </w:t>
      </w:r>
      <w:r>
        <w:rPr>
          <w:rFonts w:ascii="Segoe UI" w:hAnsi="Segoe UI" w:eastAsia="Segoe UI" w:cs="Segoe UI"/>
          <w:b/>
          <w:color w:val="auto"/>
          <w:spacing w:val="0"/>
          <w:position w:val="0"/>
          <w:sz w:val="28"/>
          <w:shd w:val="clear" w:fill="auto"/>
        </w:rPr>
        <w:t>SINGKATAN</w:t>
      </w:r>
    </w:p>
    <w:p w14:paraId="22070197">
      <w:pPr>
        <w:spacing w:before="8" w:after="0" w:line="240" w:lineRule="auto"/>
        <w:ind w:left="0" w:right="0" w:firstLine="0"/>
        <w:jc w:val="left"/>
        <w:rPr>
          <w:rFonts w:ascii="Segoe UI" w:hAnsi="Segoe UI" w:eastAsia="Segoe UI" w:cs="Segoe UI"/>
          <w:b/>
          <w:color w:val="auto"/>
          <w:spacing w:val="0"/>
          <w:position w:val="0"/>
          <w:sz w:val="32"/>
          <w:shd w:val="clear" w:fill="auto"/>
        </w:rPr>
      </w:pPr>
    </w:p>
    <w:p w14:paraId="6AFC52A1">
      <w:pPr>
        <w:spacing w:before="1" w:after="0" w:line="360" w:lineRule="auto"/>
        <w:ind w:left="259" w:right="714"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Guna memberikan gambaran yang sama terhadap beberapa definisi, istilah 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singkatan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yangdigunakan</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di</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perlu</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dijelaskan</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sebagaimana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berikut:</w:t>
      </w:r>
    </w:p>
    <w:p w14:paraId="47AB50B6">
      <w:pPr>
        <w:numPr>
          <w:ilvl w:val="0"/>
          <w:numId w:val="4"/>
        </w:numPr>
        <w:tabs>
          <w:tab w:val="left" w:pos="689"/>
        </w:tabs>
        <w:spacing w:before="0" w:after="0" w:line="360" w:lineRule="auto"/>
        <w:ind w:left="686" w:right="717" w:hanging="428"/>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SRS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Software</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Requirement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Specification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hasil</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analisis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sebuah</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perangkat</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lunak</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yang berisi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spesifikasi</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kebutuhan</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pengguna.</w:t>
      </w:r>
    </w:p>
    <w:p w14:paraId="1A46965F">
      <w:pPr>
        <w:numPr>
          <w:ilvl w:val="0"/>
          <w:numId w:val="4"/>
        </w:numPr>
        <w:tabs>
          <w:tab w:val="left" w:pos="689"/>
        </w:tabs>
        <w:spacing w:before="1" w:after="0" w:line="240" w:lineRule="auto"/>
        <w:ind w:left="688" w:right="0" w:hanging="433"/>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SPPD</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Surat Perintah Perjalanan Dinas.</w:t>
      </w:r>
    </w:p>
    <w:p w14:paraId="3A057BD1">
      <w:pPr>
        <w:numPr>
          <w:ilvl w:val="0"/>
          <w:numId w:val="4"/>
        </w:numPr>
        <w:tabs>
          <w:tab w:val="left" w:pos="689"/>
        </w:tabs>
        <w:spacing w:before="0" w:after="0" w:line="360" w:lineRule="auto"/>
        <w:ind w:left="686" w:right="712" w:hanging="428"/>
        <w:jc w:val="both"/>
        <w:rPr>
          <w:rFonts w:ascii="Segoe UI" w:hAnsi="Segoe UI" w:eastAsia="Segoe UI" w:cs="Segoe UI"/>
          <w:color w:val="auto"/>
          <w:spacing w:val="0"/>
          <w:position w:val="0"/>
          <w:sz w:val="24"/>
          <w:shd w:val="clear" w:fill="auto"/>
        </w:rPr>
      </w:pPr>
      <w:r>
        <w:rPr>
          <w:rFonts w:ascii="Segoe UI" w:hAnsi="Segoe UI" w:eastAsia="Segoe UI" w:cs="Segoe UI"/>
          <w:i/>
          <w:color w:val="auto"/>
          <w:spacing w:val="0"/>
          <w:position w:val="0"/>
          <w:sz w:val="24"/>
          <w:shd w:val="clear" w:fill="auto"/>
        </w:rPr>
        <w:t>Business</w:t>
      </w:r>
      <w:r>
        <w:rPr>
          <w:rFonts w:ascii="Segoe UI" w:hAnsi="Segoe UI" w:eastAsia="Segoe UI" w:cs="Segoe UI"/>
          <w:i/>
          <w:color w:val="auto"/>
          <w:spacing w:val="1"/>
          <w:position w:val="0"/>
          <w:sz w:val="24"/>
          <w:shd w:val="clear" w:fill="auto"/>
        </w:rPr>
        <w:t xml:space="preserve"> </w:t>
      </w:r>
      <w:r>
        <w:rPr>
          <w:rFonts w:ascii="Segoe UI" w:hAnsi="Segoe UI" w:eastAsia="Segoe UI" w:cs="Segoe UI"/>
          <w:i/>
          <w:color w:val="auto"/>
          <w:spacing w:val="0"/>
          <w:position w:val="0"/>
          <w:sz w:val="24"/>
          <w:shd w:val="clear" w:fill="auto"/>
        </w:rPr>
        <w:t>Process</w:t>
      </w:r>
      <w:r>
        <w:rPr>
          <w:rFonts w:ascii="Segoe UI" w:hAnsi="Segoe UI" w:eastAsia="Segoe UI" w:cs="Segoe UI"/>
          <w:i/>
          <w:color w:val="auto"/>
          <w:spacing w:val="1"/>
          <w:position w:val="0"/>
          <w:sz w:val="24"/>
          <w:shd w:val="clear" w:fill="auto"/>
        </w:rPr>
        <w:t xml:space="preserve"> </w:t>
      </w:r>
      <w:r>
        <w:rPr>
          <w:rFonts w:ascii="Segoe UI" w:hAnsi="Segoe UI" w:eastAsia="Segoe UI" w:cs="Segoe UI"/>
          <w:i/>
          <w:color w:val="auto"/>
          <w:spacing w:val="0"/>
          <w:position w:val="0"/>
          <w:sz w:val="24"/>
          <w:shd w:val="clear" w:fill="auto"/>
        </w:rPr>
        <w:t>Modelling</w:t>
      </w:r>
      <w:r>
        <w:rPr>
          <w:rFonts w:ascii="Segoe UI" w:hAnsi="Segoe UI" w:eastAsia="Segoe UI" w:cs="Segoe UI"/>
          <w:i/>
          <w:color w:val="auto"/>
          <w:spacing w:val="1"/>
          <w:position w:val="0"/>
          <w:sz w:val="24"/>
          <w:shd w:val="clear" w:fill="auto"/>
        </w:rPr>
        <w:t xml:space="preserve"> </w:t>
      </w:r>
      <w:r>
        <w:rPr>
          <w:rFonts w:ascii="Segoe UI" w:hAnsi="Segoe UI" w:eastAsia="Segoe UI" w:cs="Segoe UI"/>
          <w:i/>
          <w:color w:val="auto"/>
          <w:spacing w:val="0"/>
          <w:position w:val="0"/>
          <w:sz w:val="24"/>
          <w:shd w:val="clear" w:fill="auto"/>
        </w:rPr>
        <w:t>Notation</w:t>
      </w:r>
      <w:r>
        <w:rPr>
          <w:rFonts w:ascii="Segoe UI" w:hAnsi="Segoe UI" w:eastAsia="Segoe UI" w:cs="Segoe UI"/>
          <w: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(BPMN)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notasi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grafis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menggambarkan logika dari langkah-langkah dalam proses bisnis. Notasi ini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telah di desain secara khusus untuk mengkoordinasikan urutan proses 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pesan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mengalir</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antara</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pelaku dalam</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kegiatan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berbeda.</w:t>
      </w:r>
    </w:p>
    <w:p w14:paraId="339D367C">
      <w:pPr>
        <w:numPr>
          <w:ilvl w:val="0"/>
          <w:numId w:val="4"/>
        </w:numPr>
        <w:tabs>
          <w:tab w:val="left" w:pos="689"/>
        </w:tabs>
        <w:spacing w:before="158" w:after="0" w:line="360" w:lineRule="auto"/>
        <w:ind w:left="686" w:right="715" w:hanging="428"/>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Entity Relationship Diagram adalah diagram yang menunjukkan hubungan antar entitas seperti orang, objek, dan konsep dalam suatu sistem.</w:t>
      </w:r>
    </w:p>
    <w:p w14:paraId="44C18FB6">
      <w:pPr>
        <w:numPr>
          <w:ilvl w:val="0"/>
          <w:numId w:val="4"/>
        </w:numPr>
        <w:tabs>
          <w:tab w:val="left" w:pos="689"/>
        </w:tabs>
        <w:spacing w:before="158" w:after="0" w:line="360" w:lineRule="auto"/>
        <w:ind w:left="686" w:right="715" w:hanging="428"/>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User Interface (UI) adalah antar muka pengguna.</w:t>
      </w:r>
    </w:p>
    <w:p w14:paraId="402FD15F">
      <w:pPr>
        <w:spacing w:before="0" w:after="0" w:line="360" w:lineRule="auto"/>
        <w:ind w:left="0" w:right="0" w:firstLine="0"/>
        <w:jc w:val="both"/>
        <w:rPr>
          <w:rFonts w:ascii="Segoe UI" w:hAnsi="Segoe UI" w:eastAsia="Segoe UI" w:cs="Segoe UI"/>
          <w:color w:val="auto"/>
          <w:spacing w:val="0"/>
          <w:position w:val="0"/>
          <w:sz w:val="24"/>
          <w:shd w:val="clear" w:fill="auto"/>
        </w:rPr>
      </w:pPr>
    </w:p>
    <w:p w14:paraId="4CC4510D">
      <w:pPr>
        <w:spacing w:before="195" w:after="0" w:line="240" w:lineRule="auto"/>
        <w:ind w:left="2571" w:right="2590" w:firstLine="0"/>
        <w:jc w:val="center"/>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SCREENING</w:t>
      </w:r>
    </w:p>
    <w:p w14:paraId="375AA96A">
      <w:pPr>
        <w:spacing w:before="0" w:after="0" w:line="240" w:lineRule="auto"/>
        <w:ind w:left="0" w:right="0" w:firstLine="0"/>
        <w:jc w:val="left"/>
        <w:rPr>
          <w:rFonts w:ascii="Segoe UI" w:hAnsi="Segoe UI" w:eastAsia="Segoe UI" w:cs="Segoe UI"/>
          <w:b/>
          <w:color w:val="auto"/>
          <w:spacing w:val="0"/>
          <w:position w:val="0"/>
          <w:sz w:val="20"/>
          <w:shd w:val="clear" w:fill="auto"/>
        </w:rPr>
      </w:pPr>
    </w:p>
    <w:p w14:paraId="002AFEFE">
      <w:pPr>
        <w:spacing w:before="0" w:after="0" w:line="240" w:lineRule="auto"/>
        <w:ind w:left="0" w:right="0" w:firstLine="0"/>
        <w:jc w:val="left"/>
        <w:rPr>
          <w:rFonts w:ascii="Segoe UI" w:hAnsi="Segoe UI" w:eastAsia="Segoe UI" w:cs="Segoe UI"/>
          <w:b/>
          <w:color w:val="auto"/>
          <w:spacing w:val="0"/>
          <w:position w:val="0"/>
          <w:sz w:val="28"/>
          <w:shd w:val="clear" w:fill="auto"/>
        </w:rPr>
      </w:pPr>
    </w:p>
    <w:tbl>
      <w:tblPr>
        <w:tblStyle w:val="3"/>
        <w:tblW w:w="0" w:type="auto"/>
        <w:tblInd w:w="289" w:type="dxa"/>
        <w:tblLayout w:type="autofit"/>
        <w:tblCellMar>
          <w:top w:w="0" w:type="dxa"/>
          <w:left w:w="10" w:type="dxa"/>
          <w:bottom w:w="0" w:type="dxa"/>
          <w:right w:w="10" w:type="dxa"/>
        </w:tblCellMar>
      </w:tblPr>
      <w:tblGrid>
        <w:gridCol w:w="1860"/>
        <w:gridCol w:w="1600"/>
        <w:gridCol w:w="1233"/>
        <w:gridCol w:w="1299"/>
        <w:gridCol w:w="913"/>
        <w:gridCol w:w="1117"/>
      </w:tblGrid>
      <w:tr w14:paraId="6585CC4C">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1B36A462">
            <w:pPr>
              <w:spacing w:before="0"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Date</w:t>
            </w:r>
            <w:r>
              <w:rPr>
                <w:rFonts w:ascii="Segoe UI" w:hAnsi="Segoe UI" w:eastAsia="Segoe UI" w:cs="Segoe UI"/>
                <w:color w:val="auto"/>
                <w:spacing w:val="-12"/>
                <w:position w:val="0"/>
                <w:sz w:val="24"/>
                <w:shd w:val="clear" w:fill="auto"/>
              </w:rPr>
              <w:t xml:space="preserve"> </w:t>
            </w:r>
            <w:r>
              <w:rPr>
                <w:rFonts w:ascii="Segoe UI" w:hAnsi="Segoe UI" w:eastAsia="Segoe UI" w:cs="Segoe UI"/>
                <w:color w:val="auto"/>
                <w:spacing w:val="0"/>
                <w:position w:val="0"/>
                <w:sz w:val="24"/>
                <w:shd w:val="clear" w:fill="auto"/>
              </w:rPr>
              <w:t>Request</w:t>
            </w:r>
          </w:p>
        </w:tc>
        <w:tc>
          <w:tcPr>
            <w:tcW w:w="7020" w:type="dxa"/>
            <w:gridSpan w:val="5"/>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150DDFE">
            <w:pPr>
              <w:spacing w:before="0" w:after="0" w:line="240" w:lineRule="auto"/>
              <w:ind w:left="93" w:right="0" w:firstLine="0"/>
              <w:jc w:val="left"/>
              <w:rPr>
                <w:rFonts w:ascii="Calibri" w:hAnsi="Calibri" w:eastAsia="Calibri" w:cs="Calibri"/>
                <w:color w:val="auto"/>
                <w:spacing w:val="0"/>
                <w:position w:val="0"/>
                <w:sz w:val="22"/>
                <w:shd w:val="clear" w:fill="auto"/>
              </w:rPr>
            </w:pPr>
          </w:p>
        </w:tc>
      </w:tr>
      <w:tr w14:paraId="7B1083BA">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75867699">
            <w:pPr>
              <w:spacing w:before="55"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Date</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Interview</w:t>
            </w:r>
          </w:p>
        </w:tc>
        <w:tc>
          <w:tcPr>
            <w:tcW w:w="7020" w:type="dxa"/>
            <w:gridSpan w:val="5"/>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55F4253">
            <w:pPr>
              <w:spacing w:before="55" w:after="0" w:line="240" w:lineRule="auto"/>
              <w:ind w:left="93" w:right="0" w:firstLine="0"/>
              <w:jc w:val="left"/>
              <w:rPr>
                <w:rFonts w:ascii="Calibri" w:hAnsi="Calibri" w:eastAsia="Calibri" w:cs="Calibri"/>
                <w:color w:val="auto"/>
                <w:spacing w:val="0"/>
                <w:position w:val="0"/>
                <w:sz w:val="22"/>
                <w:shd w:val="clear" w:fill="auto"/>
              </w:rPr>
            </w:pPr>
          </w:p>
        </w:tc>
      </w:tr>
      <w:tr w14:paraId="3D007CAE">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06B62F1B">
            <w:pPr>
              <w:spacing w:before="0" w:after="0" w:line="386" w:lineRule="auto"/>
              <w:ind w:left="90" w:right="445" w:firstLine="0"/>
              <w:jc w:val="left"/>
              <w:rPr>
                <w:color w:val="auto"/>
                <w:position w:val="0"/>
                <w:shd w:val="clear" w:fill="auto"/>
              </w:rPr>
            </w:pPr>
            <w:r>
              <w:rPr>
                <w:rFonts w:ascii="Segoe UI" w:hAnsi="Segoe UI" w:eastAsia="Segoe UI" w:cs="Segoe UI"/>
                <w:color w:val="auto"/>
                <w:spacing w:val="0"/>
                <w:position w:val="0"/>
                <w:sz w:val="24"/>
                <w:shd w:val="clear" w:fill="auto"/>
              </w:rPr>
              <w:t>Nama</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User</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Jabatan</w:t>
            </w:r>
          </w:p>
        </w:tc>
        <w:tc>
          <w:tcPr>
            <w:tcW w:w="7020" w:type="dxa"/>
            <w:gridSpan w:val="5"/>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E15296D">
            <w:pPr>
              <w:spacing w:before="55" w:after="0" w:line="242" w:lineRule="auto"/>
              <w:ind w:left="163" w:right="2"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Mohammad Nurul Huda</w:t>
            </w:r>
          </w:p>
        </w:tc>
      </w:tr>
      <w:tr w14:paraId="4364DC31">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7F3A543F">
            <w:pPr>
              <w:spacing w:before="56"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Bagian</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User</w:t>
            </w:r>
          </w:p>
        </w:tc>
        <w:tc>
          <w:tcPr>
            <w:tcW w:w="7020" w:type="dxa"/>
            <w:gridSpan w:val="5"/>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499D791">
            <w:pPr>
              <w:spacing w:before="56" w:after="0" w:line="240" w:lineRule="auto"/>
              <w:ind w:left="163" w:right="0" w:firstLine="0"/>
              <w:jc w:val="left"/>
              <w:rPr>
                <w:rFonts w:ascii="Calibri" w:hAnsi="Calibri" w:eastAsia="Calibri" w:cs="Calibri"/>
                <w:color w:val="auto"/>
                <w:spacing w:val="0"/>
                <w:position w:val="0"/>
                <w:sz w:val="22"/>
                <w:shd w:val="clear" w:fill="auto"/>
              </w:rPr>
            </w:pPr>
          </w:p>
        </w:tc>
      </w:tr>
      <w:tr w14:paraId="688F7F89">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19F94D52">
            <w:pPr>
              <w:spacing w:before="56" w:after="0" w:line="360" w:lineRule="auto"/>
              <w:ind w:left="90" w:right="261"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Apakah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pengajuan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mampu</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1"/>
                <w:position w:val="0"/>
                <w:sz w:val="24"/>
                <w:shd w:val="clear" w:fill="auto"/>
              </w:rPr>
              <w:t>meningkatkan</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pendapatan</w:t>
            </w:r>
          </w:p>
          <w:p w14:paraId="270BB230">
            <w:pPr>
              <w:spacing w:before="7"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perusahaan</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w:t>
            </w:r>
          </w:p>
        </w:tc>
        <w:tc>
          <w:tcPr>
            <w:tcW w:w="179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25FE03D">
            <w:pPr>
              <w:spacing w:before="56" w:after="0" w:line="360" w:lineRule="auto"/>
              <w:ind w:left="451" w:right="312" w:hanging="341"/>
              <w:jc w:val="left"/>
              <w:rPr>
                <w:color w:val="auto"/>
                <w:position w:val="0"/>
                <w:shd w:val="clear" w:fill="auto"/>
              </w:rPr>
            </w:pPr>
            <w:r>
              <w:rPr>
                <w:rFonts w:ascii="Segoe UI" w:hAnsi="Segoe UI" w:eastAsia="Segoe UI" w:cs="Segoe UI"/>
                <w:color w:val="auto"/>
                <w:spacing w:val="-2"/>
                <w:position w:val="0"/>
                <w:sz w:val="24"/>
                <w:shd w:val="clear" w:fill="auto"/>
              </w:rPr>
              <w:t>Sangat 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55A970D">
            <w:pPr>
              <w:spacing w:before="56" w:after="0" w:line="360" w:lineRule="auto"/>
              <w:ind w:left="297" w:right="260" w:hanging="7"/>
              <w:jc w:val="center"/>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Tidak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Setuju</w:t>
            </w:r>
          </w:p>
          <w:p w14:paraId="24E2706E">
            <w:pPr>
              <w:spacing w:before="3" w:after="0" w:line="240" w:lineRule="auto"/>
              <w:ind w:left="0" w:right="0" w:firstLine="0"/>
              <w:jc w:val="left"/>
              <w:rPr>
                <w:rFonts w:ascii="Segoe UI" w:hAnsi="Segoe UI" w:eastAsia="Segoe UI" w:cs="Segoe UI"/>
                <w:b/>
                <w:color w:val="auto"/>
                <w:spacing w:val="0"/>
                <w:position w:val="0"/>
                <w:sz w:val="36"/>
                <w:shd w:val="clear" w:fill="auto"/>
              </w:rPr>
            </w:pPr>
          </w:p>
          <w:p w14:paraId="34F5653A">
            <w:pPr>
              <w:spacing w:before="0" w:after="0" w:line="240" w:lineRule="auto"/>
              <w:ind w:left="29" w:right="0" w:firstLine="0"/>
              <w:jc w:val="center"/>
              <w:rPr>
                <w:color w:val="auto"/>
                <w:position w:val="0"/>
                <w:shd w:val="clear" w:fill="auto"/>
              </w:rPr>
            </w:pPr>
            <w:r>
              <w:rPr>
                <w:rFonts w:ascii="Segoe UI Symbol" w:hAnsi="Segoe UI Symbol" w:eastAsia="Segoe UI Symbol" w:cs="Segoe UI Symbol"/>
                <w:color w:val="auto"/>
                <w:spacing w:val="0"/>
                <w:position w:val="0"/>
                <w:sz w:val="24"/>
                <w:shd w:val="clear" w:fill="auto"/>
              </w:rPr>
              <w:t>✓</w:t>
            </w:r>
          </w:p>
        </w:tc>
        <w:tc>
          <w:tcPr>
            <w:tcW w:w="131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FC55367">
            <w:pPr>
              <w:spacing w:before="56" w:after="0" w:line="360" w:lineRule="auto"/>
              <w:ind w:left="402" w:right="289" w:hanging="44"/>
              <w:jc w:val="left"/>
              <w:rPr>
                <w:color w:val="auto"/>
                <w:position w:val="0"/>
                <w:shd w:val="clear" w:fill="auto"/>
              </w:rPr>
            </w:pPr>
            <w:r>
              <w:rPr>
                <w:rFonts w:ascii="Segoe UI" w:hAnsi="Segoe UI" w:eastAsia="Segoe UI" w:cs="Segoe UI"/>
                <w:color w:val="auto"/>
                <w:spacing w:val="-1"/>
                <w:position w:val="0"/>
                <w:sz w:val="24"/>
                <w:shd w:val="clear" w:fill="auto"/>
              </w:rPr>
              <w:t>Ragu-</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Ragu</w:t>
            </w:r>
          </w:p>
        </w:tc>
        <w:tc>
          <w:tcPr>
            <w:tcW w:w="97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869E4F9">
            <w:pPr>
              <w:spacing w:before="56" w:after="0" w:line="240" w:lineRule="auto"/>
              <w:ind w:left="200" w:right="0" w:firstLine="0"/>
              <w:jc w:val="left"/>
              <w:rPr>
                <w:color w:val="auto"/>
                <w:spacing w:val="0"/>
                <w:position w:val="0"/>
                <w:shd w:val="clear" w:fill="auto"/>
              </w:rPr>
            </w:pPr>
            <w:r>
              <w:rPr>
                <w:rFonts w:ascii="Segoe UI" w:hAnsi="Segoe UI" w:eastAsia="Segoe UI" w:cs="Segoe UI"/>
                <w:color w:val="auto"/>
                <w:spacing w:val="0"/>
                <w:position w:val="0"/>
                <w:sz w:val="24"/>
                <w:shd w:val="clear" w:fill="auto"/>
              </w:rPr>
              <w:t>Setuju</w:t>
            </w:r>
          </w:p>
        </w:tc>
        <w:tc>
          <w:tcPr>
            <w:tcW w:w="170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5CB83AE">
            <w:pPr>
              <w:spacing w:before="42" w:after="0" w:line="240" w:lineRule="auto"/>
              <w:ind w:left="0" w:right="19" w:firstLine="0"/>
              <w:jc w:val="right"/>
              <w:rPr>
                <w:color w:val="auto"/>
                <w:position w:val="0"/>
                <w:shd w:val="clear" w:fill="auto"/>
              </w:rPr>
            </w:pPr>
            <w:r>
              <w:rPr>
                <w:rFonts w:ascii="Segoe UI" w:hAnsi="Segoe UI" w:eastAsia="Segoe UI" w:cs="Segoe UI"/>
                <w:color w:val="auto"/>
                <w:spacing w:val="0"/>
                <w:position w:val="0"/>
                <w:sz w:val="24"/>
                <w:shd w:val="clear" w:fill="auto"/>
              </w:rPr>
              <w:t>Sangat</w:t>
            </w:r>
            <w:r>
              <w:rPr>
                <w:rFonts w:ascii="Segoe UI" w:hAnsi="Segoe UI" w:eastAsia="Segoe UI" w:cs="Segoe UI"/>
                <w:color w:val="auto"/>
                <w:spacing w:val="34"/>
                <w:position w:val="0"/>
                <w:sz w:val="24"/>
                <w:shd w:val="clear" w:fill="auto"/>
              </w:rPr>
              <w:t xml:space="preserve"> </w:t>
            </w:r>
            <w:r>
              <w:rPr>
                <w:rFonts w:ascii="Segoe UI" w:hAnsi="Segoe UI" w:eastAsia="Segoe UI" w:cs="Segoe UI"/>
                <w:color w:val="auto"/>
                <w:spacing w:val="0"/>
                <w:position w:val="0"/>
                <w:sz w:val="24"/>
                <w:shd w:val="clear" w:fill="auto"/>
              </w:rPr>
              <w:t>Setuju</w:t>
            </w:r>
          </w:p>
        </w:tc>
      </w:tr>
      <w:tr w14:paraId="3FDD3F3E">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43917ECB">
            <w:pPr>
              <w:spacing w:before="56" w:after="0" w:line="360" w:lineRule="auto"/>
              <w:ind w:left="90" w:right="116"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Apakah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pengajuan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2"/>
                <w:position w:val="0"/>
                <w:sz w:val="24"/>
                <w:shd w:val="clear" w:fill="auto"/>
              </w:rPr>
              <w:t xml:space="preserve">aplikasi </w:t>
            </w:r>
            <w:r>
              <w:rPr>
                <w:rFonts w:ascii="Segoe UI" w:hAnsi="Segoe UI" w:eastAsia="Segoe UI" w:cs="Segoe UI"/>
                <w:color w:val="auto"/>
                <w:spacing w:val="-1"/>
                <w:position w:val="0"/>
                <w:sz w:val="24"/>
                <w:shd w:val="clear" w:fill="auto"/>
              </w:rPr>
              <w:t>mampu</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mengurangi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biaya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operasional</w:t>
            </w:r>
          </w:p>
          <w:p w14:paraId="6DC6E6CD">
            <w:pPr>
              <w:spacing w:before="7"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perusahaan</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w:t>
            </w:r>
          </w:p>
        </w:tc>
        <w:tc>
          <w:tcPr>
            <w:tcW w:w="179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2C9B588">
            <w:pPr>
              <w:spacing w:before="56" w:after="0" w:line="360" w:lineRule="auto"/>
              <w:ind w:left="554" w:right="257" w:hanging="394"/>
              <w:jc w:val="left"/>
              <w:rPr>
                <w:color w:val="auto"/>
                <w:position w:val="0"/>
                <w:shd w:val="clear" w:fill="auto"/>
              </w:rPr>
            </w:pPr>
            <w:r>
              <w:rPr>
                <w:rFonts w:ascii="Segoe UI" w:hAnsi="Segoe UI" w:eastAsia="Segoe UI" w:cs="Segoe UI"/>
                <w:color w:val="auto"/>
                <w:spacing w:val="-2"/>
                <w:position w:val="0"/>
                <w:sz w:val="24"/>
                <w:shd w:val="clear" w:fill="auto"/>
              </w:rPr>
              <w:t xml:space="preserve">Sangat </w:t>
            </w:r>
            <w:r>
              <w:rPr>
                <w:rFonts w:ascii="Segoe UI" w:hAnsi="Segoe UI" w:eastAsia="Segoe UI" w:cs="Segoe UI"/>
                <w:color w:val="auto"/>
                <w:spacing w:val="-1"/>
                <w:position w:val="0"/>
                <w:sz w:val="24"/>
                <w:shd w:val="clear" w:fill="auto"/>
              </w:rPr>
              <w:t>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76FF2BB">
            <w:pPr>
              <w:spacing w:before="56" w:after="0" w:line="360" w:lineRule="auto"/>
              <w:ind w:left="388" w:right="151" w:firstLine="48"/>
              <w:jc w:val="left"/>
              <w:rPr>
                <w:color w:val="auto"/>
                <w:position w:val="0"/>
                <w:shd w:val="clear" w:fill="auto"/>
              </w:rPr>
            </w:pPr>
            <w:r>
              <w:rPr>
                <w:rFonts w:ascii="Segoe UI" w:hAnsi="Segoe UI" w:eastAsia="Segoe UI" w:cs="Segoe UI"/>
                <w:color w:val="auto"/>
                <w:spacing w:val="0"/>
                <w:position w:val="0"/>
                <w:sz w:val="24"/>
                <w:shd w:val="clear" w:fill="auto"/>
              </w:rPr>
              <w:t>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31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35D828C">
            <w:pPr>
              <w:spacing w:before="56" w:after="0" w:line="360" w:lineRule="auto"/>
              <w:ind w:left="402" w:right="289" w:hanging="44"/>
              <w:jc w:val="left"/>
              <w:rPr>
                <w:color w:val="auto"/>
                <w:position w:val="0"/>
                <w:shd w:val="clear" w:fill="auto"/>
              </w:rPr>
            </w:pPr>
            <w:r>
              <w:rPr>
                <w:rFonts w:ascii="Segoe UI" w:hAnsi="Segoe UI" w:eastAsia="Segoe UI" w:cs="Segoe UI"/>
                <w:color w:val="auto"/>
                <w:spacing w:val="-1"/>
                <w:position w:val="0"/>
                <w:sz w:val="24"/>
                <w:shd w:val="clear" w:fill="auto"/>
              </w:rPr>
              <w:t>Ragu-</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Ragu</w:t>
            </w:r>
          </w:p>
        </w:tc>
        <w:tc>
          <w:tcPr>
            <w:tcW w:w="97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EC41BAD">
            <w:pPr>
              <w:spacing w:before="56" w:after="0" w:line="240" w:lineRule="auto"/>
              <w:ind w:left="93" w:right="80" w:firstLine="0"/>
              <w:jc w:val="center"/>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Setuju</w:t>
            </w:r>
          </w:p>
          <w:p w14:paraId="5CF80D0C">
            <w:pPr>
              <w:spacing w:before="0" w:after="0" w:line="240" w:lineRule="auto"/>
              <w:ind w:left="0" w:right="0" w:firstLine="0"/>
              <w:jc w:val="left"/>
              <w:rPr>
                <w:rFonts w:ascii="Segoe UI" w:hAnsi="Segoe UI" w:eastAsia="Segoe UI" w:cs="Segoe UI"/>
                <w:b/>
                <w:color w:val="auto"/>
                <w:spacing w:val="0"/>
                <w:position w:val="0"/>
                <w:sz w:val="32"/>
                <w:shd w:val="clear" w:fill="auto"/>
              </w:rPr>
            </w:pPr>
          </w:p>
          <w:p w14:paraId="1BF67BE5">
            <w:pPr>
              <w:spacing w:before="220" w:after="0" w:line="240" w:lineRule="auto"/>
              <w:ind w:left="99" w:right="0" w:firstLine="0"/>
              <w:jc w:val="center"/>
              <w:rPr>
                <w:color w:val="auto"/>
                <w:spacing w:val="0"/>
                <w:position w:val="0"/>
                <w:shd w:val="clear" w:fill="auto"/>
              </w:rPr>
            </w:pPr>
            <w:r>
              <w:rPr>
                <w:rFonts w:ascii="Segoe UI Symbol" w:hAnsi="Segoe UI Symbol" w:eastAsia="Segoe UI Symbol" w:cs="Segoe UI Symbol"/>
                <w:color w:val="auto"/>
                <w:spacing w:val="0"/>
                <w:position w:val="0"/>
                <w:sz w:val="24"/>
                <w:shd w:val="clear" w:fill="auto"/>
              </w:rPr>
              <w:t>✓</w:t>
            </w:r>
          </w:p>
        </w:tc>
        <w:tc>
          <w:tcPr>
            <w:tcW w:w="170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5149A0D">
            <w:pPr>
              <w:spacing w:before="42" w:after="0" w:line="240" w:lineRule="auto"/>
              <w:ind w:left="0" w:right="14" w:firstLine="0"/>
              <w:jc w:val="right"/>
              <w:rPr>
                <w:color w:val="auto"/>
                <w:position w:val="0"/>
                <w:shd w:val="clear" w:fill="auto"/>
              </w:rPr>
            </w:pPr>
            <w:r>
              <w:rPr>
                <w:rFonts w:ascii="Segoe UI" w:hAnsi="Segoe UI" w:eastAsia="Segoe UI" w:cs="Segoe UI"/>
                <w:color w:val="auto"/>
                <w:spacing w:val="0"/>
                <w:position w:val="0"/>
                <w:sz w:val="24"/>
                <w:shd w:val="clear" w:fill="auto"/>
              </w:rPr>
              <w:t>Sangat</w:t>
            </w:r>
            <w:r>
              <w:rPr>
                <w:rFonts w:ascii="Segoe UI" w:hAnsi="Segoe UI" w:eastAsia="Segoe UI" w:cs="Segoe UI"/>
                <w:color w:val="auto"/>
                <w:spacing w:val="45"/>
                <w:position w:val="0"/>
                <w:sz w:val="24"/>
                <w:shd w:val="clear" w:fill="auto"/>
              </w:rPr>
              <w:t xml:space="preserve"> </w:t>
            </w:r>
            <w:r>
              <w:rPr>
                <w:rFonts w:ascii="Segoe UI" w:hAnsi="Segoe UI" w:eastAsia="Segoe UI" w:cs="Segoe UI"/>
                <w:color w:val="auto"/>
                <w:spacing w:val="0"/>
                <w:position w:val="0"/>
                <w:sz w:val="24"/>
                <w:shd w:val="clear" w:fill="auto"/>
              </w:rPr>
              <w:t>Setuju</w:t>
            </w:r>
          </w:p>
        </w:tc>
      </w:tr>
    </w:tbl>
    <w:p w14:paraId="37D5AD98">
      <w:pPr>
        <w:spacing w:before="0" w:after="0" w:line="240" w:lineRule="auto"/>
        <w:ind w:left="0" w:right="0" w:firstLine="0"/>
        <w:jc w:val="right"/>
        <w:rPr>
          <w:rFonts w:ascii="Segoe UI" w:hAnsi="Segoe UI" w:eastAsia="Segoe UI" w:cs="Segoe UI"/>
          <w:color w:val="auto"/>
          <w:spacing w:val="0"/>
          <w:position w:val="0"/>
          <w:sz w:val="24"/>
          <w:shd w:val="clear" w:fill="auto"/>
        </w:rPr>
      </w:pPr>
    </w:p>
    <w:p w14:paraId="575751C8">
      <w:pPr>
        <w:spacing w:before="12" w:after="0" w:line="240" w:lineRule="auto"/>
        <w:ind w:left="0" w:right="0" w:firstLine="0"/>
        <w:jc w:val="left"/>
        <w:rPr>
          <w:rFonts w:ascii="Segoe UI" w:hAnsi="Segoe UI" w:eastAsia="Segoe UI" w:cs="Segoe UI"/>
          <w:b/>
          <w:color w:val="auto"/>
          <w:spacing w:val="0"/>
          <w:position w:val="0"/>
          <w:sz w:val="14"/>
          <w:shd w:val="clear" w:fill="auto"/>
        </w:rPr>
      </w:pPr>
    </w:p>
    <w:tbl>
      <w:tblPr>
        <w:tblStyle w:val="3"/>
        <w:tblW w:w="0" w:type="auto"/>
        <w:tblInd w:w="289" w:type="dxa"/>
        <w:tblLayout w:type="autofit"/>
        <w:tblCellMar>
          <w:top w:w="0" w:type="dxa"/>
          <w:left w:w="10" w:type="dxa"/>
          <w:bottom w:w="0" w:type="dxa"/>
          <w:right w:w="10" w:type="dxa"/>
        </w:tblCellMar>
      </w:tblPr>
      <w:tblGrid>
        <w:gridCol w:w="1786"/>
        <w:gridCol w:w="1619"/>
        <w:gridCol w:w="1223"/>
        <w:gridCol w:w="1300"/>
        <w:gridCol w:w="904"/>
        <w:gridCol w:w="1190"/>
      </w:tblGrid>
      <w:tr w14:paraId="0966DA1A">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1A41CC84">
            <w:pPr>
              <w:spacing w:before="56" w:after="0" w:line="360" w:lineRule="auto"/>
              <w:ind w:left="90" w:right="116"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Apakah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pengajuan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2"/>
                <w:position w:val="0"/>
                <w:sz w:val="24"/>
                <w:shd w:val="clear" w:fill="auto"/>
              </w:rPr>
              <w:t xml:space="preserve">aplikasi </w:t>
            </w:r>
            <w:r>
              <w:rPr>
                <w:rFonts w:ascii="Segoe UI" w:hAnsi="Segoe UI" w:eastAsia="Segoe UI" w:cs="Segoe UI"/>
                <w:color w:val="auto"/>
                <w:spacing w:val="-1"/>
                <w:position w:val="0"/>
                <w:sz w:val="24"/>
                <w:shd w:val="clear" w:fill="auto"/>
              </w:rPr>
              <w:t>mampu</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meningkatkan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produktifitas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kerja</w:t>
            </w:r>
          </w:p>
          <w:p w14:paraId="6F04DB3A">
            <w:pPr>
              <w:spacing w:before="7"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pegawai</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w:t>
            </w:r>
          </w:p>
        </w:tc>
        <w:tc>
          <w:tcPr>
            <w:tcW w:w="179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B112629">
            <w:pPr>
              <w:spacing w:before="56" w:after="0" w:line="364" w:lineRule="auto"/>
              <w:ind w:left="554" w:right="257" w:hanging="394"/>
              <w:jc w:val="left"/>
              <w:rPr>
                <w:color w:val="auto"/>
                <w:position w:val="0"/>
                <w:shd w:val="clear" w:fill="auto"/>
              </w:rPr>
            </w:pPr>
            <w:r>
              <w:rPr>
                <w:rFonts w:ascii="Segoe UI" w:hAnsi="Segoe UI" w:eastAsia="Segoe UI" w:cs="Segoe UI"/>
                <w:color w:val="auto"/>
                <w:spacing w:val="-2"/>
                <w:position w:val="0"/>
                <w:sz w:val="24"/>
                <w:shd w:val="clear" w:fill="auto"/>
              </w:rPr>
              <w:t xml:space="preserve">Sangat </w:t>
            </w:r>
            <w:r>
              <w:rPr>
                <w:rFonts w:ascii="Segoe UI" w:hAnsi="Segoe UI" w:eastAsia="Segoe UI" w:cs="Segoe UI"/>
                <w:color w:val="auto"/>
                <w:spacing w:val="-1"/>
                <w:position w:val="0"/>
                <w:sz w:val="24"/>
                <w:shd w:val="clear" w:fill="auto"/>
              </w:rPr>
              <w:t>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1F8C0B7">
            <w:pPr>
              <w:spacing w:before="56" w:after="0" w:line="364" w:lineRule="auto"/>
              <w:ind w:left="311" w:right="228" w:firstLine="50"/>
              <w:jc w:val="left"/>
              <w:rPr>
                <w:color w:val="auto"/>
                <w:position w:val="0"/>
                <w:shd w:val="clear" w:fill="auto"/>
              </w:rPr>
            </w:pPr>
            <w:r>
              <w:rPr>
                <w:rFonts w:ascii="Segoe UI" w:hAnsi="Segoe UI" w:eastAsia="Segoe UI" w:cs="Segoe UI"/>
                <w:color w:val="auto"/>
                <w:spacing w:val="0"/>
                <w:position w:val="0"/>
                <w:sz w:val="24"/>
                <w:shd w:val="clear" w:fill="auto"/>
              </w:rPr>
              <w:t>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31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90100B2">
            <w:pPr>
              <w:spacing w:before="56" w:after="0" w:line="364" w:lineRule="auto"/>
              <w:ind w:left="402" w:right="289" w:hanging="44"/>
              <w:jc w:val="left"/>
              <w:rPr>
                <w:color w:val="auto"/>
                <w:position w:val="0"/>
                <w:shd w:val="clear" w:fill="auto"/>
              </w:rPr>
            </w:pPr>
            <w:r>
              <w:rPr>
                <w:rFonts w:ascii="Segoe UI" w:hAnsi="Segoe UI" w:eastAsia="Segoe UI" w:cs="Segoe UI"/>
                <w:color w:val="auto"/>
                <w:spacing w:val="-1"/>
                <w:position w:val="0"/>
                <w:sz w:val="24"/>
                <w:shd w:val="clear" w:fill="auto"/>
              </w:rPr>
              <w:t>Ragu-</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Ragu</w:t>
            </w:r>
          </w:p>
        </w:tc>
        <w:tc>
          <w:tcPr>
            <w:tcW w:w="97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12786F4">
            <w:pPr>
              <w:spacing w:before="56" w:after="0" w:line="240" w:lineRule="auto"/>
              <w:ind w:left="136" w:right="37" w:firstLine="0"/>
              <w:jc w:val="center"/>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Setuju</w:t>
            </w:r>
          </w:p>
          <w:p w14:paraId="27674676">
            <w:pPr>
              <w:spacing w:before="0" w:after="0" w:line="240" w:lineRule="auto"/>
              <w:ind w:left="0" w:right="0" w:firstLine="0"/>
              <w:jc w:val="left"/>
              <w:rPr>
                <w:rFonts w:ascii="Segoe UI" w:hAnsi="Segoe UI" w:eastAsia="Segoe UI" w:cs="Segoe UI"/>
                <w:b/>
                <w:color w:val="auto"/>
                <w:spacing w:val="0"/>
                <w:position w:val="0"/>
                <w:sz w:val="32"/>
                <w:shd w:val="clear" w:fill="auto"/>
              </w:rPr>
            </w:pPr>
          </w:p>
          <w:p w14:paraId="711B00F5">
            <w:pPr>
              <w:spacing w:before="222" w:after="0" w:line="240" w:lineRule="auto"/>
              <w:ind w:left="99" w:right="0" w:firstLine="0"/>
              <w:jc w:val="center"/>
              <w:rPr>
                <w:color w:val="auto"/>
                <w:spacing w:val="0"/>
                <w:position w:val="0"/>
                <w:shd w:val="clear" w:fill="auto"/>
              </w:rPr>
            </w:pPr>
            <w:r>
              <w:rPr>
                <w:rFonts w:ascii="Segoe UI Symbol" w:hAnsi="Segoe UI Symbol" w:eastAsia="Segoe UI Symbol" w:cs="Segoe UI Symbol"/>
                <w:color w:val="auto"/>
                <w:spacing w:val="0"/>
                <w:position w:val="0"/>
                <w:sz w:val="24"/>
                <w:shd w:val="clear" w:fill="auto"/>
              </w:rPr>
              <w:t>✓</w:t>
            </w:r>
          </w:p>
        </w:tc>
        <w:tc>
          <w:tcPr>
            <w:tcW w:w="170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48E5889">
            <w:pPr>
              <w:spacing w:before="42" w:after="0" w:line="240" w:lineRule="auto"/>
              <w:ind w:left="0" w:right="45" w:firstLine="0"/>
              <w:jc w:val="right"/>
              <w:rPr>
                <w:color w:val="auto"/>
                <w:position w:val="0"/>
                <w:shd w:val="clear" w:fill="auto"/>
              </w:rPr>
            </w:pPr>
            <w:r>
              <w:rPr>
                <w:rFonts w:ascii="Segoe UI" w:hAnsi="Segoe UI" w:eastAsia="Segoe UI" w:cs="Segoe UI"/>
                <w:color w:val="auto"/>
                <w:spacing w:val="0"/>
                <w:position w:val="0"/>
                <w:sz w:val="24"/>
                <w:shd w:val="clear" w:fill="auto"/>
              </w:rPr>
              <w:t>Sangat</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Setuju</w:t>
            </w:r>
          </w:p>
        </w:tc>
      </w:tr>
      <w:tr w14:paraId="01FA9826">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6A34388D">
            <w:pPr>
              <w:spacing w:before="19" w:after="0" w:line="360" w:lineRule="auto"/>
              <w:ind w:left="90" w:right="23"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2"/>
                <w:position w:val="0"/>
                <w:sz w:val="24"/>
                <w:shd w:val="clear" w:fill="auto"/>
              </w:rPr>
              <w:t xml:space="preserve">Apakah </w:t>
            </w:r>
            <w:r>
              <w:rPr>
                <w:rFonts w:ascii="Segoe UI" w:hAnsi="Segoe UI" w:eastAsia="Segoe UI" w:cs="Segoe UI"/>
                <w:color w:val="auto"/>
                <w:spacing w:val="-1"/>
                <w:position w:val="0"/>
                <w:sz w:val="24"/>
                <w:shd w:val="clear" w:fill="auto"/>
              </w:rPr>
              <w:t>memiliki</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potensi 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dikembangkan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 masa 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akan</w:t>
            </w:r>
          </w:p>
          <w:p w14:paraId="3AE671B0">
            <w:pPr>
              <w:spacing w:before="54"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datang?</w:t>
            </w:r>
          </w:p>
        </w:tc>
        <w:tc>
          <w:tcPr>
            <w:tcW w:w="179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2D3DF15">
            <w:pPr>
              <w:spacing w:before="63" w:after="0" w:line="360" w:lineRule="auto"/>
              <w:ind w:left="554" w:right="195" w:hanging="327"/>
              <w:jc w:val="left"/>
              <w:rPr>
                <w:color w:val="auto"/>
                <w:position w:val="0"/>
                <w:shd w:val="clear" w:fill="auto"/>
              </w:rPr>
            </w:pPr>
            <w:r>
              <w:rPr>
                <w:rFonts w:ascii="Segoe UI" w:hAnsi="Segoe UI" w:eastAsia="Segoe UI" w:cs="Segoe UI"/>
                <w:color w:val="auto"/>
                <w:spacing w:val="-2"/>
                <w:position w:val="0"/>
                <w:sz w:val="24"/>
                <w:shd w:val="clear" w:fill="auto"/>
              </w:rPr>
              <w:t>Sangat 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5310EBE">
            <w:pPr>
              <w:spacing w:before="63" w:after="0" w:line="360" w:lineRule="auto"/>
              <w:ind w:left="311" w:right="228" w:firstLine="50"/>
              <w:jc w:val="left"/>
              <w:rPr>
                <w:color w:val="auto"/>
                <w:position w:val="0"/>
                <w:shd w:val="clear" w:fill="auto"/>
              </w:rPr>
            </w:pPr>
            <w:r>
              <w:rPr>
                <w:rFonts w:ascii="Segoe UI" w:hAnsi="Segoe UI" w:eastAsia="Segoe UI" w:cs="Segoe UI"/>
                <w:color w:val="auto"/>
                <w:spacing w:val="0"/>
                <w:position w:val="0"/>
                <w:sz w:val="24"/>
                <w:shd w:val="clear" w:fill="auto"/>
              </w:rPr>
              <w:t>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31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C80B2AF">
            <w:pPr>
              <w:spacing w:before="63" w:after="0" w:line="360" w:lineRule="auto"/>
              <w:ind w:left="402" w:right="289" w:hanging="44"/>
              <w:jc w:val="left"/>
              <w:rPr>
                <w:color w:val="auto"/>
                <w:position w:val="0"/>
                <w:shd w:val="clear" w:fill="auto"/>
              </w:rPr>
            </w:pPr>
            <w:r>
              <w:rPr>
                <w:rFonts w:ascii="Segoe UI" w:hAnsi="Segoe UI" w:eastAsia="Segoe UI" w:cs="Segoe UI"/>
                <w:color w:val="auto"/>
                <w:spacing w:val="-1"/>
                <w:position w:val="0"/>
                <w:sz w:val="24"/>
                <w:shd w:val="clear" w:fill="auto"/>
              </w:rPr>
              <w:t>Ragu-</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Ragu</w:t>
            </w:r>
          </w:p>
        </w:tc>
        <w:tc>
          <w:tcPr>
            <w:tcW w:w="97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B4870F8">
            <w:pPr>
              <w:spacing w:before="63" w:after="0" w:line="240" w:lineRule="auto"/>
              <w:ind w:left="136" w:right="37" w:firstLine="0"/>
              <w:jc w:val="center"/>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Setuju</w:t>
            </w:r>
          </w:p>
          <w:p w14:paraId="4779B39F">
            <w:pPr>
              <w:spacing w:before="0" w:after="0" w:line="240" w:lineRule="auto"/>
              <w:ind w:left="0" w:right="0" w:firstLine="0"/>
              <w:jc w:val="left"/>
              <w:rPr>
                <w:rFonts w:ascii="Segoe UI" w:hAnsi="Segoe UI" w:eastAsia="Segoe UI" w:cs="Segoe UI"/>
                <w:b/>
                <w:color w:val="auto"/>
                <w:spacing w:val="0"/>
                <w:position w:val="0"/>
                <w:sz w:val="32"/>
                <w:shd w:val="clear" w:fill="auto"/>
              </w:rPr>
            </w:pPr>
          </w:p>
          <w:p w14:paraId="090B8190">
            <w:pPr>
              <w:spacing w:before="215" w:after="0" w:line="240" w:lineRule="auto"/>
              <w:ind w:left="99" w:right="0" w:firstLine="0"/>
              <w:jc w:val="center"/>
              <w:rPr>
                <w:color w:val="auto"/>
                <w:spacing w:val="0"/>
                <w:position w:val="0"/>
                <w:shd w:val="clear" w:fill="auto"/>
              </w:rPr>
            </w:pPr>
            <w:r>
              <w:rPr>
                <w:rFonts w:ascii="Segoe UI Symbol" w:hAnsi="Segoe UI Symbol" w:eastAsia="Segoe UI Symbol" w:cs="Segoe UI Symbol"/>
                <w:color w:val="auto"/>
                <w:spacing w:val="0"/>
                <w:position w:val="0"/>
                <w:sz w:val="24"/>
                <w:shd w:val="clear" w:fill="auto"/>
              </w:rPr>
              <w:t>✓</w:t>
            </w:r>
          </w:p>
        </w:tc>
        <w:tc>
          <w:tcPr>
            <w:tcW w:w="170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3CA1818">
            <w:pPr>
              <w:spacing w:before="48" w:after="0" w:line="240" w:lineRule="auto"/>
              <w:ind w:left="0" w:right="45" w:firstLine="0"/>
              <w:jc w:val="right"/>
              <w:rPr>
                <w:color w:val="auto"/>
                <w:position w:val="0"/>
                <w:shd w:val="clear" w:fill="auto"/>
              </w:rPr>
            </w:pPr>
            <w:r>
              <w:rPr>
                <w:rFonts w:ascii="Segoe UI" w:hAnsi="Segoe UI" w:eastAsia="Segoe UI" w:cs="Segoe UI"/>
                <w:color w:val="auto"/>
                <w:spacing w:val="0"/>
                <w:position w:val="0"/>
                <w:sz w:val="24"/>
                <w:shd w:val="clear" w:fill="auto"/>
              </w:rPr>
              <w:t>Sangat</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Setuju</w:t>
            </w:r>
          </w:p>
        </w:tc>
      </w:tr>
    </w:tbl>
    <w:p w14:paraId="6AABE7F7">
      <w:pPr>
        <w:spacing w:before="0" w:after="0" w:line="240" w:lineRule="auto"/>
        <w:ind w:left="0" w:right="0" w:firstLine="0"/>
        <w:jc w:val="right"/>
        <w:rPr>
          <w:rFonts w:ascii="Segoe UI" w:hAnsi="Segoe UI" w:eastAsia="Segoe UI" w:cs="Segoe UI"/>
          <w:color w:val="auto"/>
          <w:spacing w:val="0"/>
          <w:position w:val="0"/>
          <w:sz w:val="24"/>
          <w:shd w:val="clear" w:fill="auto"/>
        </w:rPr>
      </w:pPr>
    </w:p>
    <w:p w14:paraId="0ACD82FA">
      <w:pPr>
        <w:spacing w:before="0" w:after="0" w:line="240" w:lineRule="auto"/>
        <w:ind w:left="0" w:right="0" w:firstLine="0"/>
        <w:jc w:val="left"/>
        <w:rPr>
          <w:rFonts w:ascii="Segoe UI" w:hAnsi="Segoe UI" w:eastAsia="Segoe UI" w:cs="Segoe UI"/>
          <w:b/>
          <w:color w:val="auto"/>
          <w:spacing w:val="0"/>
          <w:position w:val="0"/>
          <w:sz w:val="13"/>
          <w:shd w:val="clear" w:fill="auto"/>
        </w:rPr>
      </w:pPr>
    </w:p>
    <w:p w14:paraId="588B68F4">
      <w:pPr>
        <w:spacing w:before="102" w:after="0" w:line="240" w:lineRule="auto"/>
        <w:ind w:left="2255" w:right="2273" w:firstLine="0"/>
        <w:jc w:val="center"/>
        <w:rPr>
          <w:rFonts w:ascii="Segoe UI" w:hAnsi="Segoe UI" w:eastAsia="Segoe UI" w:cs="Segoe UI"/>
          <w:b/>
          <w:color w:val="auto"/>
          <w:spacing w:val="0"/>
          <w:position w:val="0"/>
          <w:sz w:val="28"/>
          <w:shd w:val="clear" w:fill="auto"/>
        </w:rPr>
      </w:pPr>
      <w:r>
        <w:rPr>
          <w:rFonts w:ascii="Segoe UI" w:hAnsi="Segoe UI" w:eastAsia="Segoe UI" w:cs="Segoe UI"/>
          <w:b/>
          <w:color w:val="auto"/>
          <w:spacing w:val="-1"/>
          <w:position w:val="0"/>
          <w:sz w:val="28"/>
          <w:shd w:val="clear" w:fill="auto"/>
        </w:rPr>
        <w:t>USER</w:t>
      </w:r>
      <w:r>
        <w:rPr>
          <w:rFonts w:ascii="Segoe UI" w:hAnsi="Segoe UI" w:eastAsia="Segoe UI" w:cs="Segoe UI"/>
          <w:b/>
          <w:color w:val="auto"/>
          <w:spacing w:val="-8"/>
          <w:position w:val="0"/>
          <w:sz w:val="28"/>
          <w:shd w:val="clear" w:fill="auto"/>
        </w:rPr>
        <w:t xml:space="preserve"> </w:t>
      </w:r>
      <w:r>
        <w:rPr>
          <w:rFonts w:ascii="Segoe UI" w:hAnsi="Segoe UI" w:eastAsia="Segoe UI" w:cs="Segoe UI"/>
          <w:b/>
          <w:color w:val="auto"/>
          <w:spacing w:val="-1"/>
          <w:position w:val="0"/>
          <w:sz w:val="28"/>
          <w:shd w:val="clear" w:fill="auto"/>
        </w:rPr>
        <w:t>REQUIREMENT</w:t>
      </w:r>
    </w:p>
    <w:p w14:paraId="7C1E90C4">
      <w:pPr>
        <w:spacing w:before="0" w:after="0" w:line="240" w:lineRule="auto"/>
        <w:ind w:left="0" w:right="0" w:firstLine="0"/>
        <w:jc w:val="left"/>
        <w:rPr>
          <w:rFonts w:ascii="Segoe UI" w:hAnsi="Segoe UI" w:eastAsia="Segoe UI" w:cs="Segoe UI"/>
          <w:b/>
          <w:color w:val="auto"/>
          <w:spacing w:val="0"/>
          <w:position w:val="0"/>
          <w:sz w:val="20"/>
          <w:shd w:val="clear" w:fill="auto"/>
        </w:rPr>
      </w:pPr>
    </w:p>
    <w:p w14:paraId="76C9A721">
      <w:pPr>
        <w:spacing w:before="4" w:after="0" w:line="240" w:lineRule="auto"/>
        <w:ind w:left="0" w:right="0" w:firstLine="0"/>
        <w:jc w:val="left"/>
        <w:rPr>
          <w:rFonts w:ascii="Segoe UI" w:hAnsi="Segoe UI" w:eastAsia="Segoe UI" w:cs="Segoe UI"/>
          <w:b/>
          <w:color w:val="auto"/>
          <w:spacing w:val="0"/>
          <w:position w:val="0"/>
          <w:sz w:val="20"/>
          <w:shd w:val="clear" w:fill="auto"/>
        </w:rPr>
      </w:pPr>
    </w:p>
    <w:tbl>
      <w:tblPr>
        <w:tblStyle w:val="3"/>
        <w:tblW w:w="0" w:type="auto"/>
        <w:tblInd w:w="289" w:type="dxa"/>
        <w:tblLayout w:type="autofit"/>
        <w:tblCellMar>
          <w:top w:w="0" w:type="dxa"/>
          <w:left w:w="10" w:type="dxa"/>
          <w:bottom w:w="0" w:type="dxa"/>
          <w:right w:w="10" w:type="dxa"/>
        </w:tblCellMar>
      </w:tblPr>
      <w:tblGrid>
        <w:gridCol w:w="2893"/>
        <w:gridCol w:w="5116"/>
        <w:gridCol w:w="13"/>
      </w:tblGrid>
      <w:tr w14:paraId="6ACD9738">
        <w:tblPrEx>
          <w:tblCellMar>
            <w:top w:w="0" w:type="dxa"/>
            <w:left w:w="10" w:type="dxa"/>
            <w:bottom w:w="0" w:type="dxa"/>
            <w:right w:w="10" w:type="dxa"/>
          </w:tblCellMar>
        </w:tblPrEx>
        <w:trPr>
          <w:gridAfter w:val="1"/>
          <w:trHeight w:val="0" w:hRule="atLeast"/>
        </w:trPr>
        <w:tc>
          <w:tcPr>
            <w:tcW w:w="309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02658B0C">
            <w:pPr>
              <w:spacing w:before="55"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PIC</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EPB</w:t>
            </w:r>
          </w:p>
        </w:tc>
        <w:tc>
          <w:tcPr>
            <w:tcW w:w="573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FC5180A">
            <w:pPr>
              <w:spacing w:before="55"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Noeryanti</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Ekawati</w:t>
            </w:r>
          </w:p>
        </w:tc>
      </w:tr>
      <w:tr w14:paraId="5BAE920A">
        <w:tblPrEx>
          <w:tblCellMar>
            <w:top w:w="0" w:type="dxa"/>
            <w:left w:w="10" w:type="dxa"/>
            <w:bottom w:w="0" w:type="dxa"/>
            <w:right w:w="10" w:type="dxa"/>
          </w:tblCellMar>
        </w:tblPrEx>
        <w:trPr>
          <w:gridAfter w:val="1"/>
          <w:trHeight w:val="0" w:hRule="atLeast"/>
        </w:trPr>
        <w:tc>
          <w:tcPr>
            <w:tcW w:w="309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282D9A40">
            <w:pPr>
              <w:spacing w:before="56"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PIC</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User</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Bagian</w:t>
            </w:r>
          </w:p>
        </w:tc>
        <w:tc>
          <w:tcPr>
            <w:tcW w:w="573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BB1246F">
            <w:pPr>
              <w:spacing w:before="56" w:after="0" w:line="240" w:lineRule="auto"/>
              <w:ind w:left="90" w:right="0" w:firstLine="0"/>
              <w:jc w:val="left"/>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Lidya Widayati</w:t>
            </w:r>
          </w:p>
        </w:tc>
      </w:tr>
      <w:tr w14:paraId="640F09B8">
        <w:tblPrEx>
          <w:tblCellMar>
            <w:top w:w="0" w:type="dxa"/>
            <w:left w:w="10" w:type="dxa"/>
            <w:bottom w:w="0" w:type="dxa"/>
            <w:right w:w="10" w:type="dxa"/>
          </w:tblCellMar>
        </w:tblPrEx>
        <w:trPr>
          <w:gridAfter w:val="1"/>
          <w:trHeight w:val="0" w:hRule="atLeast"/>
        </w:trPr>
        <w:tc>
          <w:tcPr>
            <w:tcW w:w="309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388EA7E8">
            <w:pPr>
              <w:spacing w:before="56"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Nama</w:t>
            </w:r>
            <w:r>
              <w:rPr>
                <w:rFonts w:ascii="Segoe UI" w:hAnsi="Segoe UI" w:eastAsia="Segoe UI" w:cs="Segoe UI"/>
                <w:color w:val="auto"/>
                <w:spacing w:val="-12"/>
                <w:position w:val="0"/>
                <w:sz w:val="24"/>
                <w:shd w:val="clear" w:fill="auto"/>
              </w:rPr>
              <w:t xml:space="preserve"> </w:t>
            </w:r>
            <w:r>
              <w:rPr>
                <w:rFonts w:ascii="Segoe UI" w:hAnsi="Segoe UI" w:eastAsia="Segoe UI" w:cs="Segoe UI"/>
                <w:color w:val="auto"/>
                <w:spacing w:val="0"/>
                <w:position w:val="0"/>
                <w:sz w:val="24"/>
                <w:shd w:val="clear" w:fill="auto"/>
              </w:rPr>
              <w:t>Aplikasi/Website</w:t>
            </w:r>
          </w:p>
        </w:tc>
        <w:tc>
          <w:tcPr>
            <w:tcW w:w="573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27BC41A">
            <w:pPr>
              <w:spacing w:before="56" w:after="0" w:line="240" w:lineRule="auto"/>
              <w:ind w:left="90" w:right="0" w:firstLine="0"/>
              <w:jc w:val="left"/>
              <w:rPr>
                <w:color w:val="auto"/>
                <w:spacing w:val="0"/>
                <w:position w:val="0"/>
                <w:shd w:val="clear" w:fill="auto"/>
              </w:rPr>
            </w:pPr>
            <w:r>
              <w:rPr>
                <w:rFonts w:ascii="Segoe UI" w:hAnsi="Segoe UI" w:eastAsia="Segoe UI" w:cs="Segoe UI"/>
                <w:color w:val="auto"/>
                <w:spacing w:val="0"/>
                <w:position w:val="0"/>
                <w:sz w:val="24"/>
                <w:shd w:val="clear" w:fill="auto"/>
              </w:rPr>
              <w:t>SPPD Digital</w:t>
            </w:r>
          </w:p>
        </w:tc>
      </w:tr>
      <w:tr w14:paraId="4459FC20">
        <w:tblPrEx>
          <w:tblCellMar>
            <w:top w:w="0" w:type="dxa"/>
            <w:left w:w="10" w:type="dxa"/>
            <w:bottom w:w="0" w:type="dxa"/>
            <w:right w:w="10" w:type="dxa"/>
          </w:tblCellMar>
        </w:tblPrEx>
        <w:trPr>
          <w:gridAfter w:val="1"/>
          <w:trHeight w:val="0" w:hRule="atLeast"/>
        </w:trPr>
        <w:tc>
          <w:tcPr>
            <w:tcW w:w="309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3D4114BB">
            <w:pPr>
              <w:spacing w:before="56" w:after="0" w:line="240" w:lineRule="auto"/>
              <w:ind w:left="90" w:right="0" w:firstLine="0"/>
              <w:jc w:val="left"/>
              <w:rPr>
                <w:color w:val="auto"/>
                <w:spacing w:val="0"/>
                <w:position w:val="0"/>
                <w:shd w:val="clear" w:fill="auto"/>
              </w:rPr>
            </w:pPr>
            <w:r>
              <w:rPr>
                <w:rFonts w:ascii="Segoe UI" w:hAnsi="Segoe UI" w:eastAsia="Segoe UI" w:cs="Segoe UI"/>
                <w:color w:val="auto"/>
                <w:spacing w:val="0"/>
                <w:position w:val="0"/>
                <w:sz w:val="24"/>
                <w:shd w:val="clear" w:fill="auto"/>
              </w:rPr>
              <w:t>Deskripsi</w:t>
            </w:r>
          </w:p>
        </w:tc>
        <w:tc>
          <w:tcPr>
            <w:tcW w:w="573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BBA99D8">
            <w:pPr>
              <w:spacing w:before="0" w:after="0" w:line="314" w:lineRule="auto"/>
              <w:ind w:left="90" w:right="0" w:firstLine="0"/>
              <w:jc w:val="both"/>
              <w:rPr>
                <w:color w:val="auto"/>
                <w:spacing w:val="0"/>
                <w:position w:val="0"/>
                <w:shd w:val="clear" w:fill="auto"/>
              </w:rPr>
            </w:pPr>
            <w:r>
              <w:rPr>
                <w:rFonts w:ascii="Segoe UI" w:hAnsi="Segoe UI" w:eastAsia="Segoe UI" w:cs="Segoe UI"/>
                <w:color w:val="auto"/>
                <w:spacing w:val="0"/>
                <w:position w:val="0"/>
                <w:sz w:val="24"/>
                <w:shd w:val="clear" w:fill="auto"/>
              </w:rPr>
              <w:t xml:space="preserve">Aplikasi Surat Perintah Perjalanan Dinas Digital adalah sistem berbasis perangkat lunak yang dirancang untuk mengotomatisasi dan mengelola proses pembuatan, pengajuan dan persetujuan Surat Perintah Perjalanan Dinas (SPPD) pada Perusahaan Daerah Air Minum Surya Sembada Kota Surabaya. </w:t>
            </w:r>
          </w:p>
        </w:tc>
      </w:tr>
      <w:tr w14:paraId="0973F811">
        <w:tblPrEx>
          <w:tblCellMar>
            <w:top w:w="0" w:type="dxa"/>
            <w:left w:w="10" w:type="dxa"/>
            <w:bottom w:w="0" w:type="dxa"/>
            <w:right w:w="10" w:type="dxa"/>
          </w:tblCellMar>
        </w:tblPrEx>
        <w:trPr>
          <w:trHeight w:val="0" w:hRule="atLeast"/>
        </w:trPr>
        <w:tc>
          <w:tcPr>
            <w:tcW w:w="8845" w:type="dxa"/>
            <w:gridSpan w:val="3"/>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5E5AAE8">
            <w:pPr>
              <w:spacing w:before="3" w:after="0" w:line="240" w:lineRule="auto"/>
              <w:ind w:left="90" w:right="0" w:firstLine="0"/>
              <w:jc w:val="both"/>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Latar</w:t>
            </w:r>
            <w:r>
              <w:rPr>
                <w:rFonts w:ascii="Segoe UI" w:hAnsi="Segoe UI" w:eastAsia="Segoe UI" w:cs="Segoe UI"/>
                <w:b/>
                <w:color w:val="auto"/>
                <w:spacing w:val="-7"/>
                <w:position w:val="0"/>
                <w:sz w:val="24"/>
                <w:shd w:val="clear" w:fill="auto"/>
              </w:rPr>
              <w:t xml:space="preserve"> </w:t>
            </w:r>
            <w:r>
              <w:rPr>
                <w:rFonts w:ascii="Segoe UI" w:hAnsi="Segoe UI" w:eastAsia="Segoe UI" w:cs="Segoe UI"/>
                <w:b/>
                <w:color w:val="auto"/>
                <w:spacing w:val="0"/>
                <w:position w:val="0"/>
                <w:sz w:val="24"/>
                <w:shd w:val="clear" w:fill="auto"/>
              </w:rPr>
              <w:t>Belakang</w:t>
            </w:r>
            <w:r>
              <w:rPr>
                <w:rFonts w:ascii="Segoe UI" w:hAnsi="Segoe UI" w:eastAsia="Segoe UI" w:cs="Segoe UI"/>
                <w:b/>
                <w:color w:val="auto"/>
                <w:spacing w:val="-6"/>
                <w:position w:val="0"/>
                <w:sz w:val="24"/>
                <w:shd w:val="clear" w:fill="auto"/>
              </w:rPr>
              <w:t xml:space="preserve"> </w:t>
            </w:r>
            <w:r>
              <w:rPr>
                <w:rFonts w:ascii="Segoe UI" w:hAnsi="Segoe UI" w:eastAsia="Segoe UI" w:cs="Segoe UI"/>
                <w:b/>
                <w:color w:val="auto"/>
                <w:spacing w:val="0"/>
                <w:position w:val="0"/>
                <w:sz w:val="24"/>
                <w:shd w:val="clear" w:fill="auto"/>
              </w:rPr>
              <w:t>:</w:t>
            </w:r>
          </w:p>
          <w:p w14:paraId="7691B29C">
            <w:pPr>
              <w:numPr>
                <w:ilvl w:val="0"/>
                <w:numId w:val="5"/>
              </w:numPr>
              <w:tabs>
                <w:tab w:val="left" w:pos="621"/>
              </w:tabs>
              <w:spacing w:before="156" w:after="0" w:line="360" w:lineRule="auto"/>
              <w:ind w:left="618" w:right="100"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Surat Keputusan Direksi Perusahaan Daerah Air Minum Surya Sembada Kota</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Surabaya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No</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02</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Tahun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2023</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Tim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Teknis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Perencanaan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Implementasi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Sistem</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SPPD Digital</w:t>
            </w:r>
          </w:p>
          <w:p w14:paraId="1A90E9D8">
            <w:pPr>
              <w:numPr>
                <w:ilvl w:val="0"/>
                <w:numId w:val="5"/>
              </w:numPr>
              <w:tabs>
                <w:tab w:val="left" w:pos="621"/>
              </w:tabs>
              <w:spacing w:before="3" w:after="0" w:line="360" w:lineRule="auto"/>
              <w:ind w:left="618" w:right="109" w:hanging="250"/>
              <w:jc w:val="both"/>
              <w:rPr>
                <w:rFonts w:ascii="Calibri" w:hAnsi="Calibri" w:eastAsia="Calibri" w:cs="Calibri"/>
                <w:color w:val="auto"/>
                <w:spacing w:val="0"/>
                <w:position w:val="0"/>
                <w:sz w:val="22"/>
                <w:shd w:val="clear" w:fill="auto"/>
              </w:rPr>
            </w:pPr>
            <w:r>
              <w:rPr>
                <w:rFonts w:ascii="Segoe UI" w:hAnsi="Segoe UI" w:eastAsia="Segoe UI" w:cs="Segoe UI"/>
                <w:color w:val="auto"/>
                <w:spacing w:val="0"/>
                <w:position w:val="0"/>
                <w:sz w:val="24"/>
                <w:shd w:val="clear" w:fill="auto"/>
              </w:rPr>
              <w:t>Visi perusahaan salah satunya adalah menjadi perusahaan air minum 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modern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memanfaatkan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perkembangan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teknologi</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sehingga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dapat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memberikan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kemudahan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kegiatan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operasional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perusahaan</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termasuk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pembuatan Surat Perintah Perjalanan Dinas.</w:t>
            </w:r>
          </w:p>
          <w:p w14:paraId="71C00280">
            <w:pPr>
              <w:numPr>
                <w:ilvl w:val="0"/>
                <w:numId w:val="5"/>
              </w:numPr>
              <w:tabs>
                <w:tab w:val="left" w:pos="621"/>
              </w:tabs>
              <w:spacing w:before="3" w:after="0" w:line="360" w:lineRule="auto"/>
              <w:ind w:left="618" w:right="109" w:hanging="250"/>
              <w:jc w:val="both"/>
              <w:rPr>
                <w:color w:val="auto"/>
                <w:position w:val="0"/>
                <w:shd w:val="clear" w:fill="auto"/>
              </w:rPr>
            </w:pPr>
            <w:r>
              <w:rPr>
                <w:rFonts w:ascii="Segoe UI" w:hAnsi="Segoe UI" w:eastAsia="Segoe UI" w:cs="Segoe UI"/>
                <w:color w:val="auto"/>
                <w:spacing w:val="0"/>
                <w:position w:val="0"/>
                <w:sz w:val="24"/>
                <w:shd w:val="clear" w:fill="auto"/>
              </w:rPr>
              <w:t>Pembuatan Aplikasi SPPD Digital ini perlu dilakukan dengan tujuan utama agar memeprmudah dan mempercepat proses terkait perjalanan dinas, mengurang penggunaan kertas dan meningkatkan efisiensi administrasi.</w:t>
            </w:r>
          </w:p>
        </w:tc>
      </w:tr>
    </w:tbl>
    <w:p w14:paraId="6CB36890">
      <w:pPr>
        <w:spacing w:before="0" w:after="0" w:line="240" w:lineRule="auto"/>
        <w:ind w:left="0" w:right="0" w:firstLine="0"/>
        <w:jc w:val="both"/>
        <w:rPr>
          <w:rFonts w:ascii="Segoe UI" w:hAnsi="Segoe UI" w:eastAsia="Segoe UI" w:cs="Segoe UI"/>
          <w:color w:val="auto"/>
          <w:spacing w:val="0"/>
          <w:position w:val="0"/>
          <w:sz w:val="24"/>
          <w:shd w:val="clear" w:fill="auto"/>
        </w:rPr>
      </w:pPr>
    </w:p>
    <w:p w14:paraId="388D6601">
      <w:pPr>
        <w:spacing w:before="0" w:after="0" w:line="240" w:lineRule="auto"/>
        <w:ind w:left="0" w:right="0" w:firstLine="0"/>
        <w:jc w:val="left"/>
        <w:rPr>
          <w:rFonts w:ascii="Segoe UI" w:hAnsi="Segoe UI" w:eastAsia="Segoe UI" w:cs="Segoe UI"/>
          <w:b/>
          <w:color w:val="auto"/>
          <w:spacing w:val="0"/>
          <w:position w:val="0"/>
          <w:sz w:val="20"/>
          <w:shd w:val="clear" w:fill="auto"/>
        </w:rPr>
      </w:pPr>
    </w:p>
    <w:p w14:paraId="689079EC">
      <w:pPr>
        <w:spacing w:before="5" w:after="0" w:line="240" w:lineRule="auto"/>
        <w:ind w:left="0" w:right="0" w:firstLine="0"/>
        <w:jc w:val="left"/>
        <w:rPr>
          <w:rFonts w:ascii="Segoe UI" w:hAnsi="Segoe UI" w:eastAsia="Segoe UI" w:cs="Segoe UI"/>
          <w:b/>
          <w:color w:val="auto"/>
          <w:spacing w:val="0"/>
          <w:position w:val="0"/>
          <w:sz w:val="16"/>
          <w:shd w:val="clear" w:fill="auto"/>
        </w:rPr>
      </w:pPr>
    </w:p>
    <w:p w14:paraId="7895FA91">
      <w:pPr>
        <w:spacing w:before="0" w:after="0" w:line="240" w:lineRule="auto"/>
        <w:ind w:left="0" w:right="0" w:firstLine="360"/>
        <w:jc w:val="left"/>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Business</w:t>
      </w:r>
      <w:r>
        <w:rPr>
          <w:rFonts w:ascii="Segoe UI" w:hAnsi="Segoe UI" w:eastAsia="Segoe UI" w:cs="Segoe UI"/>
          <w:b/>
          <w:color w:val="auto"/>
          <w:spacing w:val="-8"/>
          <w:position w:val="0"/>
          <w:sz w:val="24"/>
          <w:shd w:val="clear" w:fill="auto"/>
        </w:rPr>
        <w:t xml:space="preserve"> </w:t>
      </w:r>
      <w:r>
        <w:rPr>
          <w:rFonts w:ascii="Segoe UI" w:hAnsi="Segoe UI" w:eastAsia="Segoe UI" w:cs="Segoe UI"/>
          <w:b/>
          <w:color w:val="auto"/>
          <w:spacing w:val="0"/>
          <w:position w:val="0"/>
          <w:sz w:val="24"/>
          <w:shd w:val="clear" w:fill="auto"/>
        </w:rPr>
        <w:t>Requirement</w:t>
      </w:r>
      <w:r>
        <w:rPr>
          <w:rFonts w:ascii="Segoe UI" w:hAnsi="Segoe UI" w:eastAsia="Segoe UI" w:cs="Segoe UI"/>
          <w:b/>
          <w:color w:val="auto"/>
          <w:spacing w:val="-8"/>
          <w:position w:val="0"/>
          <w:sz w:val="24"/>
          <w:shd w:val="clear" w:fill="auto"/>
        </w:rPr>
        <w:t xml:space="preserve"> </w:t>
      </w:r>
      <w:r>
        <w:rPr>
          <w:rFonts w:ascii="Segoe UI" w:hAnsi="Segoe UI" w:eastAsia="Segoe UI" w:cs="Segoe UI"/>
          <w:b/>
          <w:color w:val="auto"/>
          <w:spacing w:val="0"/>
          <w:position w:val="0"/>
          <w:sz w:val="24"/>
          <w:shd w:val="clear" w:fill="auto"/>
        </w:rPr>
        <w:t>:</w:t>
      </w:r>
    </w:p>
    <w:p w14:paraId="156823A9">
      <w:pPr>
        <w:spacing w:before="0" w:after="0" w:line="360" w:lineRule="auto"/>
        <w:ind w:left="360" w:right="0" w:firstLine="36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Business requirements untuk aplikasi Surat Perintah Perjalanan Dinas (SPPD) Digital mencakup berbagai aspek yang berkaitan dengan tujuan bisnis, kebutuhan pengguna, dan sasaran strategis pengguna aplikasi. Berikut</w:t>
      </w:r>
      <w:r>
        <w:rPr>
          <w:rFonts w:ascii="Segoe UI" w:hAnsi="Segoe UI" w:eastAsia="Segoe UI" w:cs="Segoe UI"/>
          <w:color w:val="auto"/>
          <w:spacing w:val="28"/>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34"/>
          <w:position w:val="0"/>
          <w:sz w:val="24"/>
          <w:shd w:val="clear" w:fill="auto"/>
        </w:rPr>
        <w:t xml:space="preserve"> </w:t>
      </w:r>
      <w:r>
        <w:rPr>
          <w:rFonts w:ascii="Segoe UI" w:hAnsi="Segoe UI" w:eastAsia="Segoe UI" w:cs="Segoe UI"/>
          <w:color w:val="auto"/>
          <w:spacing w:val="0"/>
          <w:position w:val="0"/>
          <w:sz w:val="24"/>
          <w:shd w:val="clear" w:fill="auto"/>
        </w:rPr>
        <w:t>beberapa</w:t>
      </w:r>
      <w:r>
        <w:rPr>
          <w:rFonts w:ascii="Segoe UI" w:hAnsi="Segoe UI" w:eastAsia="Segoe UI" w:cs="Segoe UI"/>
          <w:color w:val="auto"/>
          <w:spacing w:val="24"/>
          <w:position w:val="0"/>
          <w:sz w:val="24"/>
          <w:shd w:val="clear" w:fill="auto"/>
        </w:rPr>
        <w:t xml:space="preserve"> </w:t>
      </w:r>
      <w:r>
        <w:rPr>
          <w:rFonts w:ascii="Segoe UI" w:hAnsi="Segoe UI" w:eastAsia="Segoe UI" w:cs="Segoe UI"/>
          <w:color w:val="auto"/>
          <w:spacing w:val="0"/>
          <w:position w:val="0"/>
          <w:sz w:val="24"/>
          <w:shd w:val="clear" w:fill="auto"/>
        </w:rPr>
        <w:t>business</w:t>
      </w:r>
      <w:r>
        <w:rPr>
          <w:rFonts w:ascii="Segoe UI" w:hAnsi="Segoe UI" w:eastAsia="Segoe UI" w:cs="Segoe UI"/>
          <w:color w:val="auto"/>
          <w:spacing w:val="35"/>
          <w:position w:val="0"/>
          <w:sz w:val="24"/>
          <w:shd w:val="clear" w:fill="auto"/>
        </w:rPr>
        <w:t xml:space="preserve"> </w:t>
      </w:r>
      <w:r>
        <w:rPr>
          <w:rFonts w:ascii="Segoe UI" w:hAnsi="Segoe UI" w:eastAsia="Segoe UI" w:cs="Segoe UI"/>
          <w:color w:val="auto"/>
          <w:spacing w:val="0"/>
          <w:position w:val="0"/>
          <w:sz w:val="24"/>
          <w:shd w:val="clear" w:fill="auto"/>
        </w:rPr>
        <w:t>requirement</w:t>
      </w:r>
      <w:r>
        <w:rPr>
          <w:rFonts w:ascii="Segoe UI" w:hAnsi="Segoe UI" w:eastAsia="Segoe UI" w:cs="Segoe UI"/>
          <w:color w:val="auto"/>
          <w:spacing w:val="29"/>
          <w:position w:val="0"/>
          <w:sz w:val="24"/>
          <w:shd w:val="clear" w:fill="auto"/>
        </w:rPr>
        <w:t xml:space="preserve"> </w:t>
      </w:r>
      <w:r>
        <w:rPr>
          <w:rFonts w:ascii="Segoe UI" w:hAnsi="Segoe UI" w:eastAsia="Segoe UI" w:cs="Segoe UI"/>
          <w:color w:val="auto"/>
          <w:spacing w:val="0"/>
          <w:position w:val="0"/>
          <w:sz w:val="24"/>
          <w:shd w:val="clear" w:fill="auto"/>
        </w:rPr>
        <w:t>(kebutuhan</w:t>
      </w:r>
      <w:r>
        <w:rPr>
          <w:rFonts w:ascii="Segoe UI" w:hAnsi="Segoe UI" w:eastAsia="Segoe UI" w:cs="Segoe UI"/>
          <w:color w:val="auto"/>
          <w:spacing w:val="27"/>
          <w:position w:val="0"/>
          <w:sz w:val="24"/>
          <w:shd w:val="clear" w:fill="auto"/>
        </w:rPr>
        <w:t xml:space="preserve"> </w:t>
      </w:r>
      <w:r>
        <w:rPr>
          <w:rFonts w:ascii="Segoe UI" w:hAnsi="Segoe UI" w:eastAsia="Segoe UI" w:cs="Segoe UI"/>
          <w:color w:val="auto"/>
          <w:spacing w:val="0"/>
          <w:position w:val="0"/>
          <w:sz w:val="24"/>
          <w:shd w:val="clear" w:fill="auto"/>
        </w:rPr>
        <w:t>bisnis)</w:t>
      </w:r>
      <w:r>
        <w:rPr>
          <w:rFonts w:ascii="Segoe UI" w:hAnsi="Segoe UI" w:eastAsia="Segoe UI" w:cs="Segoe UI"/>
          <w:color w:val="auto"/>
          <w:spacing w:val="30"/>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29"/>
          <w:position w:val="0"/>
          <w:sz w:val="24"/>
          <w:shd w:val="clear" w:fill="auto"/>
        </w:rPr>
        <w:t xml:space="preserve"> </w:t>
      </w:r>
      <w:r>
        <w:rPr>
          <w:rFonts w:ascii="Segoe UI" w:hAnsi="Segoe UI" w:eastAsia="Segoe UI" w:cs="Segoe UI"/>
          <w:color w:val="auto"/>
          <w:spacing w:val="0"/>
          <w:position w:val="0"/>
          <w:sz w:val="24"/>
          <w:shd w:val="clear" w:fill="auto"/>
        </w:rPr>
        <w:t xml:space="preserve">aplikasi </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SPPD Digital:</w:t>
      </w:r>
    </w:p>
    <w:p w14:paraId="17C60EB8">
      <w:pPr>
        <w:spacing w:before="0" w:after="0" w:line="360" w:lineRule="auto"/>
        <w:ind w:left="360" w:right="0"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1. Efisiensi dan Penghematan Biaya</w:t>
      </w:r>
    </w:p>
    <w:p w14:paraId="1FEE8C86">
      <w:pPr>
        <w:numPr>
          <w:ilvl w:val="0"/>
          <w:numId w:val="6"/>
        </w:numPr>
        <w:tabs>
          <w:tab w:val="left" w:pos="876"/>
        </w:tabs>
        <w:spacing w:before="2" w:after="0" w:line="360" w:lineRule="auto"/>
        <w:ind w:left="873" w:right="679"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Mengurangi waktu dan biaya yang diperlukan untuk proses pengajuan, persetujuan dan administrasi SPPD.</w:t>
      </w:r>
    </w:p>
    <w:p w14:paraId="7396CA05">
      <w:pPr>
        <w:numPr>
          <w:ilvl w:val="0"/>
          <w:numId w:val="6"/>
        </w:numPr>
        <w:tabs>
          <w:tab w:val="left" w:pos="876"/>
        </w:tabs>
        <w:spacing w:before="2" w:after="0" w:line="360" w:lineRule="auto"/>
        <w:ind w:left="873" w:right="679"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Mengoptimalkan penggunaan sumber daya teknologi untuk mengeliminasi proses manual dan penggunaan kertas.</w:t>
      </w:r>
    </w:p>
    <w:p w14:paraId="6CCFD3E8">
      <w:pPr>
        <w:tabs>
          <w:tab w:val="left" w:pos="876"/>
        </w:tabs>
        <w:spacing w:before="2" w:after="0" w:line="360" w:lineRule="auto"/>
        <w:ind w:left="360" w:right="679"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2. Aksesibilitas dan Kemudahan Penggunaan</w:t>
      </w:r>
    </w:p>
    <w:p w14:paraId="36D77602">
      <w:pPr>
        <w:numPr>
          <w:ilvl w:val="0"/>
          <w:numId w:val="7"/>
        </w:numPr>
        <w:tabs>
          <w:tab w:val="left" w:pos="876"/>
        </w:tabs>
        <w:spacing w:before="2" w:after="0" w:line="360" w:lineRule="auto"/>
        <w:ind w:left="873" w:right="679"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Menyediakan antarmuka pengguna yang intuitif dan mudah digunakan untuk semua pengguna, termasuk staf administrasi dan karyawan yang melakukan perjalanan dinas.</w:t>
      </w:r>
    </w:p>
    <w:p w14:paraId="7BD497FF">
      <w:pPr>
        <w:numPr>
          <w:ilvl w:val="0"/>
          <w:numId w:val="7"/>
        </w:numPr>
        <w:tabs>
          <w:tab w:val="left" w:pos="876"/>
        </w:tabs>
        <w:spacing w:before="2" w:after="0" w:line="360" w:lineRule="auto"/>
        <w:ind w:left="873" w:right="679"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Dapat diakses melalui berbagai perangkat, termasuk desktop dan perangkat mobile.</w:t>
      </w:r>
    </w:p>
    <w:p w14:paraId="0FBA6D91">
      <w:pPr>
        <w:tabs>
          <w:tab w:val="left" w:pos="876"/>
        </w:tabs>
        <w:spacing w:before="2" w:after="0" w:line="360" w:lineRule="auto"/>
        <w:ind w:left="360" w:right="679"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3. Integrasi Sistem:</w:t>
      </w:r>
    </w:p>
    <w:p w14:paraId="4AB81183">
      <w:pPr>
        <w:numPr>
          <w:ilvl w:val="0"/>
          <w:numId w:val="8"/>
        </w:numPr>
        <w:tabs>
          <w:tab w:val="left" w:pos="876"/>
        </w:tabs>
        <w:spacing w:before="0" w:after="0" w:line="360" w:lineRule="auto"/>
        <w:ind w:left="873" w:right="683"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Kemampuan untuk terintegrasi dengan sistem lain seperti sistem manajemen sumber daya manusia (HRMS), sistem manajemen keuangan, dan alat-alat produktivitas kantor.</w:t>
      </w:r>
    </w:p>
    <w:p w14:paraId="4959A468">
      <w:pPr>
        <w:tabs>
          <w:tab w:val="left" w:pos="876"/>
        </w:tabs>
        <w:spacing w:before="0" w:after="0" w:line="360" w:lineRule="auto"/>
        <w:ind w:left="0" w:right="683"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4. Kustomisasi dan Fleksibilitas</w:t>
      </w:r>
    </w:p>
    <w:p w14:paraId="08C68590">
      <w:pPr>
        <w:numPr>
          <w:ilvl w:val="0"/>
          <w:numId w:val="9"/>
        </w:numPr>
        <w:tabs>
          <w:tab w:val="left" w:pos="876"/>
        </w:tabs>
        <w:spacing w:before="0" w:after="0" w:line="360" w:lineRule="auto"/>
        <w:ind w:left="873" w:right="679"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Kemampuan untuk menyesuaikan aplikasi sesuai dengan kebijakan perjalanan termasuk aturan pengajuan, persetujuan, dan proses dokumentasi perjalanan dinas.</w:t>
      </w:r>
    </w:p>
    <w:p w14:paraId="0A49917E">
      <w:pPr>
        <w:numPr>
          <w:ilvl w:val="0"/>
          <w:numId w:val="9"/>
        </w:numPr>
        <w:tabs>
          <w:tab w:val="left" w:pos="876"/>
        </w:tabs>
        <w:spacing w:before="0" w:after="0" w:line="360" w:lineRule="auto"/>
        <w:ind w:left="873" w:right="679"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Fleksibilitas untuk mengadaptasi perubahan kebijakan atau prosedur di masa depan.</w:t>
      </w:r>
    </w:p>
    <w:p w14:paraId="0AA471D6">
      <w:pPr>
        <w:spacing w:before="8" w:after="0" w:line="240" w:lineRule="auto"/>
        <w:ind w:left="0" w:right="0" w:firstLine="0"/>
        <w:jc w:val="left"/>
        <w:rPr>
          <w:rFonts w:ascii="Segoe UI" w:hAnsi="Segoe UI" w:eastAsia="Segoe UI" w:cs="Segoe UI"/>
          <w:color w:val="auto"/>
          <w:spacing w:val="0"/>
          <w:position w:val="0"/>
          <w:sz w:val="22"/>
          <w:shd w:val="clear" w:fill="auto"/>
        </w:rPr>
      </w:pPr>
    </w:p>
    <w:p w14:paraId="43D19EC0">
      <w:pPr>
        <w:spacing w:before="101" w:after="0" w:line="240" w:lineRule="auto"/>
        <w:ind w:left="340" w:right="0" w:firstLine="0"/>
        <w:jc w:val="both"/>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Fitur</w:t>
      </w:r>
      <w:r>
        <w:rPr>
          <w:rFonts w:ascii="Segoe UI" w:hAnsi="Segoe UI" w:eastAsia="Segoe UI" w:cs="Segoe UI"/>
          <w:b/>
          <w:color w:val="auto"/>
          <w:spacing w:val="-5"/>
          <w:position w:val="0"/>
          <w:sz w:val="24"/>
          <w:shd w:val="clear" w:fill="auto"/>
        </w:rPr>
        <w:t xml:space="preserve"> </w:t>
      </w:r>
      <w:r>
        <w:rPr>
          <w:rFonts w:ascii="Segoe UI" w:hAnsi="Segoe UI" w:eastAsia="Segoe UI" w:cs="Segoe UI"/>
          <w:b/>
          <w:color w:val="auto"/>
          <w:spacing w:val="0"/>
          <w:position w:val="0"/>
          <w:sz w:val="24"/>
          <w:shd w:val="clear" w:fill="auto"/>
        </w:rPr>
        <w:t>Requirement</w:t>
      </w:r>
      <w:r>
        <w:rPr>
          <w:rFonts w:ascii="Segoe UI" w:hAnsi="Segoe UI" w:eastAsia="Segoe UI" w:cs="Segoe UI"/>
          <w:b/>
          <w:color w:val="auto"/>
          <w:spacing w:val="-10"/>
          <w:position w:val="0"/>
          <w:sz w:val="24"/>
          <w:shd w:val="clear" w:fill="auto"/>
        </w:rPr>
        <w:t xml:space="preserve"> </w:t>
      </w:r>
      <w:r>
        <w:rPr>
          <w:rFonts w:ascii="Segoe UI" w:hAnsi="Segoe UI" w:eastAsia="Segoe UI" w:cs="Segoe UI"/>
          <w:b/>
          <w:color w:val="auto"/>
          <w:spacing w:val="0"/>
          <w:position w:val="0"/>
          <w:sz w:val="24"/>
          <w:shd w:val="clear" w:fill="auto"/>
        </w:rPr>
        <w:t>:</w:t>
      </w:r>
    </w:p>
    <w:p w14:paraId="120AF1F9">
      <w:pPr>
        <w:spacing w:before="101" w:after="0" w:line="360" w:lineRule="auto"/>
        <w:ind w:left="346" w:right="0"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Fitur requirements untuk aplikasi Surat Perintah Perjalanan Dinas (SPPD) Digital merinci fungsi-fungsi spesifik yang harus dihadirkan dalam aplikasi untuk memenuhi kebutuhan pengguna dan tujuan bisnis. Berikut ini adalah beberapa fitur utama yang umumnya diperlukan dalam aplikasi SPPD Digital:</w:t>
      </w:r>
    </w:p>
    <w:p w14:paraId="6F66F8B5">
      <w:pPr>
        <w:numPr>
          <w:ilvl w:val="0"/>
          <w:numId w:val="10"/>
        </w:numPr>
        <w:tabs>
          <w:tab w:val="left" w:pos="876"/>
        </w:tabs>
        <w:spacing w:before="0" w:after="0" w:line="360" w:lineRule="auto"/>
        <w:ind w:left="630" w:right="679" w:hanging="27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Persetujuan Workflow</w:t>
      </w:r>
    </w:p>
    <w:p w14:paraId="57C55705">
      <w:pPr>
        <w:tabs>
          <w:tab w:val="left" w:pos="876"/>
        </w:tabs>
        <w:spacing w:before="0" w:after="0" w:line="360" w:lineRule="auto"/>
        <w:ind w:left="630" w:right="679"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ab/>
      </w:r>
      <w:r>
        <w:rPr>
          <w:rFonts w:ascii="Segoe UI" w:hAnsi="Segoe UI" w:eastAsia="Segoe UI" w:cs="Segoe UI"/>
          <w:color w:val="auto"/>
          <w:spacing w:val="0"/>
          <w:position w:val="0"/>
          <w:sz w:val="24"/>
          <w:shd w:val="clear" w:fill="auto"/>
        </w:rPr>
        <w:t>Sistem persetujuan dibuat otomatis berdasarkan hierarki atau aturan yang ditentukan, dengan notifikasi untuk persetujuan atau penolakan.</w:t>
      </w:r>
    </w:p>
    <w:p w14:paraId="3BB5D46A">
      <w:pPr>
        <w:tabs>
          <w:tab w:val="left" w:pos="876"/>
        </w:tabs>
        <w:spacing w:before="0" w:after="0" w:line="360" w:lineRule="auto"/>
        <w:ind w:left="0" w:right="679" w:firstLine="36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2. Dokumentasi Kegiatan  Selama Perjalanan Dinas</w:t>
      </w:r>
    </w:p>
    <w:p w14:paraId="0B71C423">
      <w:pPr>
        <w:tabs>
          <w:tab w:val="left" w:pos="876"/>
          <w:tab w:val="left" w:pos="900"/>
        </w:tabs>
        <w:spacing w:before="0" w:after="0" w:line="360" w:lineRule="auto"/>
        <w:ind w:left="630" w:right="679" w:firstLine="27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Fitur untuk melaporkan kegiatan selama perjalanan dinas dengan kemampuan sistem menyimpan foto dan lokasi yang di unggah pelaku perjalanan dinas.</w:t>
      </w:r>
    </w:p>
    <w:p w14:paraId="21EF127A">
      <w:pPr>
        <w:tabs>
          <w:tab w:val="left" w:pos="876"/>
          <w:tab w:val="left" w:pos="900"/>
        </w:tabs>
        <w:spacing w:before="0" w:after="0" w:line="360" w:lineRule="auto"/>
        <w:ind w:left="0" w:right="679" w:firstLine="36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3. Notifikasi dan Pengingat</w:t>
      </w:r>
    </w:p>
    <w:p w14:paraId="5D24641E">
      <w:pPr>
        <w:tabs>
          <w:tab w:val="left" w:pos="876"/>
          <w:tab w:val="left" w:pos="900"/>
        </w:tabs>
        <w:spacing w:before="0" w:after="0" w:line="360" w:lineRule="auto"/>
        <w:ind w:left="630" w:right="679" w:firstLine="27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Sistem notifikasi real-time untuk pengajuan baru, persetujuan, dan pengingat penting lainnya.</w:t>
      </w:r>
    </w:p>
    <w:p w14:paraId="74684A6D">
      <w:pPr>
        <w:tabs>
          <w:tab w:val="left" w:pos="876"/>
          <w:tab w:val="left" w:pos="900"/>
        </w:tabs>
        <w:spacing w:before="0" w:after="0" w:line="360" w:lineRule="auto"/>
        <w:ind w:left="360" w:right="679"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4. Mobile Access</w:t>
      </w:r>
    </w:p>
    <w:p w14:paraId="708A48C9">
      <w:pPr>
        <w:tabs>
          <w:tab w:val="left" w:pos="876"/>
          <w:tab w:val="left" w:pos="900"/>
        </w:tabs>
        <w:spacing w:before="0" w:after="0" w:line="360" w:lineRule="auto"/>
        <w:ind w:left="630" w:right="679" w:firstLine="27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Aplikasi mobile harus responsif agar bisa di akses di mana saja dan kapan saja.</w:t>
      </w:r>
    </w:p>
    <w:p w14:paraId="6BE89178">
      <w:pPr>
        <w:spacing w:before="0" w:after="0" w:line="240" w:lineRule="auto"/>
        <w:ind w:left="0" w:right="0" w:firstLine="0"/>
        <w:jc w:val="left"/>
        <w:rPr>
          <w:rFonts w:ascii="Segoe UI" w:hAnsi="Segoe UI" w:eastAsia="Segoe UI" w:cs="Segoe UI"/>
          <w:color w:val="auto"/>
          <w:spacing w:val="0"/>
          <w:position w:val="0"/>
          <w:sz w:val="22"/>
          <w:shd w:val="clear" w:fill="auto"/>
        </w:rPr>
      </w:pPr>
    </w:p>
    <w:p w14:paraId="6C695B28">
      <w:pPr>
        <w:spacing w:before="0" w:after="0" w:line="240" w:lineRule="auto"/>
        <w:ind w:left="0" w:right="0" w:firstLine="600"/>
        <w:jc w:val="left"/>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Business</w:t>
      </w:r>
      <w:r>
        <w:rPr>
          <w:rFonts w:ascii="Segoe UI" w:hAnsi="Segoe UI" w:eastAsia="Segoe UI" w:cs="Segoe UI"/>
          <w:b/>
          <w:color w:val="auto"/>
          <w:spacing w:val="-9"/>
          <w:position w:val="0"/>
          <w:sz w:val="24"/>
          <w:shd w:val="clear" w:fill="auto"/>
        </w:rPr>
        <w:t xml:space="preserve"> </w:t>
      </w:r>
      <w:r>
        <w:rPr>
          <w:rFonts w:ascii="Segoe UI" w:hAnsi="Segoe UI" w:eastAsia="Segoe UI" w:cs="Segoe UI"/>
          <w:b/>
          <w:color w:val="auto"/>
          <w:spacing w:val="0"/>
          <w:position w:val="0"/>
          <w:sz w:val="24"/>
          <w:shd w:val="clear" w:fill="auto"/>
        </w:rPr>
        <w:t>Value</w:t>
      </w:r>
      <w:r>
        <w:rPr>
          <w:rFonts w:ascii="Segoe UI" w:hAnsi="Segoe UI" w:eastAsia="Segoe UI" w:cs="Segoe UI"/>
          <w:b/>
          <w:color w:val="auto"/>
          <w:spacing w:val="-10"/>
          <w:position w:val="0"/>
          <w:sz w:val="24"/>
          <w:shd w:val="clear" w:fill="auto"/>
        </w:rPr>
        <w:t xml:space="preserve"> </w:t>
      </w:r>
      <w:r>
        <w:rPr>
          <w:rFonts w:ascii="Segoe UI" w:hAnsi="Segoe UI" w:eastAsia="Segoe UI" w:cs="Segoe UI"/>
          <w:b/>
          <w:color w:val="auto"/>
          <w:spacing w:val="0"/>
          <w:position w:val="0"/>
          <w:sz w:val="24"/>
          <w:shd w:val="clear" w:fill="auto"/>
        </w:rPr>
        <w:t>:</w:t>
      </w:r>
    </w:p>
    <w:p w14:paraId="10A54503">
      <w:pPr>
        <w:spacing w:before="0" w:after="0" w:line="240" w:lineRule="auto"/>
        <w:ind w:left="0" w:right="0" w:firstLine="600"/>
        <w:jc w:val="left"/>
        <w:rPr>
          <w:rFonts w:ascii="Segoe UI" w:hAnsi="Segoe UI" w:eastAsia="Segoe UI" w:cs="Segoe UI"/>
          <w:color w:val="auto"/>
          <w:spacing w:val="0"/>
          <w:position w:val="0"/>
          <w:sz w:val="24"/>
          <w:shd w:val="clear" w:fill="auto"/>
        </w:rPr>
      </w:pPr>
      <w:r>
        <w:rPr>
          <w:rFonts w:ascii="Segoe UI" w:hAnsi="Segoe UI" w:eastAsia="Segoe UI" w:cs="Segoe UI"/>
          <w:b/>
          <w:color w:val="auto"/>
          <w:spacing w:val="0"/>
          <w:position w:val="0"/>
          <w:sz w:val="24"/>
          <w:shd w:val="clear" w:fill="auto"/>
        </w:rPr>
        <w:t>Tangible Value</w:t>
      </w:r>
    </w:p>
    <w:p w14:paraId="38BF775B">
      <w:pPr>
        <w:numPr>
          <w:ilvl w:val="0"/>
          <w:numId w:val="11"/>
        </w:numPr>
        <w:spacing w:before="0" w:after="0" w:line="240" w:lineRule="auto"/>
        <w:ind w:left="1320" w:right="0" w:hanging="69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Penghematan Biaya:</w:t>
      </w:r>
    </w:p>
    <w:p w14:paraId="63BA2999">
      <w:pPr>
        <w:numPr>
          <w:ilvl w:val="0"/>
          <w:numId w:val="12"/>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Mengurangi penggunaan kertas dan biaya cetak.</w:t>
      </w:r>
    </w:p>
    <w:p w14:paraId="016060DF">
      <w:pPr>
        <w:numPr>
          <w:ilvl w:val="0"/>
          <w:numId w:val="12"/>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Menurunkan biaya operasional terkait pengelolaan dokumen dan arsip.</w:t>
      </w:r>
    </w:p>
    <w:p w14:paraId="63AFB9A4">
      <w:pPr>
        <w:spacing w:before="0" w:after="0" w:line="240" w:lineRule="auto"/>
        <w:ind w:left="0" w:right="0" w:firstLine="63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2. Efisiensi Proses:</w:t>
      </w:r>
    </w:p>
    <w:p w14:paraId="3E285B9C">
      <w:pPr>
        <w:numPr>
          <w:ilvl w:val="0"/>
          <w:numId w:val="13"/>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Mempercepat proses persetujuan surat perintah perjalanan dinas.</w:t>
      </w:r>
    </w:p>
    <w:p w14:paraId="415F13A8">
      <w:pPr>
        <w:numPr>
          <w:ilvl w:val="0"/>
          <w:numId w:val="13"/>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Mengurangi waktu yang diperlukan untuk proses administratif dan manajemen dokumen.</w:t>
      </w:r>
    </w:p>
    <w:p w14:paraId="11ABF077">
      <w:pPr>
        <w:numPr>
          <w:ilvl w:val="0"/>
          <w:numId w:val="13"/>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Mempermudah proses pelaporan atau dokumentasi pelaku perjalanan dinas.</w:t>
      </w:r>
    </w:p>
    <w:p w14:paraId="1078A823">
      <w:pPr>
        <w:spacing w:before="0" w:after="0" w:line="240" w:lineRule="auto"/>
        <w:ind w:left="0" w:right="0" w:firstLine="0"/>
        <w:jc w:val="left"/>
        <w:rPr>
          <w:rFonts w:ascii="Segoe UI" w:hAnsi="Segoe UI" w:eastAsia="Segoe UI" w:cs="Segoe UI"/>
          <w:color w:val="auto"/>
          <w:spacing w:val="0"/>
          <w:position w:val="0"/>
          <w:sz w:val="24"/>
          <w:shd w:val="clear" w:fill="auto"/>
        </w:rPr>
      </w:pPr>
    </w:p>
    <w:p w14:paraId="496E9FE5">
      <w:pPr>
        <w:spacing w:before="0" w:after="0" w:line="240" w:lineRule="auto"/>
        <w:ind w:left="0" w:right="0" w:firstLine="600"/>
        <w:jc w:val="left"/>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Intangible Value</w:t>
      </w:r>
    </w:p>
    <w:p w14:paraId="681EA58C">
      <w:pPr>
        <w:numPr>
          <w:ilvl w:val="0"/>
          <w:numId w:val="14"/>
        </w:numPr>
        <w:tabs>
          <w:tab w:val="left" w:pos="630"/>
        </w:tabs>
        <w:spacing w:before="0" w:after="0" w:line="240" w:lineRule="auto"/>
        <w:ind w:left="1320" w:right="0" w:hanging="69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Kepuasan Pengguna:</w:t>
      </w:r>
    </w:p>
    <w:p w14:paraId="66B08179">
      <w:pPr>
        <w:numPr>
          <w:ilvl w:val="0"/>
          <w:numId w:val="15"/>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Meningkatkan kepuasan karyawan dengan adanya proses pembuatan SPPD dan pelaporan pelaku perjalanan dinas yang lebih cepat dan lebih mudah.</w:t>
      </w:r>
    </w:p>
    <w:p w14:paraId="07614169">
      <w:pPr>
        <w:numPr>
          <w:ilvl w:val="0"/>
          <w:numId w:val="15"/>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Memperbaiki pengalaman pengguna melalui antarmuka yang ramah pengguna dan aksesibilitas mobile.</w:t>
      </w:r>
    </w:p>
    <w:p w14:paraId="74282DA9">
      <w:pPr>
        <w:spacing w:before="0" w:after="0" w:line="240" w:lineRule="auto"/>
        <w:ind w:left="630" w:right="0"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2. Peningkatan Citra Perusahaan:</w:t>
      </w:r>
    </w:p>
    <w:p w14:paraId="304E8EB7">
      <w:pPr>
        <w:numPr>
          <w:ilvl w:val="0"/>
          <w:numId w:val="16"/>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Meningkatkan citra perusahaan sebagai organisasi yang modern dan digital-first.</w:t>
      </w:r>
    </w:p>
    <w:p w14:paraId="1DC7DDFD">
      <w:pPr>
        <w:numPr>
          <w:ilvl w:val="0"/>
          <w:numId w:val="16"/>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Menunjukkan komitmen perusahaan terhadap praktik kerja yang efisien dan berkelanjutan.</w:t>
      </w:r>
    </w:p>
    <w:p w14:paraId="22582AE2">
      <w:pPr>
        <w:spacing w:before="0" w:after="0" w:line="240" w:lineRule="auto"/>
        <w:ind w:left="630" w:right="0"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3. Kolaborasi dan Komunikasi:</w:t>
      </w:r>
    </w:p>
    <w:p w14:paraId="76FDF024">
      <w:pPr>
        <w:numPr>
          <w:ilvl w:val="0"/>
          <w:numId w:val="17"/>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Memperbaiki komunikasi dan kolaborasi antar departemen terkait proses perjalanan dinas.</w:t>
      </w:r>
    </w:p>
    <w:p w14:paraId="6C3F6F5A">
      <w:pPr>
        <w:numPr>
          <w:ilvl w:val="0"/>
          <w:numId w:val="17"/>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Memfasilitasi koordinasi yang lebih baik antara karyawan dan manajemen.</w:t>
      </w:r>
    </w:p>
    <w:p w14:paraId="0E1C4015">
      <w:pPr>
        <w:spacing w:before="0" w:after="0" w:line="240" w:lineRule="auto"/>
        <w:ind w:left="0" w:right="0" w:firstLine="0"/>
        <w:jc w:val="left"/>
        <w:rPr>
          <w:rFonts w:ascii="Segoe UI" w:hAnsi="Segoe UI" w:eastAsia="Segoe UI" w:cs="Segoe UI"/>
          <w:color w:val="auto"/>
          <w:spacing w:val="0"/>
          <w:position w:val="0"/>
          <w:sz w:val="24"/>
          <w:shd w:val="clear" w:fill="auto"/>
        </w:rPr>
      </w:pPr>
    </w:p>
    <w:p w14:paraId="2B0B070E">
      <w:pPr>
        <w:spacing w:before="0" w:after="0" w:line="240" w:lineRule="auto"/>
        <w:ind w:left="0" w:right="0" w:firstLine="0"/>
        <w:jc w:val="left"/>
        <w:rPr>
          <w:rFonts w:ascii="Segoe UI" w:hAnsi="Segoe UI" w:eastAsia="Segoe UI" w:cs="Segoe UI"/>
          <w:color w:val="auto"/>
          <w:spacing w:val="0"/>
          <w:position w:val="0"/>
          <w:sz w:val="24"/>
          <w:shd w:val="clear" w:fill="auto"/>
        </w:rPr>
      </w:pPr>
    </w:p>
    <w:p w14:paraId="0D93AA34">
      <w:pPr>
        <w:spacing w:before="0" w:after="0" w:line="240" w:lineRule="auto"/>
        <w:ind w:left="0" w:right="0" w:firstLine="0"/>
        <w:jc w:val="left"/>
        <w:rPr>
          <w:rFonts w:ascii="Segoe UI" w:hAnsi="Segoe UI" w:eastAsia="Segoe UI" w:cs="Segoe UI"/>
          <w:color w:val="auto"/>
          <w:spacing w:val="0"/>
          <w:position w:val="0"/>
          <w:sz w:val="24"/>
          <w:shd w:val="clear" w:fill="auto"/>
        </w:rPr>
      </w:pPr>
    </w:p>
    <w:p w14:paraId="21FDCA48">
      <w:pPr>
        <w:spacing w:before="195" w:after="0" w:line="360" w:lineRule="auto"/>
        <w:ind w:left="2255" w:right="2684" w:firstLine="0"/>
        <w:jc w:val="center"/>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Business</w:t>
      </w:r>
      <w:r>
        <w:rPr>
          <w:rFonts w:ascii="Segoe UI" w:hAnsi="Segoe UI" w:eastAsia="Segoe UI" w:cs="Segoe UI"/>
          <w:b/>
          <w:color w:val="auto"/>
          <w:spacing w:val="-13"/>
          <w:position w:val="0"/>
          <w:sz w:val="28"/>
          <w:shd w:val="clear" w:fill="auto"/>
        </w:rPr>
        <w:t xml:space="preserve"> </w:t>
      </w:r>
      <w:r>
        <w:rPr>
          <w:rFonts w:ascii="Segoe UI" w:hAnsi="Segoe UI" w:eastAsia="Segoe UI" w:cs="Segoe UI"/>
          <w:b/>
          <w:color w:val="auto"/>
          <w:spacing w:val="0"/>
          <w:position w:val="0"/>
          <w:sz w:val="28"/>
          <w:shd w:val="clear" w:fill="auto"/>
        </w:rPr>
        <w:t>Process</w:t>
      </w:r>
      <w:r>
        <w:rPr>
          <w:rFonts w:ascii="Segoe UI" w:hAnsi="Segoe UI" w:eastAsia="Segoe UI" w:cs="Segoe UI"/>
          <w:b/>
          <w:color w:val="auto"/>
          <w:spacing w:val="-13"/>
          <w:position w:val="0"/>
          <w:sz w:val="28"/>
          <w:shd w:val="clear" w:fill="auto"/>
        </w:rPr>
        <w:t xml:space="preserve"> </w:t>
      </w:r>
      <w:r>
        <w:rPr>
          <w:rFonts w:ascii="Segoe UI" w:hAnsi="Segoe UI" w:eastAsia="Segoe UI" w:cs="Segoe UI"/>
          <w:b/>
          <w:color w:val="auto"/>
          <w:spacing w:val="0"/>
          <w:position w:val="0"/>
          <w:sz w:val="28"/>
          <w:shd w:val="clear" w:fill="auto"/>
        </w:rPr>
        <w:t>Modelling</w:t>
      </w:r>
      <w:r>
        <w:rPr>
          <w:rFonts w:ascii="Segoe UI" w:hAnsi="Segoe UI" w:eastAsia="Segoe UI" w:cs="Segoe UI"/>
          <w:b/>
          <w:color w:val="auto"/>
          <w:spacing w:val="-15"/>
          <w:position w:val="0"/>
          <w:sz w:val="28"/>
          <w:shd w:val="clear" w:fill="auto"/>
        </w:rPr>
        <w:t xml:space="preserve"> </w:t>
      </w:r>
      <w:r>
        <w:rPr>
          <w:rFonts w:ascii="Segoe UI" w:hAnsi="Segoe UI" w:eastAsia="Segoe UI" w:cs="Segoe UI"/>
          <w:b/>
          <w:color w:val="auto"/>
          <w:spacing w:val="0"/>
          <w:position w:val="0"/>
          <w:sz w:val="28"/>
          <w:shd w:val="clear" w:fill="auto"/>
        </w:rPr>
        <w:t>Notation</w:t>
      </w:r>
      <w:r>
        <w:rPr>
          <w:rFonts w:ascii="Segoe UI" w:hAnsi="Segoe UI" w:eastAsia="Segoe UI" w:cs="Segoe UI"/>
          <w:b/>
          <w:color w:val="auto"/>
          <w:spacing w:val="-74"/>
          <w:position w:val="0"/>
          <w:sz w:val="28"/>
          <w:shd w:val="clear" w:fill="auto"/>
        </w:rPr>
        <w:t xml:space="preserve"> </w:t>
      </w:r>
      <w:r>
        <w:rPr>
          <w:rFonts w:ascii="Segoe UI" w:hAnsi="Segoe UI" w:eastAsia="Segoe UI" w:cs="Segoe UI"/>
          <w:b/>
          <w:color w:val="auto"/>
          <w:spacing w:val="0"/>
          <w:position w:val="0"/>
          <w:sz w:val="28"/>
          <w:shd w:val="clear" w:fill="auto"/>
        </w:rPr>
        <w:t>(BPMN)</w:t>
      </w:r>
    </w:p>
    <w:p w14:paraId="173C455E">
      <w:pPr>
        <w:spacing w:before="124" w:after="14" w:line="360" w:lineRule="auto"/>
        <w:ind w:left="259" w:right="720"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BPMN (Business Process Modellinl and Notation) adalah sebuah notasi visual 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digunakan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menggambarkan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proses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bisnis.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BPMN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membantu</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menggambarkan dan memodelkan proses bisnis secara sistematis dan ter-struktur.</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Dalam konteks sistem informasi SPPD Digital, BPMN dapat digunakan 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menggambarkan</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proses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secara</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sistematis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ter-struktur.</w:t>
      </w:r>
    </w:p>
    <w:p w14:paraId="16BBEC36">
      <w:pPr>
        <w:spacing w:before="0" w:after="0" w:line="240" w:lineRule="auto"/>
        <w:ind w:left="273" w:right="0" w:firstLine="0"/>
        <w:jc w:val="left"/>
        <w:rPr>
          <w:rFonts w:ascii="Segoe UI" w:hAnsi="Segoe UI" w:eastAsia="Segoe UI" w:cs="Segoe UI"/>
          <w:color w:val="auto"/>
          <w:spacing w:val="0"/>
          <w:position w:val="0"/>
          <w:sz w:val="20"/>
          <w:shd w:val="clear" w:fill="auto"/>
        </w:rPr>
      </w:pPr>
    </w:p>
    <w:p w14:paraId="48AA1F8E">
      <w:pPr>
        <w:spacing w:before="3" w:after="0" w:line="240" w:lineRule="auto"/>
        <w:ind w:left="0" w:right="0" w:firstLine="0"/>
        <w:jc w:val="left"/>
        <w:rPr>
          <w:rFonts w:ascii="Segoe UI" w:hAnsi="Segoe UI" w:eastAsia="Segoe UI" w:cs="Segoe UI"/>
          <w:color w:val="auto"/>
          <w:spacing w:val="0"/>
          <w:position w:val="0"/>
          <w:sz w:val="5"/>
          <w:shd w:val="clear" w:fill="auto"/>
        </w:rPr>
      </w:pPr>
    </w:p>
    <w:p w14:paraId="5EC92C23">
      <w:pPr>
        <w:numPr>
          <w:ilvl w:val="0"/>
          <w:numId w:val="18"/>
        </w:numPr>
        <w:tabs>
          <w:tab w:val="left" w:pos="508"/>
        </w:tabs>
        <w:spacing w:before="92" w:after="0" w:line="240" w:lineRule="auto"/>
        <w:ind w:left="508" w:right="0" w:hanging="272"/>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w:t>
      </w:r>
      <w:r>
        <w:rPr>
          <w:rFonts w:ascii="Arial MT" w:hAnsi="Arial MT" w:eastAsia="Arial MT" w:cs="Arial MT"/>
          <w:color w:val="auto"/>
          <w:spacing w:val="-11"/>
          <w:position w:val="0"/>
          <w:sz w:val="24"/>
          <w:shd w:val="clear" w:fill="auto"/>
        </w:rPr>
        <w:t xml:space="preserve"> </w:t>
      </w:r>
      <w:r>
        <w:rPr>
          <w:rFonts w:ascii="Arial MT" w:hAnsi="Arial MT" w:eastAsia="Arial MT" w:cs="Arial MT"/>
          <w:color w:val="auto"/>
          <w:spacing w:val="0"/>
          <w:position w:val="0"/>
          <w:sz w:val="24"/>
          <w:shd w:val="clear" w:fill="auto"/>
        </w:rPr>
        <w:t>Observasi_Pemeriksaan</w:t>
      </w:r>
    </w:p>
    <w:p w14:paraId="4FD82352">
      <w:pPr>
        <w:spacing w:before="2" w:after="0" w:line="240" w:lineRule="auto"/>
        <w:ind w:left="0" w:right="0" w:firstLine="0"/>
        <w:jc w:val="left"/>
        <w:rPr>
          <w:rFonts w:ascii="Arial MT" w:hAnsi="Arial MT" w:eastAsia="Arial MT" w:cs="Arial MT"/>
          <w:color w:val="auto"/>
          <w:spacing w:val="0"/>
          <w:position w:val="0"/>
          <w:sz w:val="26"/>
          <w:shd w:val="clear" w:fill="auto"/>
        </w:rPr>
      </w:pPr>
    </w:p>
    <w:tbl>
      <w:tblPr>
        <w:tblStyle w:val="3"/>
        <w:tblW w:w="0" w:type="auto"/>
        <w:tblInd w:w="528" w:type="dxa"/>
        <w:tblLayout w:type="autofit"/>
        <w:tblCellMar>
          <w:top w:w="0" w:type="dxa"/>
          <w:left w:w="10" w:type="dxa"/>
          <w:bottom w:w="0" w:type="dxa"/>
          <w:right w:w="10" w:type="dxa"/>
        </w:tblCellMar>
      </w:tblPr>
      <w:tblGrid>
        <w:gridCol w:w="2072"/>
        <w:gridCol w:w="1295"/>
        <w:gridCol w:w="4416"/>
      </w:tblGrid>
      <w:tr w14:paraId="30073757">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ACF97A7">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7F8E6712">
            <w:pPr>
              <w:spacing w:before="0" w:after="0" w:line="240" w:lineRule="auto"/>
              <w:ind w:left="88" w:right="75" w:firstLine="0"/>
              <w:jc w:val="center"/>
              <w:rPr>
                <w:color w:val="auto"/>
                <w:spacing w:val="0"/>
                <w:position w:val="0"/>
                <w:shd w:val="clear" w:fill="auto"/>
              </w:rPr>
            </w:pPr>
            <w:r>
              <w:rPr>
                <w:rFonts w:ascii="Arial" w:hAnsi="Arial" w:eastAsia="Arial" w:cs="Arial"/>
                <w:b/>
                <w:color w:val="auto"/>
                <w:spacing w:val="0"/>
                <w:position w:val="0"/>
                <w:sz w:val="22"/>
                <w:shd w:val="clear" w:fill="auto"/>
              </w:rPr>
              <w:t>Nama</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E6076FA">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2D9AA8AA">
            <w:pPr>
              <w:spacing w:before="0" w:after="0" w:line="240" w:lineRule="auto"/>
              <w:ind w:left="90" w:right="67" w:firstLine="0"/>
              <w:jc w:val="center"/>
              <w:rPr>
                <w:color w:val="auto"/>
                <w:position w:val="0"/>
                <w:shd w:val="clear" w:fill="auto"/>
              </w:rPr>
            </w:pPr>
            <w:r>
              <w:rPr>
                <w:rFonts w:ascii="Arial" w:hAnsi="Arial" w:eastAsia="Arial" w:cs="Arial"/>
                <w:b/>
                <w:color w:val="auto"/>
                <w:spacing w:val="0"/>
                <w:position w:val="0"/>
                <w:sz w:val="22"/>
                <w:shd w:val="clear" w:fill="auto"/>
              </w:rPr>
              <w:t>Tipe</w:t>
            </w:r>
            <w:r>
              <w:rPr>
                <w:rFonts w:ascii="Arial" w:hAnsi="Arial" w:eastAsia="Arial" w:cs="Arial"/>
                <w:b/>
                <w:color w:val="auto"/>
                <w:spacing w:val="-1"/>
                <w:position w:val="0"/>
                <w:sz w:val="22"/>
                <w:shd w:val="clear" w:fill="auto"/>
              </w:rPr>
              <w:t xml:space="preserve"> </w:t>
            </w:r>
            <w:r>
              <w:rPr>
                <w:rFonts w:ascii="Arial" w:hAnsi="Arial" w:eastAsia="Arial" w:cs="Arial"/>
                <w:b/>
                <w:color w:val="auto"/>
                <w:spacing w:val="0"/>
                <w:position w:val="0"/>
                <w:sz w:val="22"/>
                <w:shd w:val="clear" w:fill="auto"/>
              </w:rPr>
              <w:t>Data</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95B0C8F">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1FDD0E13">
            <w:pPr>
              <w:spacing w:before="0" w:after="0" w:line="240" w:lineRule="auto"/>
              <w:ind w:left="445" w:right="434" w:firstLine="0"/>
              <w:jc w:val="center"/>
              <w:rPr>
                <w:color w:val="auto"/>
                <w:spacing w:val="0"/>
                <w:position w:val="0"/>
                <w:shd w:val="clear" w:fill="auto"/>
              </w:rPr>
            </w:pPr>
            <w:r>
              <w:rPr>
                <w:rFonts w:ascii="Arial" w:hAnsi="Arial" w:eastAsia="Arial" w:cs="Arial"/>
                <w:b/>
                <w:color w:val="auto"/>
                <w:spacing w:val="0"/>
                <w:position w:val="0"/>
                <w:sz w:val="22"/>
                <w:shd w:val="clear" w:fill="auto"/>
              </w:rPr>
              <w:t>Deskripsi</w:t>
            </w:r>
          </w:p>
        </w:tc>
      </w:tr>
      <w:tr w14:paraId="53FCCCBB">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4D1A175">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F779A45">
            <w:pPr>
              <w:spacing w:before="0" w:after="0" w:line="240" w:lineRule="auto"/>
              <w:ind w:left="88" w:right="75"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observasi_Id</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676C21E">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07687CD">
            <w:pPr>
              <w:spacing w:before="0" w:after="0" w:line="240" w:lineRule="auto"/>
              <w:ind w:left="93" w:right="67"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B084B7B">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41A8F728">
            <w:pPr>
              <w:spacing w:before="0" w:after="0" w:line="240" w:lineRule="auto"/>
              <w:ind w:left="448" w:right="434" w:firstLine="0"/>
              <w:jc w:val="center"/>
              <w:rPr>
                <w:color w:val="auto"/>
                <w:position w:val="0"/>
                <w:shd w:val="clear" w:fill="auto"/>
              </w:rPr>
            </w:pPr>
            <w:r>
              <w:rPr>
                <w:rFonts w:ascii="Arial MT" w:hAnsi="Arial MT" w:eastAsia="Arial MT" w:cs="Arial MT"/>
                <w:color w:val="auto"/>
                <w:spacing w:val="0"/>
                <w:position w:val="0"/>
                <w:sz w:val="22"/>
                <w:shd w:val="clear" w:fill="auto"/>
              </w:rPr>
              <w:t>Primary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p>
        </w:tc>
      </w:tr>
      <w:tr w14:paraId="47877D8A">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7F5AC60">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15D22542">
            <w:pPr>
              <w:spacing w:before="0" w:after="0" w:line="240" w:lineRule="auto"/>
              <w:ind w:left="95" w:right="75"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No_Dok_observasi</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8CE2923">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069C9249">
            <w:pPr>
              <w:spacing w:before="0" w:after="0" w:line="240" w:lineRule="auto"/>
              <w:ind w:left="93" w:right="67"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241A9A2">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7F41DEED">
            <w:pPr>
              <w:spacing w:before="0" w:after="0" w:line="240" w:lineRule="auto"/>
              <w:ind w:left="442" w:right="434" w:firstLine="0"/>
              <w:jc w:val="center"/>
              <w:rPr>
                <w:color w:val="auto"/>
                <w:position w:val="0"/>
                <w:shd w:val="clear" w:fill="auto"/>
              </w:rPr>
            </w:pPr>
            <w:r>
              <w:rPr>
                <w:rFonts w:ascii="Arial MT" w:hAnsi="Arial MT" w:eastAsia="Arial MT" w:cs="Arial MT"/>
                <w:color w:val="auto"/>
                <w:spacing w:val="0"/>
                <w:position w:val="0"/>
                <w:sz w:val="22"/>
                <w:shd w:val="clear" w:fill="auto"/>
              </w:rPr>
              <w:t>No</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Dok</w:t>
            </w:r>
            <w:r>
              <w:rPr>
                <w:rFonts w:ascii="Arial MT" w:hAnsi="Arial MT" w:eastAsia="Arial MT" w:cs="Arial MT"/>
                <w:color w:val="auto"/>
                <w:spacing w:val="-9"/>
                <w:position w:val="0"/>
                <w:sz w:val="22"/>
                <w:shd w:val="clear" w:fill="auto"/>
              </w:rPr>
              <w:t xml:space="preserve"> </w:t>
            </w:r>
            <w:r>
              <w:rPr>
                <w:rFonts w:ascii="Arial MT" w:hAnsi="Arial MT" w:eastAsia="Arial MT" w:cs="Arial MT"/>
                <w:color w:val="auto"/>
                <w:spacing w:val="0"/>
                <w:position w:val="0"/>
                <w:sz w:val="22"/>
                <w:shd w:val="clear" w:fill="auto"/>
              </w:rPr>
              <w:t>observasi</w:t>
            </w:r>
          </w:p>
        </w:tc>
      </w:tr>
      <w:tr w14:paraId="6442C833">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91AF8F7">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3255A903">
            <w:pPr>
              <w:spacing w:before="0" w:after="0" w:line="240" w:lineRule="auto"/>
              <w:ind w:left="95" w:right="7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Created_by</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782A590">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1667BC96">
            <w:pPr>
              <w:spacing w:before="0" w:after="0" w:line="240" w:lineRule="auto"/>
              <w:ind w:left="97" w:right="66"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60C1EDA">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6A9EFBAC">
            <w:pPr>
              <w:spacing w:before="0" w:after="0" w:line="240" w:lineRule="auto"/>
              <w:ind w:left="444" w:right="434"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pembuat</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25E5A645">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2E0CEAC">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4898695F">
            <w:pPr>
              <w:spacing w:before="1" w:after="0" w:line="240" w:lineRule="auto"/>
              <w:ind w:left="95" w:right="73"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Modified_by</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0F62822">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0A0B897">
            <w:pPr>
              <w:spacing w:before="1" w:after="0" w:line="240" w:lineRule="auto"/>
              <w:ind w:left="97" w:right="66"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ACB90D4">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BEA1964">
            <w:pPr>
              <w:spacing w:before="1" w:after="0" w:line="240" w:lineRule="auto"/>
              <w:ind w:left="446" w:right="434"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2"/>
                <w:position w:val="0"/>
                <w:sz w:val="22"/>
                <w:shd w:val="clear" w:fill="auto"/>
              </w:rPr>
              <w:t xml:space="preserve"> </w:t>
            </w:r>
            <w:r>
              <w:rPr>
                <w:rFonts w:ascii="Arial MT" w:hAnsi="Arial MT" w:eastAsia="Arial MT" w:cs="Arial MT"/>
                <w:color w:val="auto"/>
                <w:spacing w:val="0"/>
                <w:position w:val="0"/>
                <w:sz w:val="22"/>
                <w:shd w:val="clear" w:fill="auto"/>
              </w:rPr>
              <w:t>pengubah</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3B5FD274">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AA9E568">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AB5145E">
            <w:pPr>
              <w:spacing w:before="0" w:after="0" w:line="240" w:lineRule="auto"/>
              <w:ind w:left="95" w:right="74"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Created_at</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589A9C4">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1A52CCC5">
            <w:pPr>
              <w:spacing w:before="0" w:after="0" w:line="240" w:lineRule="auto"/>
              <w:ind w:left="97" w:right="67"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7F5AB72">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6412D171">
            <w:pPr>
              <w:spacing w:before="0" w:after="0" w:line="240" w:lineRule="auto"/>
              <w:ind w:left="451" w:right="434"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pembuatan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315E258F">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6EAAEDC">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3E47A47A">
            <w:pPr>
              <w:spacing w:before="0" w:after="0" w:line="240" w:lineRule="auto"/>
              <w:ind w:left="95" w:right="72"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Updated_at</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82A0E18">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BAD425D">
            <w:pPr>
              <w:spacing w:before="0" w:after="0" w:line="240" w:lineRule="auto"/>
              <w:ind w:left="97" w:right="67"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A16A7CC">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729946E">
            <w:pPr>
              <w:spacing w:before="0" w:after="0" w:line="240" w:lineRule="auto"/>
              <w:ind w:left="444" w:right="434"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9"/>
                <w:position w:val="0"/>
                <w:sz w:val="22"/>
                <w:shd w:val="clear" w:fill="auto"/>
              </w:rPr>
              <w:t xml:space="preserve"> </w:t>
            </w:r>
            <w:r>
              <w:rPr>
                <w:rFonts w:ascii="Arial MT" w:hAnsi="Arial MT" w:eastAsia="Arial MT" w:cs="Arial MT"/>
                <w:color w:val="auto"/>
                <w:spacing w:val="0"/>
                <w:position w:val="0"/>
                <w:sz w:val="22"/>
                <w:shd w:val="clear" w:fill="auto"/>
              </w:rPr>
              <w:t>perubahan</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dokumen</w:t>
            </w:r>
          </w:p>
        </w:tc>
      </w:tr>
    </w:tbl>
    <w:p w14:paraId="1636454E">
      <w:pPr>
        <w:spacing w:before="9" w:after="0" w:line="240" w:lineRule="auto"/>
        <w:ind w:left="1975"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5"/>
          <w:position w:val="0"/>
          <w:sz w:val="18"/>
          <w:shd w:val="clear" w:fill="auto"/>
        </w:rPr>
        <w:t xml:space="preserve"> 9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observasi_Pemeriksaan</w:t>
      </w:r>
    </w:p>
    <w:p w14:paraId="1D1C6715">
      <w:pPr>
        <w:spacing w:before="8" w:after="0" w:line="240" w:lineRule="auto"/>
        <w:ind w:left="0" w:right="0" w:firstLine="0"/>
        <w:jc w:val="left"/>
        <w:rPr>
          <w:rFonts w:ascii="Segoe UI" w:hAnsi="Segoe UI" w:eastAsia="Segoe UI" w:cs="Segoe UI"/>
          <w:color w:val="auto"/>
          <w:spacing w:val="0"/>
          <w:position w:val="0"/>
          <w:sz w:val="20"/>
          <w:shd w:val="clear" w:fill="auto"/>
        </w:rPr>
      </w:pPr>
    </w:p>
    <w:p w14:paraId="17F04E34">
      <w:pPr>
        <w:spacing w:before="8" w:after="0" w:line="240" w:lineRule="auto"/>
        <w:ind w:left="0" w:right="0" w:firstLine="0"/>
        <w:jc w:val="left"/>
        <w:rPr>
          <w:rFonts w:ascii="Segoe UI" w:hAnsi="Segoe UI" w:eastAsia="Segoe UI" w:cs="Segoe UI"/>
          <w:color w:val="auto"/>
          <w:spacing w:val="0"/>
          <w:position w:val="0"/>
          <w:sz w:val="7"/>
          <w:shd w:val="clear" w:fill="auto"/>
        </w:rPr>
      </w:pPr>
    </w:p>
    <w:p w14:paraId="7F4AA229">
      <w:pPr>
        <w:numPr>
          <w:ilvl w:val="0"/>
          <w:numId w:val="19"/>
        </w:numPr>
        <w:tabs>
          <w:tab w:val="left" w:pos="640"/>
        </w:tabs>
        <w:spacing w:before="92" w:after="0" w:line="240" w:lineRule="auto"/>
        <w:ind w:left="508" w:right="0" w:hanging="272"/>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 Detail_Observasi</w:t>
      </w:r>
    </w:p>
    <w:p w14:paraId="09D0A89D">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tbl>
      <w:tblPr>
        <w:tblStyle w:val="3"/>
        <w:tblW w:w="0" w:type="auto"/>
        <w:tblInd w:w="528" w:type="dxa"/>
        <w:tblLayout w:type="autofit"/>
        <w:tblCellMar>
          <w:top w:w="0" w:type="dxa"/>
          <w:left w:w="10" w:type="dxa"/>
          <w:bottom w:w="0" w:type="dxa"/>
          <w:right w:w="10" w:type="dxa"/>
        </w:tblCellMar>
      </w:tblPr>
      <w:tblGrid>
        <w:gridCol w:w="2286"/>
        <w:gridCol w:w="1369"/>
        <w:gridCol w:w="4128"/>
      </w:tblGrid>
      <w:tr w14:paraId="6576219F">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DB7F838">
            <w:pPr>
              <w:spacing w:before="0" w:after="0" w:line="318" w:lineRule="auto"/>
              <w:ind w:left="89" w:right="60" w:firstLine="0"/>
              <w:jc w:val="center"/>
              <w:rPr>
                <w:color w:val="auto"/>
                <w:spacing w:val="0"/>
                <w:position w:val="0"/>
                <w:shd w:val="clear" w:fill="auto"/>
              </w:rPr>
            </w:pPr>
            <w:r>
              <w:rPr>
                <w:rFonts w:ascii="Segoe UI" w:hAnsi="Segoe UI" w:eastAsia="Segoe UI" w:cs="Segoe UI"/>
                <w:b/>
                <w:color w:val="auto"/>
                <w:spacing w:val="0"/>
                <w:position w:val="0"/>
                <w:sz w:val="24"/>
                <w:shd w:val="clear" w:fill="auto"/>
              </w:rPr>
              <w:t>Nama</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27D473B">
            <w:pPr>
              <w:spacing w:before="0" w:after="0" w:line="318" w:lineRule="auto"/>
              <w:ind w:left="90" w:right="73" w:firstLine="0"/>
              <w:jc w:val="center"/>
              <w:rPr>
                <w:color w:val="auto"/>
                <w:position w:val="0"/>
                <w:shd w:val="clear" w:fill="auto"/>
              </w:rPr>
            </w:pPr>
            <w:r>
              <w:rPr>
                <w:rFonts w:ascii="Segoe UI" w:hAnsi="Segoe UI" w:eastAsia="Segoe UI" w:cs="Segoe UI"/>
                <w:b/>
                <w:color w:val="auto"/>
                <w:spacing w:val="0"/>
                <w:position w:val="0"/>
                <w:sz w:val="24"/>
                <w:shd w:val="clear" w:fill="auto"/>
              </w:rPr>
              <w:t>Tipe</w:t>
            </w:r>
            <w:r>
              <w:rPr>
                <w:rFonts w:ascii="Segoe UI" w:hAnsi="Segoe UI" w:eastAsia="Segoe UI" w:cs="Segoe UI"/>
                <w:b/>
                <w:color w:val="auto"/>
                <w:spacing w:val="-7"/>
                <w:position w:val="0"/>
                <w:sz w:val="24"/>
                <w:shd w:val="clear" w:fill="auto"/>
              </w:rPr>
              <w:t xml:space="preserve"> </w:t>
            </w:r>
            <w:r>
              <w:rPr>
                <w:rFonts w:ascii="Segoe UI" w:hAnsi="Segoe UI" w:eastAsia="Segoe UI" w:cs="Segoe UI"/>
                <w:b/>
                <w:color w:val="auto"/>
                <w:spacing w:val="0"/>
                <w:position w:val="0"/>
                <w:sz w:val="24"/>
                <w:shd w:val="clear" w:fill="auto"/>
              </w:rPr>
              <w:t>Data</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6219A1B">
            <w:pPr>
              <w:spacing w:before="0" w:after="0" w:line="318" w:lineRule="auto"/>
              <w:ind w:left="112" w:right="85" w:firstLine="0"/>
              <w:jc w:val="center"/>
              <w:rPr>
                <w:color w:val="auto"/>
                <w:spacing w:val="0"/>
                <w:position w:val="0"/>
                <w:shd w:val="clear" w:fill="auto"/>
              </w:rPr>
            </w:pPr>
            <w:r>
              <w:rPr>
                <w:rFonts w:ascii="Segoe UI" w:hAnsi="Segoe UI" w:eastAsia="Segoe UI" w:cs="Segoe UI"/>
                <w:b/>
                <w:color w:val="auto"/>
                <w:spacing w:val="0"/>
                <w:position w:val="0"/>
                <w:sz w:val="24"/>
                <w:shd w:val="clear" w:fill="auto"/>
              </w:rPr>
              <w:t>Deskripsi</w:t>
            </w:r>
          </w:p>
        </w:tc>
      </w:tr>
      <w:tr w14:paraId="35C48954">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A841E8D">
            <w:pPr>
              <w:spacing w:before="0" w:after="0" w:line="318" w:lineRule="auto"/>
              <w:ind w:left="89" w:right="74"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Det_Observ_Id</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4C526D0">
            <w:pPr>
              <w:spacing w:before="0" w:after="0" w:line="318" w:lineRule="auto"/>
              <w:ind w:left="86"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Int</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5669C2D">
            <w:pPr>
              <w:spacing w:before="0" w:after="0" w:line="318" w:lineRule="auto"/>
              <w:ind w:left="112" w:right="92" w:firstLine="0"/>
              <w:jc w:val="center"/>
              <w:rPr>
                <w:color w:val="auto"/>
                <w:position w:val="0"/>
                <w:shd w:val="clear" w:fill="auto"/>
              </w:rPr>
            </w:pPr>
            <w:r>
              <w:rPr>
                <w:rFonts w:ascii="Segoe UI" w:hAnsi="Segoe UI" w:eastAsia="Segoe UI" w:cs="Segoe UI"/>
                <w:color w:val="auto"/>
                <w:spacing w:val="0"/>
                <w:position w:val="0"/>
                <w:sz w:val="24"/>
                <w:shd w:val="clear" w:fill="auto"/>
              </w:rPr>
              <w:t>Primary</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Key</w:t>
            </w:r>
          </w:p>
        </w:tc>
      </w:tr>
      <w:tr w14:paraId="46C5956C">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DB159A2">
            <w:pPr>
              <w:spacing w:before="4" w:after="0" w:line="240" w:lineRule="auto"/>
              <w:ind w:left="89"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PAO_Det_Id</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5EE302F">
            <w:pPr>
              <w:spacing w:before="4" w:after="0" w:line="240" w:lineRule="auto"/>
              <w:ind w:left="86"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Int</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CB0CAE5">
            <w:pPr>
              <w:spacing w:before="4" w:after="0" w:line="240" w:lineRule="auto"/>
              <w:ind w:left="112" w:right="94" w:firstLine="0"/>
              <w:jc w:val="center"/>
              <w:rPr>
                <w:color w:val="auto"/>
                <w:position w:val="0"/>
                <w:shd w:val="clear" w:fill="auto"/>
              </w:rPr>
            </w:pPr>
            <w:r>
              <w:rPr>
                <w:rFonts w:ascii="Segoe UI" w:hAnsi="Segoe UI" w:eastAsia="Segoe UI" w:cs="Segoe UI"/>
                <w:color w:val="auto"/>
                <w:spacing w:val="0"/>
                <w:position w:val="0"/>
                <w:sz w:val="24"/>
                <w:shd w:val="clear" w:fill="auto"/>
              </w:rPr>
              <w:t>No</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Id</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Detail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PAO</w:t>
            </w:r>
          </w:p>
        </w:tc>
      </w:tr>
      <w:tr w14:paraId="4C4511C6">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9BA7658">
            <w:pPr>
              <w:spacing w:before="0" w:after="0" w:line="319" w:lineRule="auto"/>
              <w:ind w:left="89"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observasi_Id</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47A396E">
            <w:pPr>
              <w:spacing w:before="0" w:after="0" w:line="319" w:lineRule="auto"/>
              <w:ind w:left="86"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Int</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2108270">
            <w:pPr>
              <w:spacing w:before="0" w:after="0" w:line="319" w:lineRule="auto"/>
              <w:ind w:left="1146" w:right="0"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Foreign</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Key</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dari</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tabel</w:t>
            </w:r>
          </w:p>
          <w:p w14:paraId="76D788CB">
            <w:pPr>
              <w:spacing w:before="158" w:after="0" w:line="240" w:lineRule="auto"/>
              <w:ind w:left="1086" w:right="0" w:firstLine="0"/>
              <w:jc w:val="left"/>
              <w:rPr>
                <w:color w:val="auto"/>
                <w:position w:val="0"/>
                <w:shd w:val="clear" w:fill="auto"/>
              </w:rPr>
            </w:pPr>
            <w:r>
              <w:rPr>
                <w:rFonts w:ascii="Segoe UI" w:hAnsi="Segoe UI" w:eastAsia="Segoe UI" w:cs="Segoe UI"/>
                <w:color w:val="auto"/>
                <w:spacing w:val="0"/>
                <w:position w:val="0"/>
                <w:sz w:val="24"/>
                <w:shd w:val="clear" w:fill="auto"/>
              </w:rPr>
              <w:t>observasi_Pemeriksaan</w:t>
            </w:r>
          </w:p>
        </w:tc>
      </w:tr>
      <w:tr w14:paraId="0BC42DB8">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E55FCF8">
            <w:pPr>
              <w:spacing w:before="0" w:after="0" w:line="240" w:lineRule="auto"/>
              <w:ind w:left="89"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Pertanyaan</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1483182">
            <w:pPr>
              <w:spacing w:before="0" w:after="0" w:line="240" w:lineRule="auto"/>
              <w:ind w:left="93"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Char</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1D6E5FB">
            <w:pPr>
              <w:spacing w:before="0" w:after="0" w:line="240" w:lineRule="auto"/>
              <w:ind w:left="112" w:right="96" w:firstLine="0"/>
              <w:jc w:val="center"/>
              <w:rPr>
                <w:color w:val="auto"/>
                <w:position w:val="0"/>
                <w:shd w:val="clear" w:fill="auto"/>
              </w:rPr>
            </w:pPr>
            <w:r>
              <w:rPr>
                <w:rFonts w:ascii="Segoe UI" w:hAnsi="Segoe UI" w:eastAsia="Segoe UI" w:cs="Segoe UI"/>
                <w:color w:val="auto"/>
                <w:spacing w:val="0"/>
                <w:position w:val="0"/>
                <w:sz w:val="24"/>
                <w:shd w:val="clear" w:fill="auto"/>
              </w:rPr>
              <w:t>Pertanyaan</w:t>
            </w:r>
            <w:r>
              <w:rPr>
                <w:rFonts w:ascii="Segoe UI" w:hAnsi="Segoe UI" w:eastAsia="Segoe UI" w:cs="Segoe UI"/>
                <w:color w:val="auto"/>
                <w:spacing w:val="-12"/>
                <w:position w:val="0"/>
                <w:sz w:val="24"/>
                <w:shd w:val="clear" w:fill="auto"/>
              </w:rPr>
              <w:t xml:space="preserve"> </w:t>
            </w:r>
            <w:r>
              <w:rPr>
                <w:rFonts w:ascii="Segoe UI" w:hAnsi="Segoe UI" w:eastAsia="Segoe UI" w:cs="Segoe UI"/>
                <w:color w:val="auto"/>
                <w:spacing w:val="0"/>
                <w:position w:val="0"/>
                <w:sz w:val="24"/>
                <w:shd w:val="clear" w:fill="auto"/>
              </w:rPr>
              <w:t>auditor</w:t>
            </w:r>
          </w:p>
        </w:tc>
      </w:tr>
      <w:tr w14:paraId="5A8CBC41">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89E9FE3">
            <w:pPr>
              <w:spacing w:before="0" w:after="0" w:line="317" w:lineRule="auto"/>
              <w:ind w:left="89"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Jawaban</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288BBC3">
            <w:pPr>
              <w:spacing w:before="0" w:after="0" w:line="317" w:lineRule="auto"/>
              <w:ind w:left="93"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Char</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8CB1FF6">
            <w:pPr>
              <w:spacing w:before="0" w:after="0" w:line="317" w:lineRule="auto"/>
              <w:ind w:left="112" w:right="97" w:firstLine="0"/>
              <w:jc w:val="center"/>
              <w:rPr>
                <w:color w:val="auto"/>
                <w:position w:val="0"/>
                <w:shd w:val="clear" w:fill="auto"/>
              </w:rPr>
            </w:pPr>
            <w:r>
              <w:rPr>
                <w:rFonts w:ascii="Segoe UI" w:hAnsi="Segoe UI" w:eastAsia="Segoe UI" w:cs="Segoe UI"/>
                <w:color w:val="auto"/>
                <w:spacing w:val="0"/>
                <w:position w:val="0"/>
                <w:sz w:val="24"/>
                <w:shd w:val="clear" w:fill="auto"/>
              </w:rPr>
              <w:t>Jawaban</w:t>
            </w:r>
            <w:r>
              <w:rPr>
                <w:rFonts w:ascii="Segoe UI" w:hAnsi="Segoe UI" w:eastAsia="Segoe UI" w:cs="Segoe UI"/>
                <w:color w:val="auto"/>
                <w:spacing w:val="-12"/>
                <w:position w:val="0"/>
                <w:sz w:val="24"/>
                <w:shd w:val="clear" w:fill="auto"/>
              </w:rPr>
              <w:t xml:space="preserve"> </w:t>
            </w:r>
            <w:r>
              <w:rPr>
                <w:rFonts w:ascii="Segoe UI" w:hAnsi="Segoe UI" w:eastAsia="Segoe UI" w:cs="Segoe UI"/>
                <w:color w:val="auto"/>
                <w:spacing w:val="0"/>
                <w:position w:val="0"/>
                <w:sz w:val="24"/>
                <w:shd w:val="clear" w:fill="auto"/>
              </w:rPr>
              <w:t>auditee</w:t>
            </w:r>
          </w:p>
        </w:tc>
      </w:tr>
      <w:tr w14:paraId="4D5E33A4">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77A37C6">
            <w:pPr>
              <w:spacing w:before="0" w:after="0" w:line="240" w:lineRule="auto"/>
              <w:ind w:left="89" w:right="78"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LinkBukti(Lampiran)</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E8AE5E7">
            <w:pPr>
              <w:spacing w:before="0" w:after="0" w:line="240" w:lineRule="auto"/>
              <w:ind w:left="93"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Char</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5445576">
            <w:pPr>
              <w:spacing w:before="0" w:after="0" w:line="240" w:lineRule="auto"/>
              <w:ind w:left="112" w:right="94" w:firstLine="0"/>
              <w:jc w:val="center"/>
              <w:rPr>
                <w:color w:val="auto"/>
                <w:position w:val="0"/>
                <w:shd w:val="clear" w:fill="auto"/>
              </w:rPr>
            </w:pPr>
            <w:r>
              <w:rPr>
                <w:rFonts w:ascii="Segoe UI" w:hAnsi="Segoe UI" w:eastAsia="Segoe UI" w:cs="Segoe UI"/>
                <w:color w:val="auto"/>
                <w:spacing w:val="0"/>
                <w:position w:val="0"/>
                <w:sz w:val="24"/>
                <w:shd w:val="clear" w:fill="auto"/>
              </w:rPr>
              <w:t>Link</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11"/>
                <w:position w:val="0"/>
                <w:sz w:val="24"/>
                <w:shd w:val="clear" w:fill="auto"/>
              </w:rPr>
              <w:t xml:space="preserve"> </w:t>
            </w:r>
            <w:r>
              <w:rPr>
                <w:rFonts w:ascii="Segoe UI" w:hAnsi="Segoe UI" w:eastAsia="Segoe UI" w:cs="Segoe UI"/>
                <w:color w:val="auto"/>
                <w:spacing w:val="0"/>
                <w:position w:val="0"/>
                <w:sz w:val="24"/>
                <w:shd w:val="clear" w:fill="auto"/>
              </w:rPr>
              <w:t>lampiran</w:t>
            </w:r>
          </w:p>
        </w:tc>
      </w:tr>
      <w:tr w14:paraId="49342333">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2F09920">
            <w:pPr>
              <w:spacing w:before="0" w:after="0" w:line="318" w:lineRule="auto"/>
              <w:ind w:left="89" w:right="71"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Created_by</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15E3A42">
            <w:pPr>
              <w:spacing w:before="0" w:after="0" w:line="318" w:lineRule="auto"/>
              <w:ind w:left="93"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Char</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D1F5F49">
            <w:pPr>
              <w:spacing w:before="0" w:after="0" w:line="318" w:lineRule="auto"/>
              <w:ind w:left="112" w:right="92" w:firstLine="0"/>
              <w:jc w:val="center"/>
              <w:rPr>
                <w:color w:val="auto"/>
                <w:position w:val="0"/>
                <w:shd w:val="clear" w:fill="auto"/>
              </w:rPr>
            </w:pPr>
            <w:r>
              <w:rPr>
                <w:rFonts w:ascii="Segoe UI" w:hAnsi="Segoe UI" w:eastAsia="Segoe UI" w:cs="Segoe UI"/>
                <w:color w:val="auto"/>
                <w:spacing w:val="0"/>
                <w:position w:val="0"/>
                <w:sz w:val="24"/>
                <w:shd w:val="clear" w:fill="auto"/>
              </w:rPr>
              <w:t>Identitas</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pembuat</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dokumen</w:t>
            </w:r>
          </w:p>
        </w:tc>
      </w:tr>
      <w:tr w14:paraId="56FB5DD0">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D8E3262">
            <w:pPr>
              <w:spacing w:before="0" w:after="0" w:line="318" w:lineRule="auto"/>
              <w:ind w:left="89" w:right="71"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Modified_by</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0BEDCA1">
            <w:pPr>
              <w:spacing w:before="0" w:after="0" w:line="318" w:lineRule="auto"/>
              <w:ind w:left="93"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Char</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7CAD84D">
            <w:pPr>
              <w:spacing w:before="0" w:after="0" w:line="318" w:lineRule="auto"/>
              <w:ind w:left="112" w:right="94" w:firstLine="0"/>
              <w:jc w:val="center"/>
              <w:rPr>
                <w:color w:val="auto"/>
                <w:position w:val="0"/>
                <w:shd w:val="clear" w:fill="auto"/>
              </w:rPr>
            </w:pPr>
            <w:r>
              <w:rPr>
                <w:rFonts w:ascii="Segoe UI" w:hAnsi="Segoe UI" w:eastAsia="Segoe UI" w:cs="Segoe UI"/>
                <w:color w:val="auto"/>
                <w:spacing w:val="0"/>
                <w:position w:val="0"/>
                <w:sz w:val="24"/>
                <w:shd w:val="clear" w:fill="auto"/>
              </w:rPr>
              <w:t>Identitas</w:t>
            </w:r>
            <w:r>
              <w:rPr>
                <w:rFonts w:ascii="Segoe UI" w:hAnsi="Segoe UI" w:eastAsia="Segoe UI" w:cs="Segoe UI"/>
                <w:color w:val="auto"/>
                <w:spacing w:val="-13"/>
                <w:position w:val="0"/>
                <w:sz w:val="24"/>
                <w:shd w:val="clear" w:fill="auto"/>
              </w:rPr>
              <w:t xml:space="preserve"> </w:t>
            </w:r>
            <w:r>
              <w:rPr>
                <w:rFonts w:ascii="Segoe UI" w:hAnsi="Segoe UI" w:eastAsia="Segoe UI" w:cs="Segoe UI"/>
                <w:color w:val="auto"/>
                <w:spacing w:val="0"/>
                <w:position w:val="0"/>
                <w:sz w:val="24"/>
                <w:shd w:val="clear" w:fill="auto"/>
              </w:rPr>
              <w:t>pengubah</w:t>
            </w:r>
            <w:r>
              <w:rPr>
                <w:rFonts w:ascii="Segoe UI" w:hAnsi="Segoe UI" w:eastAsia="Segoe UI" w:cs="Segoe UI"/>
                <w:color w:val="auto"/>
                <w:spacing w:val="-11"/>
                <w:position w:val="0"/>
                <w:sz w:val="24"/>
                <w:shd w:val="clear" w:fill="auto"/>
              </w:rPr>
              <w:t xml:space="preserve"> </w:t>
            </w:r>
            <w:r>
              <w:rPr>
                <w:rFonts w:ascii="Segoe UI" w:hAnsi="Segoe UI" w:eastAsia="Segoe UI" w:cs="Segoe UI"/>
                <w:color w:val="auto"/>
                <w:spacing w:val="0"/>
                <w:position w:val="0"/>
                <w:sz w:val="24"/>
                <w:shd w:val="clear" w:fill="auto"/>
              </w:rPr>
              <w:t>dokumen</w:t>
            </w:r>
          </w:p>
        </w:tc>
      </w:tr>
      <w:tr w14:paraId="4FA6BEF6">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6DBE600">
            <w:pPr>
              <w:spacing w:before="0" w:after="0" w:line="240" w:lineRule="auto"/>
              <w:ind w:left="89" w:right="77"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Created_at</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A4BC948">
            <w:pPr>
              <w:spacing w:before="0" w:after="0" w:line="240" w:lineRule="auto"/>
              <w:ind w:left="93"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Timestamp</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922B095">
            <w:pPr>
              <w:spacing w:before="0" w:after="0" w:line="240" w:lineRule="auto"/>
              <w:ind w:left="112" w:right="101" w:firstLine="0"/>
              <w:jc w:val="center"/>
              <w:rPr>
                <w:color w:val="auto"/>
                <w:position w:val="0"/>
                <w:shd w:val="clear" w:fill="auto"/>
              </w:rPr>
            </w:pPr>
            <w:r>
              <w:rPr>
                <w:rFonts w:ascii="Segoe UI" w:hAnsi="Segoe UI" w:eastAsia="Segoe UI" w:cs="Segoe UI"/>
                <w:color w:val="auto"/>
                <w:spacing w:val="0"/>
                <w:position w:val="0"/>
                <w:sz w:val="24"/>
                <w:shd w:val="clear" w:fill="auto"/>
              </w:rPr>
              <w:t>Tanggal</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waktu</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pembuatan</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dokumen</w:t>
            </w:r>
          </w:p>
        </w:tc>
      </w:tr>
      <w:tr w14:paraId="43354D8E">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336E658">
            <w:pPr>
              <w:spacing w:before="0" w:after="0" w:line="317" w:lineRule="auto"/>
              <w:ind w:left="88" w:right="78"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Updated_at</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693665C">
            <w:pPr>
              <w:spacing w:before="0" w:after="0" w:line="317" w:lineRule="auto"/>
              <w:ind w:left="93"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Timestamp</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B0D1863">
            <w:pPr>
              <w:spacing w:before="0" w:after="0" w:line="317" w:lineRule="auto"/>
              <w:ind w:left="112" w:right="96" w:firstLine="0"/>
              <w:jc w:val="center"/>
              <w:rPr>
                <w:color w:val="auto"/>
                <w:position w:val="0"/>
                <w:shd w:val="clear" w:fill="auto"/>
              </w:rPr>
            </w:pPr>
            <w:r>
              <w:rPr>
                <w:rFonts w:ascii="Segoe UI" w:hAnsi="Segoe UI" w:eastAsia="Segoe UI" w:cs="Segoe UI"/>
                <w:color w:val="auto"/>
                <w:spacing w:val="0"/>
                <w:position w:val="0"/>
                <w:sz w:val="24"/>
                <w:shd w:val="clear" w:fill="auto"/>
              </w:rPr>
              <w:t>Tanggal</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waktu</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perubahan</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dokumen</w:t>
            </w:r>
          </w:p>
        </w:tc>
      </w:tr>
    </w:tbl>
    <w:p w14:paraId="70333BC5">
      <w:pPr>
        <w:tabs>
          <w:tab w:val="left" w:pos="640"/>
        </w:tabs>
        <w:spacing w:before="92" w:after="0" w:line="240" w:lineRule="auto"/>
        <w:ind w:left="681" w:right="0" w:hanging="25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5"/>
          <w:position w:val="0"/>
          <w:sz w:val="18"/>
          <w:shd w:val="clear" w:fill="auto"/>
        </w:rPr>
        <w:t xml:space="preserve"> 10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Detail_Observasi</w:t>
      </w:r>
    </w:p>
    <w:p w14:paraId="39877382">
      <w:pPr>
        <w:tabs>
          <w:tab w:val="left" w:pos="640"/>
        </w:tabs>
        <w:spacing w:before="92" w:after="0" w:line="240" w:lineRule="auto"/>
        <w:ind w:left="681" w:right="0" w:hanging="250"/>
        <w:jc w:val="center"/>
        <w:rPr>
          <w:rFonts w:ascii="Segoe UI" w:hAnsi="Segoe UI" w:eastAsia="Segoe UI" w:cs="Segoe UI"/>
          <w:color w:val="auto"/>
          <w:spacing w:val="0"/>
          <w:position w:val="0"/>
          <w:sz w:val="18"/>
          <w:shd w:val="clear" w:fill="auto"/>
        </w:rPr>
      </w:pPr>
    </w:p>
    <w:p w14:paraId="10518DD6">
      <w:pPr>
        <w:numPr>
          <w:ilvl w:val="0"/>
          <w:numId w:val="20"/>
        </w:numPr>
        <w:tabs>
          <w:tab w:val="left" w:pos="640"/>
        </w:tabs>
        <w:spacing w:before="92" w:after="0" w:line="240" w:lineRule="auto"/>
        <w:ind w:left="640" w:right="0" w:hanging="404"/>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w:t>
      </w:r>
      <w:r>
        <w:rPr>
          <w:rFonts w:ascii="Arial MT" w:hAnsi="Arial MT" w:eastAsia="Arial MT" w:cs="Arial MT"/>
          <w:color w:val="auto"/>
          <w:spacing w:val="-10"/>
          <w:position w:val="0"/>
          <w:sz w:val="24"/>
          <w:shd w:val="clear" w:fill="auto"/>
        </w:rPr>
        <w:t xml:space="preserve"> </w:t>
      </w:r>
      <w:r>
        <w:rPr>
          <w:rFonts w:ascii="Arial MT" w:hAnsi="Arial MT" w:eastAsia="Arial MT" w:cs="Arial MT"/>
          <w:color w:val="auto"/>
          <w:spacing w:val="0"/>
          <w:position w:val="0"/>
          <w:sz w:val="24"/>
          <w:shd w:val="clear" w:fill="auto"/>
        </w:rPr>
        <w:t>Survey_Sekunder</w:t>
      </w:r>
    </w:p>
    <w:p w14:paraId="24818D75">
      <w:pPr>
        <w:spacing w:before="6" w:after="1" w:line="240" w:lineRule="auto"/>
        <w:ind w:left="0" w:right="0" w:firstLine="0"/>
        <w:jc w:val="left"/>
        <w:rPr>
          <w:rFonts w:ascii="Arial MT" w:hAnsi="Arial MT" w:eastAsia="Arial MT" w:cs="Arial MT"/>
          <w:color w:val="auto"/>
          <w:spacing w:val="0"/>
          <w:position w:val="0"/>
          <w:sz w:val="26"/>
          <w:shd w:val="clear" w:fill="auto"/>
        </w:rPr>
      </w:pPr>
    </w:p>
    <w:tbl>
      <w:tblPr>
        <w:tblStyle w:val="3"/>
        <w:tblW w:w="0" w:type="auto"/>
        <w:tblInd w:w="528" w:type="dxa"/>
        <w:tblLayout w:type="autofit"/>
        <w:tblCellMar>
          <w:top w:w="0" w:type="dxa"/>
          <w:left w:w="10" w:type="dxa"/>
          <w:bottom w:w="0" w:type="dxa"/>
          <w:right w:w="10" w:type="dxa"/>
        </w:tblCellMar>
      </w:tblPr>
      <w:tblGrid>
        <w:gridCol w:w="1928"/>
        <w:gridCol w:w="1285"/>
        <w:gridCol w:w="4570"/>
      </w:tblGrid>
      <w:tr w14:paraId="225AA7D4">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662890F">
            <w:pPr>
              <w:spacing w:before="238" w:after="0" w:line="240" w:lineRule="auto"/>
              <w:ind w:left="269" w:right="259"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Survey_Sek_Id</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3BB1614">
            <w:pPr>
              <w:spacing w:before="238" w:after="0" w:line="240" w:lineRule="auto"/>
              <w:ind w:left="82"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Int</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62848F7">
            <w:pPr>
              <w:spacing w:before="238" w:after="0" w:line="240" w:lineRule="auto"/>
              <w:ind w:left="518"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Primary</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Key</w:t>
            </w:r>
          </w:p>
        </w:tc>
      </w:tr>
      <w:tr w14:paraId="158B0D2B">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B728F46">
            <w:pPr>
              <w:spacing w:before="235" w:after="0" w:line="240" w:lineRule="auto"/>
              <w:ind w:left="269" w:right="254"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PAO_Det_Id</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BC95042">
            <w:pPr>
              <w:spacing w:before="235" w:after="0" w:line="240" w:lineRule="auto"/>
              <w:ind w:left="82"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Int</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5026115">
            <w:pPr>
              <w:spacing w:before="235" w:after="0" w:line="240" w:lineRule="auto"/>
              <w:ind w:left="522"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Foreign</w:t>
            </w:r>
            <w:r>
              <w:rPr>
                <w:rFonts w:ascii="Segoe UI" w:hAnsi="Segoe UI" w:eastAsia="Segoe UI" w:cs="Segoe U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Key</w:t>
            </w:r>
            <w:r>
              <w:rPr>
                <w:rFonts w:ascii="Segoe UI" w:hAnsi="Segoe UI" w:eastAsia="Segoe UI" w:cs="Segoe UI"/>
                <w:color w:val="auto"/>
                <w:spacing w:val="-3"/>
                <w:position w:val="0"/>
                <w:sz w:val="22"/>
                <w:shd w:val="clear" w:fill="auto"/>
              </w:rPr>
              <w:t xml:space="preserve"> </w:t>
            </w:r>
            <w:r>
              <w:rPr>
                <w:rFonts w:ascii="Segoe UI" w:hAnsi="Segoe UI" w:eastAsia="Segoe UI" w:cs="Segoe UI"/>
                <w:color w:val="auto"/>
                <w:spacing w:val="0"/>
                <w:position w:val="0"/>
                <w:sz w:val="22"/>
                <w:shd w:val="clear" w:fill="auto"/>
              </w:rPr>
              <w:t>dari</w:t>
            </w:r>
            <w:r>
              <w:rPr>
                <w:rFonts w:ascii="Segoe UI" w:hAnsi="Segoe UI" w:eastAsia="Segoe UI" w:cs="Segoe UI"/>
                <w:color w:val="auto"/>
                <w:spacing w:val="-7"/>
                <w:position w:val="0"/>
                <w:sz w:val="22"/>
                <w:shd w:val="clear" w:fill="auto"/>
              </w:rPr>
              <w:t xml:space="preserve"> </w:t>
            </w:r>
            <w:r>
              <w:rPr>
                <w:rFonts w:ascii="Segoe UI" w:hAnsi="Segoe UI" w:eastAsia="Segoe UI" w:cs="Segoe UI"/>
                <w:color w:val="auto"/>
                <w:spacing w:val="0"/>
                <w:position w:val="0"/>
                <w:sz w:val="22"/>
                <w:shd w:val="clear" w:fill="auto"/>
              </w:rPr>
              <w:t>tabel</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Detail_PAO</w:t>
            </w:r>
          </w:p>
        </w:tc>
      </w:tr>
      <w:tr w14:paraId="7675C25A">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61467DD">
            <w:pPr>
              <w:spacing w:before="238" w:after="0" w:line="240" w:lineRule="auto"/>
              <w:ind w:left="269" w:right="247"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Keterangan</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E243782">
            <w:pPr>
              <w:spacing w:before="238" w:after="0" w:line="240" w:lineRule="auto"/>
              <w:ind w:left="89"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Chat</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A40F642">
            <w:pPr>
              <w:spacing w:before="238" w:after="0" w:line="240" w:lineRule="auto"/>
              <w:ind w:left="517"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Keterangan</w:t>
            </w:r>
            <w:r>
              <w:rPr>
                <w:rFonts w:ascii="Segoe UI" w:hAnsi="Segoe UI" w:eastAsia="Segoe UI" w:cs="Segoe UI"/>
                <w:color w:val="auto"/>
                <w:spacing w:val="-8"/>
                <w:position w:val="0"/>
                <w:sz w:val="22"/>
                <w:shd w:val="clear" w:fill="auto"/>
              </w:rPr>
              <w:t xml:space="preserve"> </w:t>
            </w:r>
            <w:r>
              <w:rPr>
                <w:rFonts w:ascii="Segoe UI" w:hAnsi="Segoe UI" w:eastAsia="Segoe UI" w:cs="Segoe UI"/>
                <w:color w:val="auto"/>
                <w:spacing w:val="0"/>
                <w:position w:val="0"/>
                <w:sz w:val="22"/>
                <w:shd w:val="clear" w:fill="auto"/>
              </w:rPr>
              <w:t>tambahan</w:t>
            </w:r>
          </w:p>
        </w:tc>
      </w:tr>
      <w:tr w14:paraId="43C67347">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2A2471B">
            <w:pPr>
              <w:spacing w:before="236" w:after="0" w:line="240" w:lineRule="auto"/>
              <w:ind w:left="269" w:right="244"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Created_by</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798FE62">
            <w:pPr>
              <w:spacing w:before="236" w:after="0" w:line="240" w:lineRule="auto"/>
              <w:ind w:left="84"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Char</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C951C40">
            <w:pPr>
              <w:spacing w:before="236" w:after="0" w:line="240" w:lineRule="auto"/>
              <w:ind w:left="519"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Identitas</w:t>
            </w:r>
            <w:r>
              <w:rPr>
                <w:rFonts w:ascii="Segoe UI" w:hAnsi="Segoe UI" w:eastAsia="Segoe UI" w:cs="Segoe U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pembuat</w:t>
            </w:r>
            <w:r>
              <w:rPr>
                <w:rFonts w:ascii="Segoe UI" w:hAnsi="Segoe UI" w:eastAsia="Segoe UI" w:cs="Segoe UI"/>
                <w:color w:val="auto"/>
                <w:spacing w:val="-6"/>
                <w:position w:val="0"/>
                <w:sz w:val="22"/>
                <w:shd w:val="clear" w:fill="auto"/>
              </w:rPr>
              <w:t xml:space="preserve"> </w:t>
            </w:r>
            <w:r>
              <w:rPr>
                <w:rFonts w:ascii="Segoe UI" w:hAnsi="Segoe UI" w:eastAsia="Segoe UI" w:cs="Segoe UI"/>
                <w:color w:val="auto"/>
                <w:spacing w:val="0"/>
                <w:position w:val="0"/>
                <w:sz w:val="22"/>
                <w:shd w:val="clear" w:fill="auto"/>
              </w:rPr>
              <w:t>dokumen</w:t>
            </w:r>
          </w:p>
        </w:tc>
      </w:tr>
      <w:tr w14:paraId="66325755">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E8F329F">
            <w:pPr>
              <w:spacing w:before="236" w:after="0" w:line="240" w:lineRule="auto"/>
              <w:ind w:left="269" w:right="25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Modified_by</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25B04A3">
            <w:pPr>
              <w:spacing w:before="236" w:after="0" w:line="240" w:lineRule="auto"/>
              <w:ind w:left="84"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Char</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76E7DEC">
            <w:pPr>
              <w:spacing w:before="236" w:after="0" w:line="240" w:lineRule="auto"/>
              <w:ind w:left="519"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Identitas</w:t>
            </w:r>
            <w:r>
              <w:rPr>
                <w:rFonts w:ascii="Segoe UI" w:hAnsi="Segoe UI" w:eastAsia="Segoe UI" w:cs="Segoe U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pengubah</w:t>
            </w:r>
            <w:r>
              <w:rPr>
                <w:rFonts w:ascii="Segoe UI" w:hAnsi="Segoe UI" w:eastAsia="Segoe UI" w:cs="Segoe U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dokumen</w:t>
            </w:r>
          </w:p>
        </w:tc>
      </w:tr>
      <w:tr w14:paraId="25733C6D">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E06135D">
            <w:pPr>
              <w:spacing w:before="237" w:after="0" w:line="240" w:lineRule="auto"/>
              <w:ind w:left="269" w:right="252"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Created_at</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53E5B4D">
            <w:pPr>
              <w:spacing w:before="237" w:after="0" w:line="240" w:lineRule="auto"/>
              <w:ind w:left="96"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Timestamp</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BC71A6E">
            <w:pPr>
              <w:spacing w:before="237" w:after="0" w:line="240" w:lineRule="auto"/>
              <w:ind w:left="524"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Tanggal</w:t>
            </w:r>
            <w:r>
              <w:rPr>
                <w:rFonts w:ascii="Segoe UI" w:hAnsi="Segoe UI" w:eastAsia="Segoe UI" w:cs="Segoe UI"/>
                <w:color w:val="auto"/>
                <w:spacing w:val="-6"/>
                <w:position w:val="0"/>
                <w:sz w:val="22"/>
                <w:shd w:val="clear" w:fill="auto"/>
              </w:rPr>
              <w:t xml:space="preserve"> </w:t>
            </w:r>
            <w:r>
              <w:rPr>
                <w:rFonts w:ascii="Segoe UI" w:hAnsi="Segoe UI" w:eastAsia="Segoe UI" w:cs="Segoe UI"/>
                <w:color w:val="auto"/>
                <w:spacing w:val="0"/>
                <w:position w:val="0"/>
                <w:sz w:val="22"/>
                <w:shd w:val="clear" w:fill="auto"/>
              </w:rPr>
              <w:t>dan</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waktu</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pembuatan</w:t>
            </w:r>
            <w:r>
              <w:rPr>
                <w:rFonts w:ascii="Segoe UI" w:hAnsi="Segoe UI" w:eastAsia="Segoe UI" w:cs="Segoe U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dokumen</w:t>
            </w:r>
          </w:p>
        </w:tc>
      </w:tr>
      <w:tr w14:paraId="4FB04D4D">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6490E71">
            <w:pPr>
              <w:spacing w:before="237" w:after="0" w:line="240" w:lineRule="auto"/>
              <w:ind w:left="269" w:right="249"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Updated_at</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5299A2C">
            <w:pPr>
              <w:spacing w:before="237" w:after="0" w:line="240" w:lineRule="auto"/>
              <w:ind w:left="96"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Timestamp</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F0E9609">
            <w:pPr>
              <w:spacing w:before="237" w:after="0" w:line="240" w:lineRule="auto"/>
              <w:ind w:left="515"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Tanggal</w:t>
            </w:r>
            <w:r>
              <w:rPr>
                <w:rFonts w:ascii="Segoe UI" w:hAnsi="Segoe UI" w:eastAsia="Segoe UI" w:cs="Segoe U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dan</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waktu</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perubahan</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dokumen</w:t>
            </w:r>
          </w:p>
        </w:tc>
      </w:tr>
    </w:tbl>
    <w:p w14:paraId="3AB6787D">
      <w:pPr>
        <w:spacing w:before="1" w:after="0" w:line="240" w:lineRule="auto"/>
        <w:ind w:left="0" w:right="0" w:firstLine="0"/>
        <w:jc w:val="left"/>
        <w:rPr>
          <w:rFonts w:ascii="Arial MT" w:hAnsi="Arial MT" w:eastAsia="Arial MT" w:cs="Arial MT"/>
          <w:color w:val="auto"/>
          <w:spacing w:val="0"/>
          <w:position w:val="0"/>
          <w:sz w:val="6"/>
          <w:shd w:val="clear" w:fill="auto"/>
        </w:rPr>
      </w:pPr>
    </w:p>
    <w:p w14:paraId="367E63FA">
      <w:pPr>
        <w:spacing w:before="0" w:after="0" w:line="240" w:lineRule="auto"/>
        <w:ind w:left="0" w:right="0" w:firstLine="0"/>
        <w:jc w:val="left"/>
        <w:rPr>
          <w:rFonts w:ascii="Arial MT" w:hAnsi="Arial MT" w:eastAsia="Arial MT" w:cs="Arial MT"/>
          <w:color w:val="auto"/>
          <w:spacing w:val="0"/>
          <w:position w:val="0"/>
          <w:sz w:val="6"/>
          <w:shd w:val="clear" w:fill="auto"/>
        </w:rPr>
      </w:pPr>
    </w:p>
    <w:p w14:paraId="69505C37">
      <w:pPr>
        <w:spacing w:before="0" w:after="0" w:line="240" w:lineRule="auto"/>
        <w:ind w:left="0" w:right="0" w:firstLine="0"/>
        <w:jc w:val="left"/>
        <w:rPr>
          <w:rFonts w:ascii="Arial MT" w:hAnsi="Arial MT" w:eastAsia="Arial MT" w:cs="Arial MT"/>
          <w:color w:val="auto"/>
          <w:spacing w:val="0"/>
          <w:position w:val="0"/>
          <w:sz w:val="26"/>
          <w:shd w:val="clear" w:fill="auto"/>
        </w:rPr>
      </w:pPr>
    </w:p>
    <w:p w14:paraId="57A7C441">
      <w:pPr>
        <w:tabs>
          <w:tab w:val="left" w:pos="640"/>
        </w:tabs>
        <w:spacing w:before="154" w:after="0" w:line="240" w:lineRule="auto"/>
        <w:ind w:left="681" w:right="0" w:hanging="250"/>
        <w:jc w:val="left"/>
        <w:rPr>
          <w:rFonts w:ascii="Arial MT" w:hAnsi="Arial MT" w:eastAsia="Arial MT" w:cs="Arial MT"/>
          <w:color w:val="auto"/>
          <w:spacing w:val="0"/>
          <w:position w:val="0"/>
          <w:sz w:val="24"/>
          <w:shd w:val="clear" w:fill="auto"/>
        </w:rPr>
      </w:pPr>
    </w:p>
    <w:p w14:paraId="2F3376FC">
      <w:pPr>
        <w:spacing w:before="35" w:after="0" w:line="240" w:lineRule="auto"/>
        <w:ind w:left="211" w:right="0" w:firstLine="0"/>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 xml:space="preserve"> </w:t>
      </w:r>
    </w:p>
    <w:p w14:paraId="2A626EF3">
      <w:pPr>
        <w:spacing w:before="35" w:after="0" w:line="240" w:lineRule="auto"/>
        <w:ind w:left="211" w:right="0" w:firstLine="0"/>
        <w:jc w:val="left"/>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6"/>
          <w:position w:val="0"/>
          <w:sz w:val="18"/>
          <w:shd w:val="clear" w:fill="auto"/>
        </w:rPr>
        <w:t xml:space="preserve"> </w:t>
      </w:r>
      <w:r>
        <w:rPr>
          <w:rFonts w:ascii="Segoe UI" w:hAnsi="Segoe UI" w:eastAsia="Segoe UI" w:cs="Segoe UI"/>
          <w:color w:val="auto"/>
          <w:spacing w:val="0"/>
          <w:position w:val="0"/>
          <w:sz w:val="18"/>
          <w:shd w:val="clear" w:fill="auto"/>
        </w:rPr>
        <w:t>11</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Survey_Sekunder</w:t>
      </w:r>
    </w:p>
    <w:p w14:paraId="2BBC36F1">
      <w:pPr>
        <w:spacing w:before="0" w:after="0" w:line="240" w:lineRule="auto"/>
        <w:ind w:left="0" w:right="0" w:firstLine="0"/>
        <w:jc w:val="left"/>
        <w:rPr>
          <w:rFonts w:ascii="Segoe UI" w:hAnsi="Segoe UI" w:eastAsia="Segoe UI" w:cs="Segoe UI"/>
          <w:color w:val="auto"/>
          <w:spacing w:val="0"/>
          <w:position w:val="0"/>
          <w:sz w:val="18"/>
          <w:shd w:val="clear" w:fill="auto"/>
        </w:rPr>
      </w:pPr>
    </w:p>
    <w:p w14:paraId="1C53A176">
      <w:pPr>
        <w:spacing w:before="100" w:after="0" w:line="240" w:lineRule="auto"/>
        <w:ind w:left="0" w:right="1997" w:firstLine="0"/>
        <w:jc w:val="both"/>
        <w:rPr>
          <w:rFonts w:ascii="Segoe UI" w:hAnsi="Segoe UI" w:eastAsia="Segoe UI" w:cs="Segoe UI"/>
          <w:color w:val="auto"/>
          <w:spacing w:val="0"/>
          <w:position w:val="0"/>
          <w:sz w:val="18"/>
          <w:shd w:val="clear" w:fill="auto"/>
        </w:rPr>
      </w:pPr>
    </w:p>
    <w:p w14:paraId="5EEDCF5C">
      <w:pPr>
        <w:spacing w:before="8" w:after="0" w:line="240" w:lineRule="auto"/>
        <w:ind w:left="0" w:right="0" w:firstLine="0"/>
        <w:jc w:val="left"/>
        <w:rPr>
          <w:rFonts w:ascii="Segoe UI" w:hAnsi="Segoe UI" w:eastAsia="Segoe UI" w:cs="Segoe UI"/>
          <w:color w:val="auto"/>
          <w:spacing w:val="0"/>
          <w:position w:val="0"/>
          <w:sz w:val="7"/>
          <w:shd w:val="clear" w:fill="auto"/>
        </w:rPr>
      </w:pPr>
    </w:p>
    <w:p w14:paraId="77F53961">
      <w:pPr>
        <w:numPr>
          <w:ilvl w:val="0"/>
          <w:numId w:val="21"/>
        </w:numPr>
        <w:tabs>
          <w:tab w:val="left" w:pos="640"/>
        </w:tabs>
        <w:spacing w:before="92" w:after="0" w:line="240" w:lineRule="auto"/>
        <w:ind w:left="640" w:right="0" w:hanging="404"/>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w:t>
      </w:r>
      <w:r>
        <w:rPr>
          <w:rFonts w:ascii="Arial MT" w:hAnsi="Arial MT" w:eastAsia="Arial MT" w:cs="Arial MT"/>
          <w:color w:val="auto"/>
          <w:spacing w:val="-7"/>
          <w:position w:val="0"/>
          <w:sz w:val="24"/>
          <w:shd w:val="clear" w:fill="auto"/>
        </w:rPr>
        <w:t xml:space="preserve"> </w:t>
      </w:r>
      <w:r>
        <w:rPr>
          <w:rFonts w:ascii="Arial MT" w:hAnsi="Arial MT" w:eastAsia="Arial MT" w:cs="Arial MT"/>
          <w:color w:val="auto"/>
          <w:spacing w:val="0"/>
          <w:position w:val="0"/>
          <w:sz w:val="24"/>
          <w:shd w:val="clear" w:fill="auto"/>
        </w:rPr>
        <w:t>TAO</w:t>
      </w:r>
    </w:p>
    <w:p w14:paraId="79243225">
      <w:pPr>
        <w:spacing w:before="0" w:after="0" w:line="240" w:lineRule="auto"/>
        <w:ind w:left="0" w:right="0" w:firstLine="0"/>
        <w:jc w:val="left"/>
        <w:rPr>
          <w:rFonts w:ascii="Arial MT" w:hAnsi="Arial MT" w:eastAsia="Arial MT" w:cs="Arial MT"/>
          <w:color w:val="auto"/>
          <w:spacing w:val="0"/>
          <w:position w:val="0"/>
          <w:sz w:val="20"/>
          <w:shd w:val="clear" w:fill="auto"/>
        </w:rPr>
      </w:pPr>
    </w:p>
    <w:p w14:paraId="7921EA84">
      <w:pPr>
        <w:spacing w:before="5" w:after="0" w:line="240" w:lineRule="auto"/>
        <w:ind w:left="0" w:right="0" w:firstLine="0"/>
        <w:jc w:val="left"/>
        <w:rPr>
          <w:rFonts w:ascii="Arial MT" w:hAnsi="Arial MT" w:eastAsia="Arial MT" w:cs="Arial MT"/>
          <w:color w:val="auto"/>
          <w:spacing w:val="0"/>
          <w:position w:val="0"/>
          <w:sz w:val="17"/>
          <w:shd w:val="clear" w:fill="auto"/>
        </w:rPr>
      </w:pPr>
    </w:p>
    <w:tbl>
      <w:tblPr>
        <w:tblStyle w:val="3"/>
        <w:tblW w:w="0" w:type="auto"/>
        <w:tblInd w:w="528" w:type="dxa"/>
        <w:tblLayout w:type="autofit"/>
        <w:tblCellMar>
          <w:top w:w="0" w:type="dxa"/>
          <w:left w:w="10" w:type="dxa"/>
          <w:bottom w:w="0" w:type="dxa"/>
          <w:right w:w="10" w:type="dxa"/>
        </w:tblCellMar>
      </w:tblPr>
      <w:tblGrid>
        <w:gridCol w:w="1918"/>
        <w:gridCol w:w="1298"/>
        <w:gridCol w:w="4567"/>
      </w:tblGrid>
      <w:tr w14:paraId="66DEF523">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6331A05">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06C06C6">
            <w:pPr>
              <w:spacing w:before="0" w:after="0" w:line="240" w:lineRule="auto"/>
              <w:ind w:left="263" w:right="250" w:firstLine="0"/>
              <w:jc w:val="center"/>
              <w:rPr>
                <w:color w:val="auto"/>
                <w:spacing w:val="0"/>
                <w:position w:val="0"/>
                <w:shd w:val="clear" w:fill="auto"/>
              </w:rPr>
            </w:pPr>
            <w:r>
              <w:rPr>
                <w:rFonts w:ascii="Arial" w:hAnsi="Arial" w:eastAsia="Arial" w:cs="Arial"/>
                <w:b/>
                <w:color w:val="auto"/>
                <w:spacing w:val="0"/>
                <w:position w:val="0"/>
                <w:sz w:val="22"/>
                <w:shd w:val="clear" w:fill="auto"/>
              </w:rPr>
              <w:t>Nama</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B56B99F">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BAB7C44">
            <w:pPr>
              <w:spacing w:before="0" w:after="0" w:line="240" w:lineRule="auto"/>
              <w:ind w:left="92" w:right="70" w:firstLine="0"/>
              <w:jc w:val="center"/>
              <w:rPr>
                <w:color w:val="auto"/>
                <w:position w:val="0"/>
                <w:shd w:val="clear" w:fill="auto"/>
              </w:rPr>
            </w:pPr>
            <w:r>
              <w:rPr>
                <w:rFonts w:ascii="Arial" w:hAnsi="Arial" w:eastAsia="Arial" w:cs="Arial"/>
                <w:b/>
                <w:color w:val="auto"/>
                <w:spacing w:val="0"/>
                <w:position w:val="0"/>
                <w:sz w:val="22"/>
                <w:shd w:val="clear" w:fill="auto"/>
              </w:rPr>
              <w:t>Tipe</w:t>
            </w:r>
            <w:r>
              <w:rPr>
                <w:rFonts w:ascii="Arial" w:hAnsi="Arial" w:eastAsia="Arial" w:cs="Arial"/>
                <w:b/>
                <w:color w:val="auto"/>
                <w:spacing w:val="-3"/>
                <w:position w:val="0"/>
                <w:sz w:val="22"/>
                <w:shd w:val="clear" w:fill="auto"/>
              </w:rPr>
              <w:t xml:space="preserve"> </w:t>
            </w:r>
            <w:r>
              <w:rPr>
                <w:rFonts w:ascii="Arial" w:hAnsi="Arial" w:eastAsia="Arial" w:cs="Arial"/>
                <w:b/>
                <w:color w:val="auto"/>
                <w:spacing w:val="0"/>
                <w:position w:val="0"/>
                <w:sz w:val="22"/>
                <w:shd w:val="clear" w:fill="auto"/>
              </w:rPr>
              <w:t>Data</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7FE227A">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89D3D3F">
            <w:pPr>
              <w:spacing w:before="0" w:after="0" w:line="240" w:lineRule="auto"/>
              <w:ind w:left="524" w:right="505" w:firstLine="0"/>
              <w:jc w:val="center"/>
              <w:rPr>
                <w:color w:val="auto"/>
                <w:spacing w:val="0"/>
                <w:position w:val="0"/>
                <w:shd w:val="clear" w:fill="auto"/>
              </w:rPr>
            </w:pPr>
            <w:r>
              <w:rPr>
                <w:rFonts w:ascii="Arial" w:hAnsi="Arial" w:eastAsia="Arial" w:cs="Arial"/>
                <w:b/>
                <w:color w:val="auto"/>
                <w:spacing w:val="0"/>
                <w:position w:val="0"/>
                <w:sz w:val="22"/>
                <w:shd w:val="clear" w:fill="auto"/>
              </w:rPr>
              <w:t>Deskripsi</w:t>
            </w:r>
          </w:p>
        </w:tc>
      </w:tr>
      <w:tr w14:paraId="5CB1A306">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BE69CB2">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62D0DB8">
            <w:pPr>
              <w:spacing w:before="0" w:after="0" w:line="240" w:lineRule="auto"/>
              <w:ind w:left="273"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TAO_Id</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2A78CE0">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4CFCED72">
            <w:pPr>
              <w:spacing w:before="0" w:after="0" w:line="240" w:lineRule="auto"/>
              <w:ind w:left="93"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66DB510">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651F3E2">
            <w:pPr>
              <w:spacing w:before="0" w:after="0" w:line="240" w:lineRule="auto"/>
              <w:ind w:left="524" w:right="502" w:firstLine="0"/>
              <w:jc w:val="center"/>
              <w:rPr>
                <w:color w:val="auto"/>
                <w:position w:val="0"/>
                <w:shd w:val="clear" w:fill="auto"/>
              </w:rPr>
            </w:pPr>
            <w:r>
              <w:rPr>
                <w:rFonts w:ascii="Arial MT" w:hAnsi="Arial MT" w:eastAsia="Arial MT" w:cs="Arial MT"/>
                <w:color w:val="auto"/>
                <w:spacing w:val="0"/>
                <w:position w:val="0"/>
                <w:sz w:val="22"/>
                <w:shd w:val="clear" w:fill="auto"/>
              </w:rPr>
              <w:t>Primary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p>
        </w:tc>
      </w:tr>
      <w:tr w14:paraId="03E1ADEE">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3EC3D59">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302F2C6">
            <w:pPr>
              <w:spacing w:before="1" w:after="0" w:line="240" w:lineRule="auto"/>
              <w:ind w:left="270"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PAO_Det_Id</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75C609F">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ECBD842">
            <w:pPr>
              <w:spacing w:before="1" w:after="0" w:line="240" w:lineRule="auto"/>
              <w:ind w:left="93"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CE911D1">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56188AEB">
            <w:pPr>
              <w:spacing w:before="1" w:after="0" w:line="240" w:lineRule="auto"/>
              <w:ind w:left="522" w:right="506" w:firstLine="0"/>
              <w:jc w:val="center"/>
              <w:rPr>
                <w:color w:val="auto"/>
                <w:position w:val="0"/>
                <w:shd w:val="clear" w:fill="auto"/>
              </w:rPr>
            </w:pPr>
            <w:r>
              <w:rPr>
                <w:rFonts w:ascii="Arial MT" w:hAnsi="Arial MT" w:eastAsia="Arial MT" w:cs="Arial MT"/>
                <w:color w:val="auto"/>
                <w:spacing w:val="0"/>
                <w:position w:val="0"/>
                <w:sz w:val="22"/>
                <w:shd w:val="clear" w:fill="auto"/>
              </w:rPr>
              <w:t>Foreign</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dari</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tabel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Detail_PAO</w:t>
            </w:r>
          </w:p>
        </w:tc>
      </w:tr>
      <w:tr w14:paraId="56811DC8">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9B9B330">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3242390">
            <w:pPr>
              <w:spacing w:before="0" w:after="0" w:line="240" w:lineRule="auto"/>
              <w:ind w:left="266"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Tgl_Mulai</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B1C1D6E">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2A573EA">
            <w:pPr>
              <w:spacing w:before="0" w:after="0" w:line="240" w:lineRule="auto"/>
              <w:ind w:left="96"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6095ED7">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E65E878">
            <w:pPr>
              <w:spacing w:before="0" w:after="0" w:line="240" w:lineRule="auto"/>
              <w:ind w:left="524" w:right="500"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Mulai</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18262B55">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10BD386">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11693A3B">
            <w:pPr>
              <w:spacing w:before="0" w:after="0" w:line="240" w:lineRule="auto"/>
              <w:ind w:left="276"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Tgl_Revisi</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450B867">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1667F054">
            <w:pPr>
              <w:spacing w:before="0" w:after="0" w:line="240" w:lineRule="auto"/>
              <w:ind w:left="96"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87E5080">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28842910">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revisi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68C4C2B2">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200F059">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348C3423">
            <w:pPr>
              <w:spacing w:before="1" w:after="0" w:line="240" w:lineRule="auto"/>
              <w:ind w:left="276"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Tgl_Approval</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58A2B7A">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9FF5F6E">
            <w:pPr>
              <w:spacing w:before="1" w:after="0" w:line="240" w:lineRule="auto"/>
              <w:ind w:left="96"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BE7AB22">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1DEB1422">
            <w:pPr>
              <w:spacing w:before="1"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Approval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22F195FF">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center"/>
          </w:tcPr>
          <w:p w14:paraId="7344BC53">
            <w:pPr>
              <w:spacing w:before="0" w:after="0" w:line="240" w:lineRule="auto"/>
              <w:ind w:left="270" w:right="250" w:firstLine="0"/>
              <w:jc w:val="center"/>
              <w:rPr>
                <w:color w:val="auto"/>
                <w:spacing w:val="0"/>
                <w:position w:val="0"/>
                <w:sz w:val="22"/>
                <w:shd w:val="clear" w:fill="auto"/>
              </w:rPr>
            </w:pPr>
            <w:r>
              <w:rPr>
                <w:rFonts w:ascii="Arial MT" w:hAnsi="Arial MT" w:eastAsia="Arial MT" w:cs="Arial MT"/>
                <w:color w:val="auto"/>
                <w:spacing w:val="0"/>
                <w:position w:val="0"/>
                <w:sz w:val="22"/>
                <w:shd w:val="clear" w:fill="auto"/>
              </w:rPr>
              <w:t>Kondisi</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center"/>
          </w:tcPr>
          <w:p w14:paraId="12E400CB">
            <w:pPr>
              <w:spacing w:before="0" w:after="0" w:line="240" w:lineRule="auto"/>
              <w:ind w:left="96" w:right="68" w:firstLine="0"/>
              <w:jc w:val="center"/>
              <w:rPr>
                <w:color w:val="auto"/>
                <w:spacing w:val="0"/>
                <w:position w:val="0"/>
                <w:sz w:val="22"/>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center"/>
          </w:tcPr>
          <w:p w14:paraId="689E0D2A">
            <w:pPr>
              <w:spacing w:before="0" w:after="0" w:line="240" w:lineRule="auto"/>
              <w:ind w:left="524" w:right="505" w:firstLine="0"/>
              <w:jc w:val="center"/>
              <w:rPr>
                <w:color w:val="auto"/>
                <w:spacing w:val="0"/>
                <w:position w:val="0"/>
                <w:sz w:val="22"/>
                <w:shd w:val="clear" w:fill="auto"/>
              </w:rPr>
            </w:pPr>
            <w:r>
              <w:rPr>
                <w:rFonts w:ascii="Arial MT" w:hAnsi="Arial MT" w:eastAsia="Arial MT" w:cs="Arial MT"/>
                <w:color w:val="auto"/>
                <w:spacing w:val="0"/>
                <w:position w:val="0"/>
                <w:sz w:val="22"/>
                <w:shd w:val="clear" w:fill="auto"/>
              </w:rPr>
              <w:t>Kondisi objek pemeriksaan saat ini</w:t>
            </w:r>
          </w:p>
        </w:tc>
      </w:tr>
      <w:tr w14:paraId="441DD275">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CD0438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FF97CD6">
            <w:pPr>
              <w:spacing w:before="0" w:after="0" w:line="240" w:lineRule="auto"/>
              <w:ind w:left="270"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Kriteria</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8481FEC">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3D66705">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298D86C">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63A3590">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Kriteria</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7E5179FE">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E694A68">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6A48E4DC">
            <w:pPr>
              <w:spacing w:before="0" w:after="0" w:line="240" w:lineRule="auto"/>
              <w:ind w:left="270"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Sebab</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5D63687">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6CE57215">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A6FDD24">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350B99DA">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Sebab</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7A08F801">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60D7828">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C4F752A">
            <w:pPr>
              <w:spacing w:before="0" w:after="0" w:line="240" w:lineRule="auto"/>
              <w:ind w:left="269"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Akibat</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C613B66">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4B8957FD">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CA41B4A">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2B6F963D">
            <w:pPr>
              <w:spacing w:before="0" w:after="0" w:line="240" w:lineRule="auto"/>
              <w:ind w:left="524" w:right="498" w:firstLine="0"/>
              <w:jc w:val="center"/>
              <w:rPr>
                <w:color w:val="auto"/>
                <w:position w:val="0"/>
                <w:shd w:val="clear" w:fill="auto"/>
              </w:rPr>
            </w:pPr>
            <w:r>
              <w:rPr>
                <w:rFonts w:ascii="Arial MT" w:hAnsi="Arial MT" w:eastAsia="Arial MT" w:cs="Arial MT"/>
                <w:color w:val="auto"/>
                <w:spacing w:val="0"/>
                <w:position w:val="0"/>
                <w:sz w:val="22"/>
                <w:shd w:val="clear" w:fill="auto"/>
              </w:rPr>
              <w:t>Akibat</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0F71969E">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374C9DC">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1C356185">
            <w:pPr>
              <w:spacing w:before="1" w:after="0" w:line="240" w:lineRule="auto"/>
              <w:ind w:left="278"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Rekomendasi</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30E6CA5">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302D9B0">
            <w:pPr>
              <w:spacing w:before="1"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8FE946E">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40201C93">
            <w:pPr>
              <w:spacing w:before="1" w:after="0" w:line="240" w:lineRule="auto"/>
              <w:ind w:left="524" w:right="501" w:firstLine="0"/>
              <w:jc w:val="center"/>
              <w:rPr>
                <w:color w:val="auto"/>
                <w:position w:val="0"/>
                <w:shd w:val="clear" w:fill="auto"/>
              </w:rPr>
            </w:pPr>
            <w:r>
              <w:rPr>
                <w:rFonts w:ascii="Arial MT" w:hAnsi="Arial MT" w:eastAsia="Arial MT" w:cs="Arial MT"/>
                <w:color w:val="auto"/>
                <w:spacing w:val="0"/>
                <w:position w:val="0"/>
                <w:sz w:val="22"/>
                <w:shd w:val="clear" w:fill="auto"/>
              </w:rPr>
              <w:t>Rekomendasi</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55D450B4">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EE16DD1">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77D7D4D">
            <w:pPr>
              <w:spacing w:before="0" w:after="0" w:line="240" w:lineRule="auto"/>
              <w:ind w:left="272"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Created_by</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770C924">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1E2D344A">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8B79887">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3F51F44D">
            <w:pPr>
              <w:spacing w:before="0" w:after="0" w:line="240" w:lineRule="auto"/>
              <w:ind w:left="524"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pembuat</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645D4A6C">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14D9E5D">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477FB455">
            <w:pPr>
              <w:spacing w:before="0" w:after="0" w:line="240" w:lineRule="auto"/>
              <w:ind w:left="270"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Modified_by</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5767085">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6D59460">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F67DBE4">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614F249">
            <w:pPr>
              <w:spacing w:before="0" w:after="0" w:line="240" w:lineRule="auto"/>
              <w:ind w:left="524" w:right="504"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2"/>
                <w:position w:val="0"/>
                <w:sz w:val="22"/>
                <w:shd w:val="clear" w:fill="auto"/>
              </w:rPr>
              <w:t xml:space="preserve"> </w:t>
            </w:r>
            <w:r>
              <w:rPr>
                <w:rFonts w:ascii="Arial MT" w:hAnsi="Arial MT" w:eastAsia="Arial MT" w:cs="Arial MT"/>
                <w:color w:val="auto"/>
                <w:spacing w:val="0"/>
                <w:position w:val="0"/>
                <w:sz w:val="22"/>
                <w:shd w:val="clear" w:fill="auto"/>
              </w:rPr>
              <w:t>pengubah</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150AF72D">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D1E5921">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73F70DA7">
            <w:pPr>
              <w:spacing w:before="1" w:after="0" w:line="240" w:lineRule="auto"/>
              <w:ind w:left="269"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Created_at</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A199792">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51DE4F1">
            <w:pPr>
              <w:spacing w:before="1" w:after="0" w:line="240" w:lineRule="auto"/>
              <w:ind w:left="96"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B7D9AF8">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3B1203F">
            <w:pPr>
              <w:spacing w:before="1" w:after="0" w:line="240" w:lineRule="auto"/>
              <w:ind w:left="524" w:right="501"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pembuatan</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47319E47">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F318DEC">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3F14F388">
            <w:pPr>
              <w:spacing w:before="0" w:after="0" w:line="240" w:lineRule="auto"/>
              <w:ind w:left="269"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Updated_at</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0768246">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8418DA1">
            <w:pPr>
              <w:spacing w:before="0" w:after="0" w:line="240" w:lineRule="auto"/>
              <w:ind w:left="96"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9E69E3C">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6E77AB4E">
            <w:pPr>
              <w:spacing w:before="0" w:after="0" w:line="240" w:lineRule="auto"/>
              <w:ind w:left="521"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perubahan</w:t>
            </w:r>
            <w:r>
              <w:rPr>
                <w:rFonts w:ascii="Arial MT" w:hAnsi="Arial MT" w:eastAsia="Arial MT" w:cs="Arial MT"/>
                <w:color w:val="auto"/>
                <w:spacing w:val="-9"/>
                <w:position w:val="0"/>
                <w:sz w:val="22"/>
                <w:shd w:val="clear" w:fill="auto"/>
              </w:rPr>
              <w:t xml:space="preserve"> </w:t>
            </w:r>
            <w:r>
              <w:rPr>
                <w:rFonts w:ascii="Arial MT" w:hAnsi="Arial MT" w:eastAsia="Arial MT" w:cs="Arial MT"/>
                <w:color w:val="auto"/>
                <w:spacing w:val="0"/>
                <w:position w:val="0"/>
                <w:sz w:val="22"/>
                <w:shd w:val="clear" w:fill="auto"/>
              </w:rPr>
              <w:t>dokumen</w:t>
            </w:r>
          </w:p>
        </w:tc>
      </w:tr>
    </w:tbl>
    <w:p w14:paraId="549E6AC1">
      <w:pPr>
        <w:spacing w:before="1" w:after="0" w:line="240" w:lineRule="auto"/>
        <w:ind w:left="3132" w:right="3151"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12</w:t>
      </w:r>
      <w:r>
        <w:rPr>
          <w:rFonts w:ascii="Segoe UI" w:hAnsi="Segoe UI" w:eastAsia="Segoe UI" w:cs="Segoe UI"/>
          <w:color w:val="auto"/>
          <w:spacing w:val="-1"/>
          <w:position w:val="0"/>
          <w:sz w:val="18"/>
          <w:shd w:val="clear" w:fill="auto"/>
        </w:rPr>
        <w:t xml:space="preserve">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1"/>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TAO</w:t>
      </w:r>
    </w:p>
    <w:p w14:paraId="361BF76F">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6641A0D5">
      <w:pPr>
        <w:spacing w:before="8" w:after="0" w:line="240" w:lineRule="auto"/>
        <w:ind w:left="0" w:right="0" w:firstLine="0"/>
        <w:jc w:val="left"/>
        <w:rPr>
          <w:rFonts w:ascii="Segoe UI" w:hAnsi="Segoe UI" w:eastAsia="Segoe UI" w:cs="Segoe UI"/>
          <w:color w:val="auto"/>
          <w:spacing w:val="0"/>
          <w:position w:val="0"/>
          <w:sz w:val="7"/>
          <w:shd w:val="clear" w:fill="auto"/>
        </w:rPr>
      </w:pPr>
    </w:p>
    <w:p w14:paraId="7319666A">
      <w:pPr>
        <w:numPr>
          <w:ilvl w:val="0"/>
          <w:numId w:val="22"/>
        </w:numPr>
        <w:tabs>
          <w:tab w:val="left" w:pos="640"/>
        </w:tabs>
        <w:spacing w:before="92" w:after="0" w:line="240" w:lineRule="auto"/>
        <w:ind w:left="640" w:right="0" w:hanging="404"/>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w:t>
      </w:r>
      <w:r>
        <w:rPr>
          <w:rFonts w:ascii="Arial MT" w:hAnsi="Arial MT" w:eastAsia="Arial MT" w:cs="Arial MT"/>
          <w:color w:val="auto"/>
          <w:spacing w:val="-7"/>
          <w:position w:val="0"/>
          <w:sz w:val="24"/>
          <w:shd w:val="clear" w:fill="auto"/>
        </w:rPr>
        <w:t xml:space="preserve"> </w:t>
      </w:r>
      <w:r>
        <w:rPr>
          <w:rFonts w:ascii="Arial MT" w:hAnsi="Arial MT" w:eastAsia="Arial MT" w:cs="Arial MT"/>
          <w:color w:val="auto"/>
          <w:spacing w:val="0"/>
          <w:position w:val="0"/>
          <w:sz w:val="24"/>
          <w:shd w:val="clear" w:fill="auto"/>
        </w:rPr>
        <w:t>FAO</w:t>
      </w:r>
    </w:p>
    <w:p w14:paraId="6EA27726">
      <w:pPr>
        <w:spacing w:before="6" w:after="1" w:line="240" w:lineRule="auto"/>
        <w:ind w:left="0" w:right="0" w:firstLine="0"/>
        <w:jc w:val="left"/>
        <w:rPr>
          <w:rFonts w:ascii="Arial MT" w:hAnsi="Arial MT" w:eastAsia="Arial MT" w:cs="Arial MT"/>
          <w:color w:val="auto"/>
          <w:spacing w:val="0"/>
          <w:position w:val="0"/>
          <w:sz w:val="26"/>
          <w:shd w:val="clear" w:fill="auto"/>
        </w:rPr>
      </w:pPr>
    </w:p>
    <w:tbl>
      <w:tblPr>
        <w:tblStyle w:val="3"/>
        <w:tblW w:w="0" w:type="auto"/>
        <w:tblInd w:w="528" w:type="dxa"/>
        <w:tblLayout w:type="autofit"/>
        <w:tblCellMar>
          <w:top w:w="0" w:type="dxa"/>
          <w:left w:w="10" w:type="dxa"/>
          <w:bottom w:w="0" w:type="dxa"/>
          <w:right w:w="10" w:type="dxa"/>
        </w:tblCellMar>
      </w:tblPr>
      <w:tblGrid>
        <w:gridCol w:w="1921"/>
        <w:gridCol w:w="1294"/>
        <w:gridCol w:w="4568"/>
      </w:tblGrid>
      <w:tr w14:paraId="2EAA9961">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2628229">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4FC9B0C9">
            <w:pPr>
              <w:spacing w:before="0" w:after="0" w:line="240" w:lineRule="auto"/>
              <w:ind w:left="239"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FAO_Id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21E5912">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3CA9DA0B">
            <w:pPr>
              <w:spacing w:before="0"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08AC0B4">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9FD45CF">
            <w:pPr>
              <w:spacing w:before="0" w:after="0" w:line="240" w:lineRule="auto"/>
              <w:ind w:left="524" w:right="502" w:firstLine="0"/>
              <w:jc w:val="center"/>
              <w:rPr>
                <w:color w:val="auto"/>
                <w:position w:val="0"/>
                <w:shd w:val="clear" w:fill="auto"/>
              </w:rPr>
            </w:pPr>
            <w:r>
              <w:rPr>
                <w:rFonts w:ascii="Arial MT" w:hAnsi="Arial MT" w:eastAsia="Arial MT" w:cs="Arial MT"/>
                <w:color w:val="auto"/>
                <w:spacing w:val="0"/>
                <w:position w:val="0"/>
                <w:sz w:val="22"/>
                <w:shd w:val="clear" w:fill="auto"/>
              </w:rPr>
              <w:t>Primary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p>
        </w:tc>
      </w:tr>
      <w:tr w14:paraId="2B43D14D">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776A9C6">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628BEAFC">
            <w:pPr>
              <w:spacing w:before="0" w:after="0" w:line="240" w:lineRule="auto"/>
              <w:ind w:left="239"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TAO_Id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2057CD0">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E1FAAE0">
            <w:pPr>
              <w:spacing w:before="0"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57EB241">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1D6B65D7">
            <w:pPr>
              <w:spacing w:before="0" w:after="0" w:line="240" w:lineRule="auto"/>
              <w:ind w:left="520" w:right="506" w:firstLine="0"/>
              <w:jc w:val="center"/>
              <w:rPr>
                <w:color w:val="auto"/>
                <w:position w:val="0"/>
                <w:shd w:val="clear" w:fill="auto"/>
              </w:rPr>
            </w:pPr>
            <w:r>
              <w:rPr>
                <w:rFonts w:ascii="Arial MT" w:hAnsi="Arial MT" w:eastAsia="Arial MT" w:cs="Arial MT"/>
                <w:color w:val="auto"/>
                <w:spacing w:val="0"/>
                <w:position w:val="0"/>
                <w:sz w:val="22"/>
                <w:shd w:val="clear" w:fill="auto"/>
              </w:rPr>
              <w:t>Foreign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Key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dari</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tabel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5474CA65">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AA41C3D">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4EB726F">
            <w:pPr>
              <w:spacing w:before="1" w:after="0" w:line="240" w:lineRule="auto"/>
              <w:ind w:left="232"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Tgl_Mulai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66EEF1D">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A51959A">
            <w:pPr>
              <w:spacing w:before="1"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0050FA3">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BB1A450">
            <w:pPr>
              <w:spacing w:before="1" w:after="0" w:line="240" w:lineRule="auto"/>
              <w:ind w:left="520"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Mulai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19706D77">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3DC3E05">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DFCB54D">
            <w:pPr>
              <w:spacing w:before="0" w:after="0" w:line="240" w:lineRule="auto"/>
              <w:ind w:left="237"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Tgl_Revisi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A58F83B">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85CFC12">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DED1DCB">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E6FEB80">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revisi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3295D4E7">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CB161EF">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3479363C">
            <w:pPr>
              <w:spacing w:before="0" w:after="0" w:line="240" w:lineRule="auto"/>
              <w:ind w:left="239" w:right="20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Tgl_Approval</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C5AA2CC">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20A7113">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F595783">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B003D67">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Approval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7058B9AA">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center"/>
          </w:tcPr>
          <w:p w14:paraId="2D48B891">
            <w:pPr>
              <w:spacing w:before="0" w:after="0" w:line="240" w:lineRule="auto"/>
              <w:ind w:left="270" w:right="250" w:firstLine="0"/>
              <w:jc w:val="center"/>
              <w:rPr>
                <w:color w:val="auto"/>
                <w:spacing w:val="0"/>
                <w:position w:val="0"/>
                <w:sz w:val="22"/>
                <w:shd w:val="clear" w:fill="auto"/>
              </w:rPr>
            </w:pPr>
            <w:r>
              <w:rPr>
                <w:rFonts w:ascii="Arial MT" w:hAnsi="Arial MT" w:eastAsia="Arial MT" w:cs="Arial MT"/>
                <w:color w:val="auto"/>
                <w:spacing w:val="0"/>
                <w:position w:val="0"/>
                <w:sz w:val="22"/>
                <w:shd w:val="clear" w:fill="auto"/>
              </w:rPr>
              <w:t>Kondisi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center"/>
          </w:tcPr>
          <w:p w14:paraId="3C9CD0F6">
            <w:pPr>
              <w:spacing w:before="0" w:after="0" w:line="240" w:lineRule="auto"/>
              <w:ind w:left="96" w:right="68" w:firstLine="0"/>
              <w:jc w:val="center"/>
              <w:rPr>
                <w:color w:val="auto"/>
                <w:spacing w:val="0"/>
                <w:position w:val="0"/>
                <w:sz w:val="22"/>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center"/>
          </w:tcPr>
          <w:p w14:paraId="7F2F27DE">
            <w:pPr>
              <w:spacing w:before="0" w:after="0" w:line="240" w:lineRule="auto"/>
              <w:ind w:left="524" w:right="505" w:firstLine="0"/>
              <w:jc w:val="center"/>
              <w:rPr>
                <w:color w:val="auto"/>
                <w:spacing w:val="0"/>
                <w:position w:val="0"/>
                <w:sz w:val="22"/>
                <w:shd w:val="clear" w:fill="auto"/>
              </w:rPr>
            </w:pPr>
            <w:r>
              <w:rPr>
                <w:rFonts w:ascii="Arial MT" w:hAnsi="Arial MT" w:eastAsia="Arial MT" w:cs="Arial MT"/>
                <w:color w:val="auto"/>
                <w:spacing w:val="0"/>
                <w:position w:val="0"/>
                <w:sz w:val="22"/>
                <w:shd w:val="clear" w:fill="auto"/>
              </w:rPr>
              <w:t>Kondisi objek pemeriksaan saat ini</w:t>
            </w:r>
          </w:p>
        </w:tc>
      </w:tr>
      <w:tr w14:paraId="334A7D62">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D2FF67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43E8B983">
            <w:pPr>
              <w:spacing w:before="0" w:after="0" w:line="240" w:lineRule="auto"/>
              <w:ind w:left="270"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Kriteria</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078328C">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13F7125">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841D04E">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7FF57C16">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Kriteria</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3EE66852">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B9EBE9F">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65A6997B">
            <w:pPr>
              <w:spacing w:before="0" w:after="0" w:line="240" w:lineRule="auto"/>
              <w:ind w:left="270"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Sebab</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5A3F9BD">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4C27DF48">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0F462BA">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354F8B88">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Sebab</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5A369DC1">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950EF95">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779AA388">
            <w:pPr>
              <w:spacing w:before="0" w:after="0" w:line="240" w:lineRule="auto"/>
              <w:ind w:left="269"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Akibat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69D120D">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260C55B2">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4D4791A">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282AC8C">
            <w:pPr>
              <w:spacing w:before="0" w:after="0" w:line="240" w:lineRule="auto"/>
              <w:ind w:left="524" w:right="498" w:firstLine="0"/>
              <w:jc w:val="center"/>
              <w:rPr>
                <w:color w:val="auto"/>
                <w:position w:val="0"/>
                <w:shd w:val="clear" w:fill="auto"/>
              </w:rPr>
            </w:pPr>
            <w:r>
              <w:rPr>
                <w:rFonts w:ascii="Arial MT" w:hAnsi="Arial MT" w:eastAsia="Arial MT" w:cs="Arial MT"/>
                <w:color w:val="auto"/>
                <w:spacing w:val="0"/>
                <w:position w:val="0"/>
                <w:sz w:val="22"/>
                <w:shd w:val="clear" w:fill="auto"/>
              </w:rPr>
              <w:t>Akibat</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79A07DAC">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2D2360F">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E0F5D12">
            <w:pPr>
              <w:spacing w:before="1" w:after="0" w:line="240" w:lineRule="auto"/>
              <w:ind w:left="278"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Rekomendasi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724225B">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4C70A848">
            <w:pPr>
              <w:spacing w:before="1"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586C73D">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3580F9E8">
            <w:pPr>
              <w:spacing w:before="1" w:after="0" w:line="240" w:lineRule="auto"/>
              <w:ind w:left="524" w:right="501" w:firstLine="0"/>
              <w:jc w:val="center"/>
              <w:rPr>
                <w:color w:val="auto"/>
                <w:position w:val="0"/>
                <w:shd w:val="clear" w:fill="auto"/>
              </w:rPr>
            </w:pPr>
            <w:r>
              <w:rPr>
                <w:rFonts w:ascii="Arial MT" w:hAnsi="Arial MT" w:eastAsia="Arial MT" w:cs="Arial MT"/>
                <w:color w:val="auto"/>
                <w:spacing w:val="0"/>
                <w:position w:val="0"/>
                <w:sz w:val="22"/>
                <w:shd w:val="clear" w:fill="auto"/>
              </w:rPr>
              <w:t>Rekomendasi</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4EDC0272">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E112E33">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94F7F30">
            <w:pPr>
              <w:spacing w:before="1" w:after="0" w:line="240" w:lineRule="auto"/>
              <w:ind w:left="236"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Created_by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526D5D0">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67220CA0">
            <w:pPr>
              <w:spacing w:before="1"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CF8AC2E">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ABE5CF1">
            <w:pPr>
              <w:spacing w:before="1" w:after="0" w:line="240" w:lineRule="auto"/>
              <w:ind w:left="524"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pembuat</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24F7BC15">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E141B5E">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49ED250">
            <w:pPr>
              <w:spacing w:before="0" w:after="0" w:line="240" w:lineRule="auto"/>
              <w:ind w:left="236"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Modified_by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E5DEDD4">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FAA025B">
            <w:pPr>
              <w:spacing w:before="0"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5438DF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F377D6A">
            <w:pPr>
              <w:spacing w:before="0" w:after="0" w:line="240" w:lineRule="auto"/>
              <w:ind w:left="521"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pengubah</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66E9334A">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FFDC847">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7C8F0A5C">
            <w:pPr>
              <w:spacing w:before="0" w:after="0" w:line="240" w:lineRule="auto"/>
              <w:ind w:left="235"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Created_at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0244011">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4842F31">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EB49F4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1F1F4C9F">
            <w:pPr>
              <w:spacing w:before="0" w:after="0" w:line="240" w:lineRule="auto"/>
              <w:ind w:left="519"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10"/>
                <w:position w:val="0"/>
                <w:sz w:val="22"/>
                <w:shd w:val="clear" w:fill="auto"/>
              </w:rPr>
              <w:t xml:space="preserve"> </w:t>
            </w:r>
            <w:r>
              <w:rPr>
                <w:rFonts w:ascii="Arial MT" w:hAnsi="Arial MT" w:eastAsia="Arial MT" w:cs="Arial MT"/>
                <w:color w:val="auto"/>
                <w:spacing w:val="0"/>
                <w:position w:val="0"/>
                <w:sz w:val="22"/>
                <w:shd w:val="clear" w:fill="auto"/>
              </w:rPr>
              <w:t>pembuatan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2B56D610">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939D750">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285F30D7">
            <w:pPr>
              <w:spacing w:before="0" w:after="0" w:line="240" w:lineRule="auto"/>
              <w:ind w:left="235"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Updated_at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C93987A">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221DCF7C">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BE4F8E8">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4D30B5BA">
            <w:pPr>
              <w:spacing w:before="0" w:after="0" w:line="240" w:lineRule="auto"/>
              <w:ind w:left="521"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perubahan</w:t>
            </w:r>
            <w:r>
              <w:rPr>
                <w:rFonts w:ascii="Arial MT" w:hAnsi="Arial MT" w:eastAsia="Arial MT" w:cs="Arial MT"/>
                <w:color w:val="auto"/>
                <w:spacing w:val="-9"/>
                <w:position w:val="0"/>
                <w:sz w:val="22"/>
                <w:shd w:val="clear" w:fill="auto"/>
              </w:rPr>
              <w:t xml:space="preserve"> </w:t>
            </w:r>
            <w:r>
              <w:rPr>
                <w:rFonts w:ascii="Arial MT" w:hAnsi="Arial MT" w:eastAsia="Arial MT" w:cs="Arial MT"/>
                <w:color w:val="auto"/>
                <w:spacing w:val="0"/>
                <w:position w:val="0"/>
                <w:sz w:val="22"/>
                <w:shd w:val="clear" w:fill="auto"/>
              </w:rPr>
              <w:t>dokumen</w:t>
            </w:r>
          </w:p>
        </w:tc>
      </w:tr>
    </w:tbl>
    <w:p w14:paraId="5EE874CD">
      <w:pPr>
        <w:spacing w:before="0" w:after="0" w:line="240" w:lineRule="auto"/>
        <w:ind w:left="3132" w:right="3151"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3"/>
          <w:position w:val="0"/>
          <w:sz w:val="18"/>
          <w:shd w:val="clear" w:fill="auto"/>
        </w:rPr>
        <w:t xml:space="preserve"> </w:t>
      </w:r>
      <w:r>
        <w:rPr>
          <w:rFonts w:ascii="Segoe UI" w:hAnsi="Segoe UI" w:eastAsia="Segoe UI" w:cs="Segoe UI"/>
          <w:color w:val="auto"/>
          <w:spacing w:val="0"/>
          <w:position w:val="0"/>
          <w:sz w:val="18"/>
          <w:shd w:val="clear" w:fill="auto"/>
        </w:rPr>
        <w:t>13</w:t>
      </w:r>
      <w:r>
        <w:rPr>
          <w:rFonts w:ascii="Segoe UI" w:hAnsi="Segoe UI" w:eastAsia="Segoe UI" w:cs="Segoe UI"/>
          <w:color w:val="auto"/>
          <w:spacing w:val="-1"/>
          <w:position w:val="0"/>
          <w:sz w:val="18"/>
          <w:shd w:val="clear" w:fill="auto"/>
        </w:rPr>
        <w:t xml:space="preserve">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3"/>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FAO</w:t>
      </w:r>
    </w:p>
    <w:p w14:paraId="0CB6A020">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64CB0965">
      <w:pPr>
        <w:spacing w:before="8" w:after="0" w:line="240" w:lineRule="auto"/>
        <w:ind w:left="0" w:right="0" w:firstLine="0"/>
        <w:jc w:val="left"/>
        <w:rPr>
          <w:rFonts w:ascii="Segoe UI" w:hAnsi="Segoe UI" w:eastAsia="Segoe UI" w:cs="Segoe UI"/>
          <w:color w:val="auto"/>
          <w:spacing w:val="0"/>
          <w:position w:val="0"/>
          <w:sz w:val="7"/>
          <w:shd w:val="clear" w:fill="auto"/>
        </w:rPr>
      </w:pPr>
    </w:p>
    <w:p w14:paraId="2D560293">
      <w:pPr>
        <w:numPr>
          <w:ilvl w:val="0"/>
          <w:numId w:val="23"/>
        </w:numPr>
        <w:tabs>
          <w:tab w:val="left" w:pos="640"/>
        </w:tabs>
        <w:spacing w:before="92" w:after="0" w:line="240" w:lineRule="auto"/>
        <w:ind w:left="640" w:right="0" w:hanging="404"/>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w:t>
      </w:r>
      <w:r>
        <w:rPr>
          <w:rFonts w:ascii="Arial MT" w:hAnsi="Arial MT" w:eastAsia="Arial MT" w:cs="Arial MT"/>
          <w:color w:val="auto"/>
          <w:spacing w:val="-13"/>
          <w:position w:val="0"/>
          <w:sz w:val="24"/>
          <w:shd w:val="clear" w:fill="auto"/>
        </w:rPr>
        <w:t xml:space="preserve"> </w:t>
      </w:r>
      <w:r>
        <w:rPr>
          <w:rFonts w:ascii="Arial MT" w:hAnsi="Arial MT" w:eastAsia="Arial MT" w:cs="Arial MT"/>
          <w:color w:val="auto"/>
          <w:spacing w:val="0"/>
          <w:position w:val="0"/>
          <w:sz w:val="24"/>
          <w:shd w:val="clear" w:fill="auto"/>
        </w:rPr>
        <w:t>Tindak_Lanjut</w:t>
      </w:r>
    </w:p>
    <w:p w14:paraId="5ACC6F0C">
      <w:pPr>
        <w:spacing w:before="6" w:after="1" w:line="240" w:lineRule="auto"/>
        <w:ind w:left="0" w:right="0" w:firstLine="0"/>
        <w:jc w:val="left"/>
        <w:rPr>
          <w:rFonts w:ascii="Arial MT" w:hAnsi="Arial MT" w:eastAsia="Arial MT" w:cs="Arial MT"/>
          <w:color w:val="auto"/>
          <w:spacing w:val="0"/>
          <w:position w:val="0"/>
          <w:sz w:val="26"/>
          <w:shd w:val="clear" w:fill="auto"/>
        </w:rPr>
      </w:pPr>
    </w:p>
    <w:tbl>
      <w:tblPr>
        <w:tblStyle w:val="3"/>
        <w:tblW w:w="0" w:type="auto"/>
        <w:tblInd w:w="528" w:type="dxa"/>
        <w:tblLayout w:type="autofit"/>
        <w:tblCellMar>
          <w:top w:w="0" w:type="dxa"/>
          <w:left w:w="10" w:type="dxa"/>
          <w:bottom w:w="0" w:type="dxa"/>
          <w:right w:w="10" w:type="dxa"/>
        </w:tblCellMar>
      </w:tblPr>
      <w:tblGrid>
        <w:gridCol w:w="1880"/>
        <w:gridCol w:w="1294"/>
        <w:gridCol w:w="4609"/>
      </w:tblGrid>
      <w:tr w14:paraId="1E526D18">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659DBEF">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535FEED0">
            <w:pPr>
              <w:spacing w:before="1" w:after="0" w:line="240" w:lineRule="auto"/>
              <w:ind w:left="229" w:right="221" w:firstLine="0"/>
              <w:jc w:val="center"/>
              <w:rPr>
                <w:color w:val="auto"/>
                <w:spacing w:val="0"/>
                <w:position w:val="0"/>
                <w:shd w:val="clear" w:fill="auto"/>
              </w:rPr>
            </w:pPr>
            <w:r>
              <w:rPr>
                <w:rFonts w:ascii="Arial" w:hAnsi="Arial" w:eastAsia="Arial" w:cs="Arial"/>
                <w:b/>
                <w:color w:val="auto"/>
                <w:spacing w:val="0"/>
                <w:position w:val="0"/>
                <w:sz w:val="22"/>
                <w:shd w:val="clear" w:fill="auto"/>
              </w:rPr>
              <w:t>Nama</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70D3458">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3944E668">
            <w:pPr>
              <w:spacing w:before="1" w:after="0" w:line="240" w:lineRule="auto"/>
              <w:ind w:left="87" w:right="70" w:firstLine="0"/>
              <w:jc w:val="center"/>
              <w:rPr>
                <w:color w:val="auto"/>
                <w:position w:val="0"/>
                <w:shd w:val="clear" w:fill="auto"/>
              </w:rPr>
            </w:pPr>
            <w:r>
              <w:rPr>
                <w:rFonts w:ascii="Arial" w:hAnsi="Arial" w:eastAsia="Arial" w:cs="Arial"/>
                <w:b/>
                <w:color w:val="auto"/>
                <w:spacing w:val="0"/>
                <w:position w:val="0"/>
                <w:sz w:val="22"/>
                <w:shd w:val="clear" w:fill="auto"/>
              </w:rPr>
              <w:t>Tipe</w:t>
            </w:r>
            <w:r>
              <w:rPr>
                <w:rFonts w:ascii="Arial" w:hAnsi="Arial" w:eastAsia="Arial" w:cs="Arial"/>
                <w:b/>
                <w:color w:val="auto"/>
                <w:spacing w:val="-3"/>
                <w:position w:val="0"/>
                <w:sz w:val="22"/>
                <w:shd w:val="clear" w:fill="auto"/>
              </w:rPr>
              <w:t xml:space="preserve"> </w:t>
            </w:r>
            <w:r>
              <w:rPr>
                <w:rFonts w:ascii="Arial" w:hAnsi="Arial" w:eastAsia="Arial" w:cs="Arial"/>
                <w:b/>
                <w:color w:val="auto"/>
                <w:spacing w:val="0"/>
                <w:position w:val="0"/>
                <w:sz w:val="22"/>
                <w:shd w:val="clear" w:fill="auto"/>
              </w:rPr>
              <w:t>Data</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EC9A20D">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28D68618">
            <w:pPr>
              <w:spacing w:before="1" w:after="0" w:line="240" w:lineRule="auto"/>
              <w:ind w:left="524" w:right="505" w:firstLine="0"/>
              <w:jc w:val="center"/>
              <w:rPr>
                <w:color w:val="auto"/>
                <w:spacing w:val="0"/>
                <w:position w:val="0"/>
                <w:shd w:val="clear" w:fill="auto"/>
              </w:rPr>
            </w:pPr>
            <w:r>
              <w:rPr>
                <w:rFonts w:ascii="Arial" w:hAnsi="Arial" w:eastAsia="Arial" w:cs="Arial"/>
                <w:b/>
                <w:color w:val="auto"/>
                <w:spacing w:val="0"/>
                <w:position w:val="0"/>
                <w:sz w:val="22"/>
                <w:shd w:val="clear" w:fill="auto"/>
              </w:rPr>
              <w:t>Deskripsi</w:t>
            </w:r>
          </w:p>
        </w:tc>
      </w:tr>
      <w:tr w14:paraId="550BABD5">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DA5FFBE">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B813A77">
            <w:pPr>
              <w:spacing w:before="0" w:after="0" w:line="240" w:lineRule="auto"/>
              <w:ind w:left="236"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TL_Id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322F5B1">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16C29FA3">
            <w:pPr>
              <w:spacing w:before="0"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BB51A4F">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1B22D70F">
            <w:pPr>
              <w:spacing w:before="0" w:after="0" w:line="240" w:lineRule="auto"/>
              <w:ind w:left="524" w:right="502" w:firstLine="0"/>
              <w:jc w:val="center"/>
              <w:rPr>
                <w:color w:val="auto"/>
                <w:position w:val="0"/>
                <w:shd w:val="clear" w:fill="auto"/>
              </w:rPr>
            </w:pPr>
            <w:r>
              <w:rPr>
                <w:rFonts w:ascii="Arial MT" w:hAnsi="Arial MT" w:eastAsia="Arial MT" w:cs="Arial MT"/>
                <w:color w:val="auto"/>
                <w:spacing w:val="0"/>
                <w:position w:val="0"/>
                <w:sz w:val="22"/>
                <w:shd w:val="clear" w:fill="auto"/>
              </w:rPr>
              <w:t>Primary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p>
        </w:tc>
      </w:tr>
      <w:tr w14:paraId="67818FED">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4E1B631">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900E3DD">
            <w:pPr>
              <w:spacing w:before="1" w:after="0" w:line="240" w:lineRule="auto"/>
              <w:ind w:left="58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FAO_Id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8FAEB4D">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FFEB51C">
            <w:pPr>
              <w:spacing w:before="1"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9BCC2CF">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15C1B284">
            <w:pPr>
              <w:spacing w:before="1" w:after="0" w:line="240" w:lineRule="auto"/>
              <w:ind w:left="518" w:right="506" w:firstLine="0"/>
              <w:jc w:val="center"/>
              <w:rPr>
                <w:color w:val="auto"/>
                <w:position w:val="0"/>
                <w:shd w:val="clear" w:fill="auto"/>
              </w:rPr>
            </w:pPr>
            <w:r>
              <w:rPr>
                <w:rFonts w:ascii="Arial MT" w:hAnsi="Arial MT" w:eastAsia="Arial MT" w:cs="Arial MT"/>
                <w:color w:val="auto"/>
                <w:spacing w:val="0"/>
                <w:position w:val="0"/>
                <w:sz w:val="22"/>
                <w:shd w:val="clear" w:fill="auto"/>
              </w:rPr>
              <w:t>Foreign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Key</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dari</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tabel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FAO</w:t>
            </w:r>
          </w:p>
        </w:tc>
      </w:tr>
      <w:tr w14:paraId="45969CC1">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ACF81BD">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AB37C5A">
            <w:pPr>
              <w:spacing w:before="0" w:after="0" w:line="240" w:lineRule="auto"/>
              <w:ind w:left="565"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Temuan</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5F6F1E6">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56812AA">
            <w:pPr>
              <w:spacing w:before="0" w:after="0" w:line="240" w:lineRule="auto"/>
              <w:ind w:left="87"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ADEBC7E">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1AAB86F3">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Data</w:t>
            </w:r>
            <w:r>
              <w:rPr>
                <w:rFonts w:ascii="Arial MT" w:hAnsi="Arial MT" w:eastAsia="Arial MT" w:cs="Arial MT"/>
                <w:color w:val="auto"/>
                <w:spacing w:val="-10"/>
                <w:position w:val="0"/>
                <w:sz w:val="22"/>
                <w:shd w:val="clear" w:fill="auto"/>
              </w:rPr>
              <w:t xml:space="preserve"> </w:t>
            </w:r>
            <w:r>
              <w:rPr>
                <w:rFonts w:ascii="Arial MT" w:hAnsi="Arial MT" w:eastAsia="Arial MT" w:cs="Arial MT"/>
                <w:color w:val="auto"/>
                <w:spacing w:val="0"/>
                <w:position w:val="0"/>
                <w:sz w:val="22"/>
                <w:shd w:val="clear" w:fill="auto"/>
              </w:rPr>
              <w:t>temuan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155712AA">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3B24EA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577F41D">
            <w:pPr>
              <w:spacing w:before="0" w:after="0" w:line="240" w:lineRule="auto"/>
              <w:ind w:left="0" w:right="273" w:firstLine="0"/>
              <w:jc w:val="right"/>
              <w:rPr>
                <w:color w:val="auto"/>
                <w:spacing w:val="0"/>
                <w:position w:val="0"/>
                <w:shd w:val="clear" w:fill="auto"/>
              </w:rPr>
            </w:pPr>
            <w:r>
              <w:rPr>
                <w:rFonts w:ascii="Arial MT" w:hAnsi="Arial MT" w:eastAsia="Arial MT" w:cs="Arial MT"/>
                <w:color w:val="auto"/>
                <w:spacing w:val="0"/>
                <w:position w:val="0"/>
                <w:sz w:val="22"/>
                <w:shd w:val="clear" w:fill="auto"/>
              </w:rPr>
              <w:t>Rekomendasi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6DC77A8">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4AB63022">
            <w:pPr>
              <w:spacing w:before="0" w:after="0" w:line="240" w:lineRule="auto"/>
              <w:ind w:left="87"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7069819">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525CB1C">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Rekomendasi</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0867347E">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12C013E">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0174BFE1">
            <w:pPr>
              <w:spacing w:before="0" w:after="0" w:line="240" w:lineRule="auto"/>
              <w:ind w:left="239" w:right="21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PIC</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D926FF5">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4905313E">
            <w:pPr>
              <w:spacing w:before="0"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3D213EE">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0C44DEB7">
            <w:pPr>
              <w:spacing w:before="0" w:after="0" w:line="240" w:lineRule="auto"/>
              <w:ind w:left="522" w:right="506" w:firstLine="0"/>
              <w:jc w:val="center"/>
              <w:rPr>
                <w:color w:val="auto"/>
                <w:position w:val="0"/>
                <w:shd w:val="clear" w:fill="auto"/>
              </w:rPr>
            </w:pPr>
            <w:r>
              <w:rPr>
                <w:rFonts w:ascii="Arial MT" w:hAnsi="Arial MT" w:eastAsia="Arial MT" w:cs="Arial MT"/>
                <w:color w:val="auto"/>
                <w:spacing w:val="0"/>
                <w:position w:val="0"/>
                <w:sz w:val="22"/>
                <w:shd w:val="clear" w:fill="auto"/>
              </w:rPr>
              <w:t>Penanggung</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Jawab</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tindak</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lanjut</w:t>
            </w:r>
          </w:p>
        </w:tc>
      </w:tr>
      <w:tr w14:paraId="2784599F">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058A921">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04725EA">
            <w:pPr>
              <w:spacing w:before="1" w:after="0" w:line="240" w:lineRule="auto"/>
              <w:ind w:left="0" w:right="256" w:firstLine="0"/>
              <w:jc w:val="right"/>
              <w:rPr>
                <w:color w:val="auto"/>
                <w:spacing w:val="0"/>
                <w:position w:val="0"/>
                <w:shd w:val="clear" w:fill="auto"/>
              </w:rPr>
            </w:pPr>
            <w:r>
              <w:rPr>
                <w:rFonts w:ascii="Arial MT" w:hAnsi="Arial MT" w:eastAsia="Arial MT" w:cs="Arial MT"/>
                <w:color w:val="auto"/>
                <w:spacing w:val="0"/>
                <w:position w:val="0"/>
                <w:sz w:val="22"/>
                <w:shd w:val="clear" w:fill="auto"/>
              </w:rPr>
              <w:t>Tindak_Lanjut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84C3F8D">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75FE50A3">
            <w:pPr>
              <w:spacing w:before="1" w:after="0" w:line="240" w:lineRule="auto"/>
              <w:ind w:left="87"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3BB1BCD">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483B173B">
            <w:pPr>
              <w:spacing w:before="1" w:after="0" w:line="240" w:lineRule="auto"/>
              <w:ind w:left="524" w:right="503" w:firstLine="0"/>
              <w:jc w:val="center"/>
              <w:rPr>
                <w:color w:val="auto"/>
                <w:position w:val="0"/>
                <w:shd w:val="clear" w:fill="auto"/>
              </w:rPr>
            </w:pPr>
            <w:r>
              <w:rPr>
                <w:rFonts w:ascii="Arial MT" w:hAnsi="Arial MT" w:eastAsia="Arial MT" w:cs="Arial MT"/>
                <w:color w:val="auto"/>
                <w:spacing w:val="0"/>
                <w:position w:val="0"/>
                <w:sz w:val="22"/>
                <w:shd w:val="clear" w:fill="auto"/>
              </w:rPr>
              <w:t>Penjelasan</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tindak</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lanjut</w:t>
            </w:r>
          </w:p>
        </w:tc>
      </w:tr>
      <w:tr w14:paraId="0D86D1FB">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FDF19F6">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C07FC10">
            <w:pPr>
              <w:spacing w:before="0" w:after="0" w:line="240" w:lineRule="auto"/>
              <w:ind w:left="239" w:right="216"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Bukti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4D7C408">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675F8FB">
            <w:pPr>
              <w:spacing w:before="0" w:after="0" w:line="240" w:lineRule="auto"/>
              <w:ind w:left="85"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BLOB</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30CC54A">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5116DC4">
            <w:pPr>
              <w:spacing w:before="0" w:after="0" w:line="240" w:lineRule="auto"/>
              <w:ind w:left="524" w:right="504" w:firstLine="0"/>
              <w:jc w:val="center"/>
              <w:rPr>
                <w:color w:val="auto"/>
                <w:position w:val="0"/>
                <w:shd w:val="clear" w:fill="auto"/>
              </w:rPr>
            </w:pPr>
            <w:r>
              <w:rPr>
                <w:rFonts w:ascii="Arial MT" w:hAnsi="Arial MT" w:eastAsia="Arial MT" w:cs="Arial MT"/>
                <w:color w:val="auto"/>
                <w:spacing w:val="0"/>
                <w:position w:val="0"/>
                <w:sz w:val="22"/>
                <w:shd w:val="clear" w:fill="auto"/>
              </w:rPr>
              <w:t>Dokumen</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atau</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gambar</w:t>
            </w:r>
            <w:r>
              <w:rPr>
                <w:rFonts w:ascii="Arial MT" w:hAnsi="Arial MT" w:eastAsia="Arial MT" w:cs="Arial MT"/>
                <w:color w:val="auto"/>
                <w:spacing w:val="-9"/>
                <w:position w:val="0"/>
                <w:sz w:val="22"/>
                <w:shd w:val="clear" w:fill="auto"/>
              </w:rPr>
              <w:t xml:space="preserve"> </w:t>
            </w:r>
            <w:r>
              <w:rPr>
                <w:rFonts w:ascii="Arial MT" w:hAnsi="Arial MT" w:eastAsia="Arial MT" w:cs="Arial MT"/>
                <w:color w:val="auto"/>
                <w:spacing w:val="0"/>
                <w:position w:val="0"/>
                <w:sz w:val="22"/>
                <w:shd w:val="clear" w:fill="auto"/>
              </w:rPr>
              <w:t>pendukung</w:t>
            </w:r>
          </w:p>
        </w:tc>
      </w:tr>
      <w:tr w14:paraId="407C2C4D">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BB358E3">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6C76A20">
            <w:pPr>
              <w:spacing w:before="0" w:after="0" w:line="240" w:lineRule="auto"/>
              <w:ind w:left="65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Status</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2390244">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AF1CF90">
            <w:pPr>
              <w:spacing w:before="0"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48C37B3">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1D06079E">
            <w:pPr>
              <w:spacing w:before="0" w:after="0" w:line="240" w:lineRule="auto"/>
              <w:ind w:left="519" w:right="506" w:firstLine="0"/>
              <w:jc w:val="center"/>
              <w:rPr>
                <w:color w:val="auto"/>
                <w:position w:val="0"/>
                <w:shd w:val="clear" w:fill="auto"/>
              </w:rPr>
            </w:pPr>
            <w:r>
              <w:rPr>
                <w:rFonts w:ascii="Arial MT" w:hAnsi="Arial MT" w:eastAsia="Arial MT" w:cs="Arial MT"/>
                <w:color w:val="auto"/>
                <w:spacing w:val="0"/>
                <w:position w:val="0"/>
                <w:sz w:val="22"/>
                <w:shd w:val="clear" w:fill="auto"/>
              </w:rPr>
              <w:t>Selesai/Di</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pantau/Pending</w:t>
            </w:r>
          </w:p>
        </w:tc>
      </w:tr>
      <w:tr w14:paraId="7001398F">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070126F">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81A2644">
            <w:pPr>
              <w:spacing w:before="1" w:after="0" w:line="240" w:lineRule="auto"/>
              <w:ind w:left="39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Created_by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07CEC3B">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7C983C9">
            <w:pPr>
              <w:spacing w:before="1"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5B63ED3">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27291FC">
            <w:pPr>
              <w:spacing w:before="1" w:after="0" w:line="240" w:lineRule="auto"/>
              <w:ind w:left="524"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pembuat</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7E02FA47">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71D49A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47C69FCB">
            <w:pPr>
              <w:spacing w:before="0" w:after="0" w:line="240" w:lineRule="auto"/>
              <w:ind w:left="373"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Modified_by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9667D9F">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34AB789D">
            <w:pPr>
              <w:spacing w:before="0"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59A2ABF">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18DE85AB">
            <w:pPr>
              <w:spacing w:before="0" w:after="0" w:line="240" w:lineRule="auto"/>
              <w:ind w:left="521"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pengubah</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3B1E1C71">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A3F022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7EE23B5">
            <w:pPr>
              <w:spacing w:before="0" w:after="0" w:line="240" w:lineRule="auto"/>
              <w:ind w:left="421"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Created_at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AAD8FA5">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92171F8">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2931594">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F740EBD">
            <w:pPr>
              <w:spacing w:before="0" w:after="0" w:line="240" w:lineRule="auto"/>
              <w:ind w:left="519"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10"/>
                <w:position w:val="0"/>
                <w:sz w:val="22"/>
                <w:shd w:val="clear" w:fill="auto"/>
              </w:rPr>
              <w:t xml:space="preserve"> </w:t>
            </w:r>
            <w:r>
              <w:rPr>
                <w:rFonts w:ascii="Arial MT" w:hAnsi="Arial MT" w:eastAsia="Arial MT" w:cs="Arial MT"/>
                <w:color w:val="auto"/>
                <w:spacing w:val="0"/>
                <w:position w:val="0"/>
                <w:sz w:val="22"/>
                <w:shd w:val="clear" w:fill="auto"/>
              </w:rPr>
              <w:t>pembuatan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36C8C91A">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DA64C79">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1018F157">
            <w:pPr>
              <w:spacing w:before="0" w:after="0" w:line="240" w:lineRule="auto"/>
              <w:ind w:left="397"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Updated_at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3428822">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288218F8">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26A7028">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4A46E24A">
            <w:pPr>
              <w:spacing w:before="0" w:after="0" w:line="240" w:lineRule="auto"/>
              <w:ind w:left="524" w:right="501"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perubahan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bl>
    <w:p w14:paraId="2FC413E0">
      <w:pPr>
        <w:spacing w:before="0" w:after="0" w:line="240" w:lineRule="auto"/>
        <w:ind w:left="1977"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14</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Tindak_Lanjut</w:t>
      </w:r>
    </w:p>
    <w:p w14:paraId="0073F2AC">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63B3FE65">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74CC7100">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705CB884">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59913D0D">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510EF53A">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6DB49C0E">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4917B83D">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302DAA97">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154F7913">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5A87CFBE">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03E509AA">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5DE81431">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32D238E6">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57F5B225">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4EFB3655">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282EC43C">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1AAC0865">
      <w:pPr>
        <w:numPr>
          <w:ilvl w:val="0"/>
          <w:numId w:val="24"/>
        </w:numPr>
        <w:tabs>
          <w:tab w:val="left" w:pos="640"/>
        </w:tabs>
        <w:spacing w:before="92" w:after="0" w:line="240" w:lineRule="auto"/>
        <w:ind w:left="640" w:right="0" w:hanging="404"/>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 Data_LHP</w:t>
      </w:r>
    </w:p>
    <w:p w14:paraId="39603861">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tbl>
      <w:tblPr>
        <w:tblStyle w:val="3"/>
        <w:tblW w:w="0" w:type="auto"/>
        <w:tblInd w:w="528" w:type="dxa"/>
        <w:tblLayout w:type="autofit"/>
        <w:tblCellMar>
          <w:top w:w="0" w:type="dxa"/>
          <w:left w:w="10" w:type="dxa"/>
          <w:bottom w:w="0" w:type="dxa"/>
          <w:right w:w="10" w:type="dxa"/>
        </w:tblCellMar>
      </w:tblPr>
      <w:tblGrid>
        <w:gridCol w:w="1907"/>
        <w:gridCol w:w="1294"/>
        <w:gridCol w:w="4582"/>
      </w:tblGrid>
      <w:tr w14:paraId="219D184C">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65E798C">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0F891AB0">
            <w:pPr>
              <w:spacing w:before="1" w:after="0" w:line="240" w:lineRule="auto"/>
              <w:ind w:left="229" w:right="221" w:firstLine="0"/>
              <w:jc w:val="center"/>
              <w:rPr>
                <w:color w:val="auto"/>
                <w:spacing w:val="0"/>
                <w:position w:val="0"/>
                <w:shd w:val="clear" w:fill="auto"/>
              </w:rPr>
            </w:pPr>
            <w:r>
              <w:rPr>
                <w:rFonts w:ascii="Arial" w:hAnsi="Arial" w:eastAsia="Arial" w:cs="Arial"/>
                <w:b/>
                <w:color w:val="auto"/>
                <w:spacing w:val="0"/>
                <w:position w:val="0"/>
                <w:sz w:val="22"/>
                <w:shd w:val="clear" w:fill="auto"/>
              </w:rPr>
              <w:t>Nama</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4F590C4">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621C4F04">
            <w:pPr>
              <w:spacing w:before="1" w:after="0" w:line="240" w:lineRule="auto"/>
              <w:ind w:left="87" w:right="70" w:firstLine="0"/>
              <w:jc w:val="center"/>
              <w:rPr>
                <w:color w:val="auto"/>
                <w:position w:val="0"/>
                <w:shd w:val="clear" w:fill="auto"/>
              </w:rPr>
            </w:pPr>
            <w:r>
              <w:rPr>
                <w:rFonts w:ascii="Arial" w:hAnsi="Arial" w:eastAsia="Arial" w:cs="Arial"/>
                <w:b/>
                <w:color w:val="auto"/>
                <w:spacing w:val="0"/>
                <w:position w:val="0"/>
                <w:sz w:val="22"/>
                <w:shd w:val="clear" w:fill="auto"/>
              </w:rPr>
              <w:t>Tipe</w:t>
            </w:r>
            <w:r>
              <w:rPr>
                <w:rFonts w:ascii="Arial" w:hAnsi="Arial" w:eastAsia="Arial" w:cs="Arial"/>
                <w:b/>
                <w:color w:val="auto"/>
                <w:spacing w:val="-3"/>
                <w:position w:val="0"/>
                <w:sz w:val="22"/>
                <w:shd w:val="clear" w:fill="auto"/>
              </w:rPr>
              <w:t xml:space="preserve"> </w:t>
            </w:r>
            <w:r>
              <w:rPr>
                <w:rFonts w:ascii="Arial" w:hAnsi="Arial" w:eastAsia="Arial" w:cs="Arial"/>
                <w:b/>
                <w:color w:val="auto"/>
                <w:spacing w:val="0"/>
                <w:position w:val="0"/>
                <w:sz w:val="22"/>
                <w:shd w:val="clear" w:fill="auto"/>
              </w:rPr>
              <w:t>Data</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0A00505">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7F8EF445">
            <w:pPr>
              <w:spacing w:before="1" w:after="0" w:line="240" w:lineRule="auto"/>
              <w:ind w:left="524" w:right="505" w:firstLine="0"/>
              <w:jc w:val="center"/>
              <w:rPr>
                <w:color w:val="auto"/>
                <w:spacing w:val="0"/>
                <w:position w:val="0"/>
                <w:shd w:val="clear" w:fill="auto"/>
              </w:rPr>
            </w:pPr>
            <w:r>
              <w:rPr>
                <w:rFonts w:ascii="Arial" w:hAnsi="Arial" w:eastAsia="Arial" w:cs="Arial"/>
                <w:b/>
                <w:color w:val="auto"/>
                <w:spacing w:val="0"/>
                <w:position w:val="0"/>
                <w:sz w:val="22"/>
                <w:shd w:val="clear" w:fill="auto"/>
              </w:rPr>
              <w:t>Deskripsi</w:t>
            </w:r>
          </w:p>
        </w:tc>
      </w:tr>
      <w:tr w14:paraId="60111BBE">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90CE060">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4D659F6A">
            <w:pPr>
              <w:spacing w:before="0" w:after="0" w:line="240" w:lineRule="auto"/>
              <w:ind w:left="236"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Data_LHP_Id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3E37BD7">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C5B9EFA">
            <w:pPr>
              <w:spacing w:before="0"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4759313">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61AF244">
            <w:pPr>
              <w:spacing w:before="0" w:after="0" w:line="240" w:lineRule="auto"/>
              <w:ind w:left="524" w:right="502" w:firstLine="0"/>
              <w:jc w:val="center"/>
              <w:rPr>
                <w:color w:val="auto"/>
                <w:position w:val="0"/>
                <w:shd w:val="clear" w:fill="auto"/>
              </w:rPr>
            </w:pPr>
            <w:r>
              <w:rPr>
                <w:rFonts w:ascii="Arial MT" w:hAnsi="Arial MT" w:eastAsia="Arial MT" w:cs="Arial MT"/>
                <w:color w:val="auto"/>
                <w:spacing w:val="0"/>
                <w:position w:val="0"/>
                <w:sz w:val="22"/>
                <w:shd w:val="clear" w:fill="auto"/>
              </w:rPr>
              <w:t>Primary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p>
        </w:tc>
      </w:tr>
      <w:tr w14:paraId="31C87E42">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3F96F67">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5D208B20">
            <w:pPr>
              <w:spacing w:before="1" w:after="0" w:line="240" w:lineRule="auto"/>
              <w:ind w:left="58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FAO_Id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D310FBF">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886F0B9">
            <w:pPr>
              <w:spacing w:before="1"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CCEC3BF">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31C3465">
            <w:pPr>
              <w:spacing w:before="1" w:after="0" w:line="240" w:lineRule="auto"/>
              <w:ind w:left="518" w:right="506" w:firstLine="0"/>
              <w:jc w:val="center"/>
              <w:rPr>
                <w:color w:val="auto"/>
                <w:position w:val="0"/>
                <w:shd w:val="clear" w:fill="auto"/>
              </w:rPr>
            </w:pPr>
            <w:r>
              <w:rPr>
                <w:rFonts w:ascii="Arial MT" w:hAnsi="Arial MT" w:eastAsia="Arial MT" w:cs="Arial MT"/>
                <w:color w:val="auto"/>
                <w:spacing w:val="0"/>
                <w:position w:val="0"/>
                <w:sz w:val="22"/>
                <w:shd w:val="clear" w:fill="auto"/>
              </w:rPr>
              <w:t>Foreign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Key</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dari</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tabel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FAO</w:t>
            </w:r>
          </w:p>
        </w:tc>
      </w:tr>
      <w:tr w14:paraId="52D8FF88">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3588506">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ED7A739">
            <w:pPr>
              <w:spacing w:before="1" w:after="0" w:line="240" w:lineRule="auto"/>
              <w:ind w:left="232"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Tgl_Mulai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9ACFC33">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83C8D09">
            <w:pPr>
              <w:spacing w:before="1"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FA8F869">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54351AB">
            <w:pPr>
              <w:spacing w:before="1" w:after="0" w:line="240" w:lineRule="auto"/>
              <w:ind w:left="520"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Mulai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membuat LHP</w:t>
            </w:r>
          </w:p>
        </w:tc>
      </w:tr>
      <w:tr w14:paraId="4B7225A3">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2DFF1B1">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58F3D41">
            <w:pPr>
              <w:spacing w:before="0" w:after="0" w:line="240" w:lineRule="auto"/>
              <w:ind w:left="237"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Tgl_Revisi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D909914">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61EE067">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4ABFEE1">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147893E4">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revisi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LHP</w:t>
            </w:r>
          </w:p>
        </w:tc>
      </w:tr>
      <w:tr w14:paraId="059ED8F4">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088C90B">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586A24F">
            <w:pPr>
              <w:spacing w:before="0" w:after="0" w:line="240" w:lineRule="auto"/>
              <w:ind w:left="239" w:right="20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Tgl_Approval</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21A0A4B">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0049933">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AF813AC">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D0CBB38">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Approval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LHP</w:t>
            </w:r>
          </w:p>
        </w:tc>
      </w:tr>
      <w:tr w14:paraId="5529E3ED">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EA7C142">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3164D5D">
            <w:pPr>
              <w:spacing w:before="1" w:after="0" w:line="240" w:lineRule="auto"/>
              <w:ind w:left="39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Created_by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E2A5B78">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155067F8">
            <w:pPr>
              <w:spacing w:before="1"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9EB7407">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1939AF59">
            <w:pPr>
              <w:spacing w:before="1" w:after="0" w:line="240" w:lineRule="auto"/>
              <w:ind w:left="524"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pembuat</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600A4E01">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5C7CB0A">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1DA90EF">
            <w:pPr>
              <w:spacing w:before="0" w:after="0" w:line="240" w:lineRule="auto"/>
              <w:ind w:left="373"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Modified_by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E96253B">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7A8189CB">
            <w:pPr>
              <w:spacing w:before="0"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C80CD22">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CA2886A">
            <w:pPr>
              <w:spacing w:before="0" w:after="0" w:line="240" w:lineRule="auto"/>
              <w:ind w:left="521"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pengubah</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13D204A6">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E596567">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537A744">
            <w:pPr>
              <w:spacing w:before="0" w:after="0" w:line="240" w:lineRule="auto"/>
              <w:ind w:left="421"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Created_at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CDAE9C7">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3F7F0AB">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596794F">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06D1F66">
            <w:pPr>
              <w:spacing w:before="0" w:after="0" w:line="240" w:lineRule="auto"/>
              <w:ind w:left="519"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10"/>
                <w:position w:val="0"/>
                <w:sz w:val="22"/>
                <w:shd w:val="clear" w:fill="auto"/>
              </w:rPr>
              <w:t xml:space="preserve"> </w:t>
            </w:r>
            <w:r>
              <w:rPr>
                <w:rFonts w:ascii="Arial MT" w:hAnsi="Arial MT" w:eastAsia="Arial MT" w:cs="Arial MT"/>
                <w:color w:val="auto"/>
                <w:spacing w:val="0"/>
                <w:position w:val="0"/>
                <w:sz w:val="22"/>
                <w:shd w:val="clear" w:fill="auto"/>
              </w:rPr>
              <w:t>pembuatan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7835B3DE">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DF0A183">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4E8AD5AB">
            <w:pPr>
              <w:spacing w:before="0" w:after="0" w:line="240" w:lineRule="auto"/>
              <w:ind w:left="397"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Updated_at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5676045">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4BE8901F">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442C4A0">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3F3B7A4A">
            <w:pPr>
              <w:spacing w:before="0" w:after="0" w:line="240" w:lineRule="auto"/>
              <w:ind w:left="524" w:right="501"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perubahan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bl>
    <w:p w14:paraId="28FD6D92">
      <w:pPr>
        <w:tabs>
          <w:tab w:val="left" w:pos="640"/>
        </w:tabs>
        <w:spacing w:before="92" w:after="0" w:line="240" w:lineRule="auto"/>
        <w:ind w:left="236" w:right="0" w:hanging="250"/>
        <w:jc w:val="center"/>
        <w:rPr>
          <w:rFonts w:ascii="Arial MT" w:hAnsi="Arial MT" w:eastAsia="Arial MT" w:cs="Arial MT"/>
          <w:color w:val="auto"/>
          <w:spacing w:val="0"/>
          <w:position w:val="0"/>
          <w:sz w:val="24"/>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15</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Data_LHP</w:t>
      </w:r>
    </w:p>
    <w:p w14:paraId="1F928EB6">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44D419BB">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70680BEC">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10ED4B61">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39626A8F">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7A8F1305">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2C345AFC">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12A3972D">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0A3F5051">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2E96D26F">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7C3D18AD">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0D69FEA6">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2E075131">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12603FB0">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1855E0F6">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23157070">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12FCD112">
      <w:pPr>
        <w:numPr>
          <w:ilvl w:val="0"/>
          <w:numId w:val="25"/>
        </w:numPr>
        <w:tabs>
          <w:tab w:val="left" w:pos="640"/>
        </w:tabs>
        <w:spacing w:before="92" w:after="0" w:line="240" w:lineRule="auto"/>
        <w:ind w:left="640" w:right="0" w:hanging="404"/>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 LHP</w:t>
      </w:r>
    </w:p>
    <w:p w14:paraId="2635B45E">
      <w:pPr>
        <w:spacing w:before="0" w:after="0" w:line="240" w:lineRule="auto"/>
        <w:ind w:left="0" w:right="0" w:firstLine="0"/>
        <w:jc w:val="center"/>
        <w:rPr>
          <w:rFonts w:ascii="Segoe UI" w:hAnsi="Segoe UI" w:eastAsia="Segoe UI" w:cs="Segoe UI"/>
          <w:color w:val="auto"/>
          <w:spacing w:val="0"/>
          <w:position w:val="0"/>
          <w:sz w:val="18"/>
          <w:shd w:val="clear" w:fill="auto"/>
        </w:rPr>
      </w:pPr>
    </w:p>
    <w:tbl>
      <w:tblPr>
        <w:tblStyle w:val="3"/>
        <w:tblW w:w="0" w:type="auto"/>
        <w:tblInd w:w="528" w:type="dxa"/>
        <w:tblLayout w:type="autofit"/>
        <w:tblCellMar>
          <w:top w:w="0" w:type="dxa"/>
          <w:left w:w="10" w:type="dxa"/>
          <w:bottom w:w="0" w:type="dxa"/>
          <w:right w:w="10" w:type="dxa"/>
        </w:tblCellMar>
      </w:tblPr>
      <w:tblGrid>
        <w:gridCol w:w="1907"/>
        <w:gridCol w:w="1294"/>
        <w:gridCol w:w="4582"/>
      </w:tblGrid>
      <w:tr w14:paraId="69ECAB73">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9B8FAD1">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7ADD50EA">
            <w:pPr>
              <w:spacing w:before="1" w:after="0" w:line="240" w:lineRule="auto"/>
              <w:ind w:left="229" w:right="221" w:firstLine="0"/>
              <w:jc w:val="center"/>
              <w:rPr>
                <w:color w:val="auto"/>
                <w:spacing w:val="0"/>
                <w:position w:val="0"/>
                <w:shd w:val="clear" w:fill="auto"/>
              </w:rPr>
            </w:pPr>
            <w:r>
              <w:rPr>
                <w:rFonts w:ascii="Arial" w:hAnsi="Arial" w:eastAsia="Arial" w:cs="Arial"/>
                <w:b/>
                <w:color w:val="auto"/>
                <w:spacing w:val="0"/>
                <w:position w:val="0"/>
                <w:sz w:val="22"/>
                <w:shd w:val="clear" w:fill="auto"/>
              </w:rPr>
              <w:t>Nama</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79247D6">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5B3B55E9">
            <w:pPr>
              <w:spacing w:before="1" w:after="0" w:line="240" w:lineRule="auto"/>
              <w:ind w:left="87" w:right="70" w:firstLine="0"/>
              <w:jc w:val="center"/>
              <w:rPr>
                <w:color w:val="auto"/>
                <w:position w:val="0"/>
                <w:shd w:val="clear" w:fill="auto"/>
              </w:rPr>
            </w:pPr>
            <w:r>
              <w:rPr>
                <w:rFonts w:ascii="Arial" w:hAnsi="Arial" w:eastAsia="Arial" w:cs="Arial"/>
                <w:b/>
                <w:color w:val="auto"/>
                <w:spacing w:val="0"/>
                <w:position w:val="0"/>
                <w:sz w:val="22"/>
                <w:shd w:val="clear" w:fill="auto"/>
              </w:rPr>
              <w:t>Tipe</w:t>
            </w:r>
            <w:r>
              <w:rPr>
                <w:rFonts w:ascii="Arial" w:hAnsi="Arial" w:eastAsia="Arial" w:cs="Arial"/>
                <w:b/>
                <w:color w:val="auto"/>
                <w:spacing w:val="-3"/>
                <w:position w:val="0"/>
                <w:sz w:val="22"/>
                <w:shd w:val="clear" w:fill="auto"/>
              </w:rPr>
              <w:t xml:space="preserve"> </w:t>
            </w:r>
            <w:r>
              <w:rPr>
                <w:rFonts w:ascii="Arial" w:hAnsi="Arial" w:eastAsia="Arial" w:cs="Arial"/>
                <w:b/>
                <w:color w:val="auto"/>
                <w:spacing w:val="0"/>
                <w:position w:val="0"/>
                <w:sz w:val="22"/>
                <w:shd w:val="clear" w:fill="auto"/>
              </w:rPr>
              <w:t>Data</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5AACBF7">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2AC53D96">
            <w:pPr>
              <w:spacing w:before="1" w:after="0" w:line="240" w:lineRule="auto"/>
              <w:ind w:left="524" w:right="505" w:firstLine="0"/>
              <w:jc w:val="center"/>
              <w:rPr>
                <w:color w:val="auto"/>
                <w:spacing w:val="0"/>
                <w:position w:val="0"/>
                <w:shd w:val="clear" w:fill="auto"/>
              </w:rPr>
            </w:pPr>
            <w:r>
              <w:rPr>
                <w:rFonts w:ascii="Arial" w:hAnsi="Arial" w:eastAsia="Arial" w:cs="Arial"/>
                <w:b/>
                <w:color w:val="auto"/>
                <w:spacing w:val="0"/>
                <w:position w:val="0"/>
                <w:sz w:val="22"/>
                <w:shd w:val="clear" w:fill="auto"/>
              </w:rPr>
              <w:t>Deskripsi</w:t>
            </w:r>
          </w:p>
        </w:tc>
      </w:tr>
      <w:tr w14:paraId="3F5B5578">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5588EF8">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23D7457">
            <w:pPr>
              <w:spacing w:before="0" w:after="0" w:line="240" w:lineRule="auto"/>
              <w:ind w:left="236"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Data_LHP_Id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6484F41">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D3C56A2">
            <w:pPr>
              <w:spacing w:before="0"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E034C82">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5E622AD7">
            <w:pPr>
              <w:spacing w:before="0" w:after="0" w:line="240" w:lineRule="auto"/>
              <w:ind w:left="524" w:right="502" w:firstLine="0"/>
              <w:jc w:val="center"/>
              <w:rPr>
                <w:color w:val="auto"/>
                <w:position w:val="0"/>
                <w:shd w:val="clear" w:fill="auto"/>
              </w:rPr>
            </w:pPr>
            <w:r>
              <w:rPr>
                <w:rFonts w:ascii="Arial MT" w:hAnsi="Arial MT" w:eastAsia="Arial MT" w:cs="Arial MT"/>
                <w:color w:val="auto"/>
                <w:spacing w:val="0"/>
                <w:position w:val="0"/>
                <w:sz w:val="22"/>
                <w:shd w:val="clear" w:fill="auto"/>
              </w:rPr>
              <w:t>Primary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p>
        </w:tc>
      </w:tr>
      <w:tr w14:paraId="1DB2F85D">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04FCB90">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E7177DF">
            <w:pPr>
              <w:spacing w:before="1" w:after="0" w:line="240" w:lineRule="auto"/>
              <w:ind w:left="58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FAO_Id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41EEABC">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6DD279A4">
            <w:pPr>
              <w:spacing w:before="1"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5F34B91">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2A8B71F">
            <w:pPr>
              <w:spacing w:before="1" w:after="0" w:line="240" w:lineRule="auto"/>
              <w:ind w:left="518" w:right="506" w:firstLine="0"/>
              <w:jc w:val="center"/>
              <w:rPr>
                <w:color w:val="auto"/>
                <w:position w:val="0"/>
                <w:shd w:val="clear" w:fill="auto"/>
              </w:rPr>
            </w:pPr>
            <w:r>
              <w:rPr>
                <w:rFonts w:ascii="Arial MT" w:hAnsi="Arial MT" w:eastAsia="Arial MT" w:cs="Arial MT"/>
                <w:color w:val="auto"/>
                <w:spacing w:val="0"/>
                <w:position w:val="0"/>
                <w:sz w:val="22"/>
                <w:shd w:val="clear" w:fill="auto"/>
              </w:rPr>
              <w:t>Foreign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Key</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dari</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tabel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FAO</w:t>
            </w:r>
          </w:p>
        </w:tc>
      </w:tr>
      <w:tr w14:paraId="058A8C3F">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C23465E">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CFD92A8">
            <w:pPr>
              <w:spacing w:before="1" w:after="0" w:line="240" w:lineRule="auto"/>
              <w:ind w:left="232"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Tgl_Mulai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DAEA3CB">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58ED226">
            <w:pPr>
              <w:spacing w:before="1"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7BF9245">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7E56F1B">
            <w:pPr>
              <w:spacing w:before="1" w:after="0" w:line="240" w:lineRule="auto"/>
              <w:ind w:left="520"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Mulai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membuat LHP</w:t>
            </w:r>
          </w:p>
        </w:tc>
      </w:tr>
      <w:tr w14:paraId="656B8499">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E2CAA81">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D78BC41">
            <w:pPr>
              <w:spacing w:before="0" w:after="0" w:line="240" w:lineRule="auto"/>
              <w:ind w:left="237"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Tgl_Revisi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E03EE7B">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9A43431">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C6E79C8">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3FE60590">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revisi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LHP</w:t>
            </w:r>
          </w:p>
        </w:tc>
      </w:tr>
      <w:tr w14:paraId="62934BA0">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6C1989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7DC39F91">
            <w:pPr>
              <w:spacing w:before="0" w:after="0" w:line="240" w:lineRule="auto"/>
              <w:ind w:left="239" w:right="20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Tgl_Approval</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DE0EC9A">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9786720">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B24D31A">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640D7D6">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Approval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LHP</w:t>
            </w:r>
          </w:p>
        </w:tc>
      </w:tr>
      <w:tr w14:paraId="3C84AA98">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815008D">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E82580A">
            <w:pPr>
              <w:spacing w:before="1" w:after="0" w:line="240" w:lineRule="auto"/>
              <w:ind w:left="39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Created_by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6D30E7F">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AB6D8DE">
            <w:pPr>
              <w:spacing w:before="1"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E957DA1">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1582E7BF">
            <w:pPr>
              <w:spacing w:before="1" w:after="0" w:line="240" w:lineRule="auto"/>
              <w:ind w:left="524"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pembuat</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637D0849">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84A148E">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FF0561D">
            <w:pPr>
              <w:spacing w:before="0" w:after="0" w:line="240" w:lineRule="auto"/>
              <w:ind w:left="373"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Modified_by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6B8ADE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8248633">
            <w:pPr>
              <w:spacing w:before="0"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FEE0013">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3A7D021">
            <w:pPr>
              <w:spacing w:before="0" w:after="0" w:line="240" w:lineRule="auto"/>
              <w:ind w:left="521"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pengubah</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65325E53">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009C04D">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11DEEE25">
            <w:pPr>
              <w:spacing w:before="0" w:after="0" w:line="240" w:lineRule="auto"/>
              <w:ind w:left="421"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Created_at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FA2BAC8">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18DCC49">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DF06C49">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726F2AE">
            <w:pPr>
              <w:spacing w:before="0" w:after="0" w:line="240" w:lineRule="auto"/>
              <w:ind w:left="519"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10"/>
                <w:position w:val="0"/>
                <w:sz w:val="22"/>
                <w:shd w:val="clear" w:fill="auto"/>
              </w:rPr>
              <w:t xml:space="preserve"> </w:t>
            </w:r>
            <w:r>
              <w:rPr>
                <w:rFonts w:ascii="Arial MT" w:hAnsi="Arial MT" w:eastAsia="Arial MT" w:cs="Arial MT"/>
                <w:color w:val="auto"/>
                <w:spacing w:val="0"/>
                <w:position w:val="0"/>
                <w:sz w:val="22"/>
                <w:shd w:val="clear" w:fill="auto"/>
              </w:rPr>
              <w:t>pembuatan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4686DAC0">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FCBA5BE">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3062356C">
            <w:pPr>
              <w:spacing w:before="0" w:after="0" w:line="240" w:lineRule="auto"/>
              <w:ind w:left="397"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Updated_at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1D54344">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2A4CF1EE">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D4EF760">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1C181053">
            <w:pPr>
              <w:spacing w:before="0" w:after="0" w:line="240" w:lineRule="auto"/>
              <w:ind w:left="524" w:right="501"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perubahan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bl>
    <w:p w14:paraId="3CEF3EE9">
      <w:pPr>
        <w:tabs>
          <w:tab w:val="left" w:pos="640"/>
        </w:tabs>
        <w:spacing w:before="92" w:after="0" w:line="240" w:lineRule="auto"/>
        <w:ind w:left="681" w:right="0" w:hanging="250"/>
        <w:jc w:val="center"/>
        <w:rPr>
          <w:rFonts w:ascii="Arial MT" w:hAnsi="Arial MT" w:eastAsia="Arial MT" w:cs="Arial MT"/>
          <w:color w:val="auto"/>
          <w:spacing w:val="0"/>
          <w:position w:val="0"/>
          <w:sz w:val="24"/>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16</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LHP</w:t>
      </w:r>
    </w:p>
    <w:p w14:paraId="4951474D">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7EB3DDB8">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73D2F96B">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545D02A7">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379D5D82">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1EDA1AF0">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0F4F20CA">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06DF2012">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65B2E379">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5F1E16D1">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7D4D1EB1">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55AC7FA9">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4080DAED">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0E364B8C">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1456F361">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0063529F">
      <w:pPr>
        <w:spacing w:before="0" w:after="0" w:line="240" w:lineRule="auto"/>
        <w:ind w:left="0" w:right="0" w:firstLine="0"/>
        <w:jc w:val="both"/>
        <w:rPr>
          <w:rFonts w:ascii="Segoe UI" w:hAnsi="Segoe UI" w:eastAsia="Segoe UI" w:cs="Segoe UI"/>
          <w:color w:val="auto"/>
          <w:spacing w:val="0"/>
          <w:position w:val="0"/>
          <w:sz w:val="18"/>
          <w:shd w:val="clear" w:fill="auto"/>
        </w:rPr>
      </w:pPr>
    </w:p>
    <w:p w14:paraId="3FDC354D">
      <w:pPr>
        <w:numPr>
          <w:ilvl w:val="0"/>
          <w:numId w:val="26"/>
        </w:numPr>
        <w:spacing w:before="0" w:after="0" w:line="240" w:lineRule="auto"/>
        <w:ind w:left="640" w:right="0" w:hanging="404"/>
        <w:jc w:val="both"/>
        <w:rPr>
          <w:rFonts w:ascii="Segoe UI" w:hAnsi="Segoe UI" w:eastAsia="Segoe UI" w:cs="Segoe UI"/>
          <w:color w:val="auto"/>
          <w:spacing w:val="0"/>
          <w:position w:val="0"/>
          <w:sz w:val="18"/>
          <w:shd w:val="clear" w:fill="auto"/>
        </w:rPr>
      </w:pPr>
    </w:p>
    <w:p w14:paraId="211B8458">
      <w:pPr>
        <w:spacing w:before="0" w:after="0" w:line="240" w:lineRule="auto"/>
        <w:ind w:left="0" w:right="0" w:firstLine="0"/>
        <w:jc w:val="left"/>
        <w:rPr>
          <w:rFonts w:ascii="Segoe UI" w:hAnsi="Segoe UI" w:eastAsia="Segoe UI" w:cs="Segoe UI"/>
          <w:color w:val="auto"/>
          <w:spacing w:val="0"/>
          <w:position w:val="0"/>
          <w:sz w:val="32"/>
          <w:shd w:val="clear" w:fill="auto"/>
        </w:rPr>
      </w:pPr>
    </w:p>
    <w:p w14:paraId="27F166ED">
      <w:pPr>
        <w:spacing w:before="1" w:after="0" w:line="240" w:lineRule="auto"/>
        <w:ind w:left="0" w:right="0" w:firstLine="0"/>
        <w:jc w:val="left"/>
        <w:rPr>
          <w:rFonts w:ascii="Segoe UI" w:hAnsi="Segoe UI" w:eastAsia="Segoe UI" w:cs="Segoe UI"/>
          <w:color w:val="auto"/>
          <w:spacing w:val="0"/>
          <w:position w:val="0"/>
          <w:sz w:val="24"/>
          <w:shd w:val="clear" w:fill="auto"/>
        </w:rPr>
      </w:pPr>
    </w:p>
    <w:p w14:paraId="7FE866DF">
      <w:pPr>
        <w:numPr>
          <w:ilvl w:val="0"/>
          <w:numId w:val="27"/>
        </w:numPr>
        <w:spacing w:before="0" w:after="0" w:line="240" w:lineRule="auto"/>
        <w:ind w:left="366" w:right="0" w:hanging="248"/>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Halaman Login</w:t>
      </w:r>
    </w:p>
    <w:p w14:paraId="579B6749">
      <w:pPr>
        <w:spacing w:before="79" w:after="0" w:line="240" w:lineRule="auto"/>
        <w:ind w:left="119" w:right="0" w:firstLine="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 xml:space="preserve"> </w:t>
      </w:r>
    </w:p>
    <w:p w14:paraId="7A07BB4D">
      <w:pPr>
        <w:spacing w:before="79" w:after="0" w:line="240" w:lineRule="auto"/>
        <w:ind w:left="119" w:right="0" w:firstLine="0"/>
        <w:jc w:val="left"/>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User</w:t>
      </w:r>
      <w:r>
        <w:rPr>
          <w:rFonts w:ascii="Segoe UI" w:hAnsi="Segoe UI" w:eastAsia="Segoe UI" w:cs="Segoe UI"/>
          <w:b/>
          <w:color w:val="auto"/>
          <w:spacing w:val="-7"/>
          <w:position w:val="0"/>
          <w:sz w:val="28"/>
          <w:shd w:val="clear" w:fill="auto"/>
        </w:rPr>
        <w:t xml:space="preserve"> </w:t>
      </w:r>
      <w:r>
        <w:rPr>
          <w:rFonts w:ascii="Segoe UI" w:hAnsi="Segoe UI" w:eastAsia="Segoe UI" w:cs="Segoe UI"/>
          <w:b/>
          <w:color w:val="auto"/>
          <w:spacing w:val="0"/>
          <w:position w:val="0"/>
          <w:sz w:val="28"/>
          <w:shd w:val="clear" w:fill="auto"/>
        </w:rPr>
        <w:t>Interface</w:t>
      </w:r>
    </w:p>
    <w:p w14:paraId="3D4709CC">
      <w:pPr>
        <w:spacing w:before="0" w:after="0" w:line="240" w:lineRule="auto"/>
        <w:ind w:left="0" w:right="0" w:firstLine="0"/>
        <w:jc w:val="left"/>
        <w:rPr>
          <w:rFonts w:ascii="Segoe UI" w:hAnsi="Segoe UI" w:eastAsia="Segoe UI" w:cs="Segoe UI"/>
          <w:color w:val="auto"/>
          <w:spacing w:val="0"/>
          <w:position w:val="0"/>
          <w:sz w:val="22"/>
          <w:shd w:val="clear" w:fill="auto"/>
        </w:rPr>
      </w:pPr>
    </w:p>
    <w:p w14:paraId="10513A91">
      <w:pPr>
        <w:spacing w:before="158" w:after="0" w:line="360" w:lineRule="auto"/>
        <w:ind w:left="119" w:right="135"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Login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merupakan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awal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dari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berfungsi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melakukan otentikasi pengguna atau user. Pada halaman ini, pengguna akan diminta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 memasukkan informasi yang diperlukan seperti NIP dan Kata sandi agar dapat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mengakses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fitur-fitur</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ada</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 sesuai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(role)</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pengguna.</w:t>
      </w:r>
    </w:p>
    <w:p w14:paraId="3949F258">
      <w:pPr>
        <w:spacing w:before="0" w:after="0" w:line="360" w:lineRule="auto"/>
        <w:ind w:left="119" w:right="136"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Tujuan dari halaman login ini adalah untuk memastikan bahwa hanya pengguna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 memiliki hak akses yang sah yang dapat menggunakan aplikasi tersebut. 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login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juga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dapat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membantu</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meningkatkan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keamanan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karena</w:t>
      </w:r>
      <w:r>
        <w:rPr>
          <w:rFonts w:ascii="Segoe UI" w:hAnsi="Segoe UI" w:eastAsia="Segoe UI" w:cs="Segoe UI"/>
          <w:color w:val="auto"/>
          <w:spacing w:val="65"/>
          <w:position w:val="0"/>
          <w:sz w:val="24"/>
          <w:shd w:val="clear" w:fill="auto"/>
        </w:rPr>
        <w:t xml:space="preserve"> </w:t>
      </w:r>
      <w:r>
        <w:rPr>
          <w:rFonts w:ascii="Segoe UI" w:hAnsi="Segoe UI" w:eastAsia="Segoe UI" w:cs="Segoe UI"/>
          <w:color w:val="auto"/>
          <w:spacing w:val="0"/>
          <w:position w:val="0"/>
          <w:sz w:val="24"/>
          <w:shd w:val="clear" w:fill="auto"/>
        </w:rPr>
        <w:t>hanya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pengguna yang memiliki hak akses yang dapat menggunakan fitur-fitur yang ada pada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p>
    <w:p w14:paraId="561674EF">
      <w:pPr>
        <w:spacing w:before="0" w:after="0" w:line="240" w:lineRule="auto"/>
        <w:ind w:left="0" w:right="0" w:firstLine="0"/>
        <w:jc w:val="left"/>
        <w:rPr>
          <w:rFonts w:ascii="Segoe UI" w:hAnsi="Segoe UI" w:eastAsia="Segoe UI" w:cs="Segoe UI"/>
          <w:color w:val="auto"/>
          <w:spacing w:val="0"/>
          <w:position w:val="0"/>
          <w:sz w:val="19"/>
          <w:shd w:val="clear" w:fill="auto"/>
        </w:rPr>
      </w:pPr>
    </w:p>
    <w:p w14:paraId="14B1E78E">
      <w:pPr>
        <w:spacing w:before="10" w:after="0" w:line="240" w:lineRule="auto"/>
        <w:ind w:left="0" w:right="0" w:firstLine="0"/>
        <w:jc w:val="left"/>
        <w:rPr>
          <w:rFonts w:ascii="Segoe UI" w:hAnsi="Segoe UI" w:eastAsia="Segoe UI" w:cs="Segoe UI"/>
          <w:color w:val="auto"/>
          <w:spacing w:val="0"/>
          <w:position w:val="0"/>
          <w:sz w:val="9"/>
          <w:shd w:val="clear" w:fill="auto"/>
        </w:rPr>
      </w:pPr>
    </w:p>
    <w:p w14:paraId="08E74C4A">
      <w:pPr>
        <w:spacing w:before="101" w:after="0" w:line="240" w:lineRule="auto"/>
        <w:ind w:left="1977"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Gambar</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21</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Halaman</w:t>
      </w:r>
      <w:r>
        <w:rPr>
          <w:rFonts w:ascii="Segoe UI" w:hAnsi="Segoe UI" w:eastAsia="Segoe UI" w:cs="Segoe UI"/>
          <w:color w:val="auto"/>
          <w:spacing w:val="-1"/>
          <w:position w:val="0"/>
          <w:sz w:val="18"/>
          <w:shd w:val="clear" w:fill="auto"/>
        </w:rPr>
        <w:t xml:space="preserve"> </w:t>
      </w:r>
      <w:r>
        <w:rPr>
          <w:rFonts w:ascii="Segoe UI" w:hAnsi="Segoe UI" w:eastAsia="Segoe UI" w:cs="Segoe UI"/>
          <w:color w:val="auto"/>
          <w:spacing w:val="0"/>
          <w:position w:val="0"/>
          <w:sz w:val="18"/>
          <w:shd w:val="clear" w:fill="auto"/>
        </w:rPr>
        <w:t>Login</w:t>
      </w:r>
    </w:p>
    <w:p w14:paraId="72599427">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26CA3AA2">
      <w:pPr>
        <w:spacing w:before="5" w:after="0" w:line="240" w:lineRule="auto"/>
        <w:ind w:left="0" w:right="0" w:firstLine="0"/>
        <w:jc w:val="left"/>
        <w:rPr>
          <w:rFonts w:ascii="Segoe UI" w:hAnsi="Segoe UI" w:eastAsia="Segoe UI" w:cs="Segoe UI"/>
          <w:color w:val="auto"/>
          <w:spacing w:val="0"/>
          <w:position w:val="0"/>
          <w:sz w:val="14"/>
          <w:shd w:val="clear" w:fill="auto"/>
        </w:rPr>
      </w:pPr>
    </w:p>
    <w:p w14:paraId="3E23CFD9">
      <w:pPr>
        <w:numPr>
          <w:ilvl w:val="0"/>
          <w:numId w:val="28"/>
        </w:numPr>
        <w:spacing w:before="0" w:after="0" w:line="240" w:lineRule="auto"/>
        <w:ind w:left="366" w:right="0" w:hanging="248"/>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Halaman Dashboard</w:t>
      </w:r>
    </w:p>
    <w:p w14:paraId="61C7D6CF">
      <w:pPr>
        <w:spacing w:before="161" w:after="0" w:line="360" w:lineRule="auto"/>
        <w:ind w:left="119" w:right="136" w:firstLine="720"/>
        <w:jc w:val="righ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42"/>
          <w:position w:val="0"/>
          <w:sz w:val="24"/>
          <w:shd w:val="clear" w:fill="auto"/>
        </w:rPr>
        <w:t xml:space="preserve"> </w:t>
      </w:r>
      <w:r>
        <w:rPr>
          <w:rFonts w:ascii="Segoe UI" w:hAnsi="Segoe UI" w:eastAsia="Segoe UI" w:cs="Segoe UI"/>
          <w:color w:val="auto"/>
          <w:spacing w:val="0"/>
          <w:position w:val="0"/>
          <w:sz w:val="24"/>
          <w:shd w:val="clear" w:fill="auto"/>
        </w:rPr>
        <w:t>dashboard</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42"/>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42"/>
          <w:position w:val="0"/>
          <w:sz w:val="24"/>
          <w:shd w:val="clear" w:fill="auto"/>
        </w:rPr>
        <w:t xml:space="preserve"> </w:t>
      </w:r>
      <w:r>
        <w:rPr>
          <w:rFonts w:ascii="Segoe UI" w:hAnsi="Segoe UI" w:eastAsia="Segoe UI" w:cs="Segoe UI"/>
          <w:color w:val="auto"/>
          <w:spacing w:val="0"/>
          <w:position w:val="0"/>
          <w:sz w:val="24"/>
          <w:shd w:val="clear" w:fill="auto"/>
        </w:rPr>
        <w:t>SPPD Digital</w:t>
      </w:r>
      <w:r>
        <w:rPr>
          <w:rFonts w:ascii="Segoe UI" w:hAnsi="Segoe UI" w:eastAsia="Segoe UI" w:cs="Segoe UI"/>
          <w:color w:val="auto"/>
          <w:spacing w:val="4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43"/>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utama</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menyajikan</w:t>
      </w:r>
      <w:r>
        <w:rPr>
          <w:rFonts w:ascii="Segoe UI" w:hAnsi="Segoe UI" w:eastAsia="Segoe UI" w:cs="Segoe UI"/>
          <w:color w:val="auto"/>
          <w:spacing w:val="53"/>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55"/>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54"/>
          <w:position w:val="0"/>
          <w:sz w:val="24"/>
          <w:shd w:val="clear" w:fill="auto"/>
        </w:rPr>
        <w:t xml:space="preserve"> </w:t>
      </w:r>
      <w:r>
        <w:rPr>
          <w:rFonts w:ascii="Segoe UI" w:hAnsi="Segoe UI" w:eastAsia="Segoe UI" w:cs="Segoe UI"/>
          <w:color w:val="auto"/>
          <w:spacing w:val="0"/>
          <w:position w:val="0"/>
          <w:sz w:val="24"/>
          <w:shd w:val="clear" w:fill="auto"/>
        </w:rPr>
        <w:t>laporan</w:t>
      </w:r>
      <w:r>
        <w:rPr>
          <w:rFonts w:ascii="Segoe UI" w:hAnsi="Segoe UI" w:eastAsia="Segoe UI" w:cs="Segoe UI"/>
          <w:color w:val="auto"/>
          <w:spacing w:val="54"/>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52"/>
          <w:position w:val="0"/>
          <w:sz w:val="24"/>
          <w:shd w:val="clear" w:fill="auto"/>
        </w:rPr>
        <w:t xml:space="preserve"> </w:t>
      </w:r>
      <w:r>
        <w:rPr>
          <w:rFonts w:ascii="Segoe UI" w:hAnsi="Segoe UI" w:eastAsia="Segoe UI" w:cs="Segoe UI"/>
          <w:color w:val="auto"/>
          <w:spacing w:val="0"/>
          <w:position w:val="0"/>
          <w:sz w:val="24"/>
          <w:shd w:val="clear" w:fill="auto"/>
        </w:rPr>
        <w:t>tindak</w:t>
      </w:r>
      <w:r>
        <w:rPr>
          <w:rFonts w:ascii="Segoe UI" w:hAnsi="Segoe UI" w:eastAsia="Segoe UI" w:cs="Segoe UI"/>
          <w:color w:val="auto"/>
          <w:spacing w:val="52"/>
          <w:position w:val="0"/>
          <w:sz w:val="24"/>
          <w:shd w:val="clear" w:fill="auto"/>
        </w:rPr>
        <w:t xml:space="preserve"> </w:t>
      </w:r>
      <w:r>
        <w:rPr>
          <w:rFonts w:ascii="Segoe UI" w:hAnsi="Segoe UI" w:eastAsia="Segoe UI" w:cs="Segoe UI"/>
          <w:color w:val="auto"/>
          <w:spacing w:val="0"/>
          <w:position w:val="0"/>
          <w:sz w:val="24"/>
          <w:shd w:val="clear" w:fill="auto"/>
        </w:rPr>
        <w:t>lanjut,</w:t>
      </w:r>
      <w:r>
        <w:rPr>
          <w:rFonts w:ascii="Segoe UI" w:hAnsi="Segoe UI" w:eastAsia="Segoe UI" w:cs="Segoe UI"/>
          <w:color w:val="auto"/>
          <w:spacing w:val="53"/>
          <w:position w:val="0"/>
          <w:sz w:val="24"/>
          <w:shd w:val="clear" w:fill="auto"/>
        </w:rPr>
        <w:t xml:space="preserve"> </w:t>
      </w:r>
      <w:r>
        <w:rPr>
          <w:rFonts w:ascii="Segoe UI" w:hAnsi="Segoe UI" w:eastAsia="Segoe UI" w:cs="Segoe UI"/>
          <w:color w:val="auto"/>
          <w:spacing w:val="0"/>
          <w:position w:val="0"/>
          <w:sz w:val="24"/>
          <w:shd w:val="clear" w:fill="auto"/>
        </w:rPr>
        <w:t>serta</w:t>
      </w:r>
      <w:r>
        <w:rPr>
          <w:rFonts w:ascii="Segoe UI" w:hAnsi="Segoe UI" w:eastAsia="Segoe UI" w:cs="Segoe UI"/>
          <w:color w:val="auto"/>
          <w:spacing w:val="54"/>
          <w:position w:val="0"/>
          <w:sz w:val="24"/>
          <w:shd w:val="clear" w:fill="auto"/>
        </w:rPr>
        <w:t xml:space="preserve"> </w:t>
      </w:r>
      <w:r>
        <w:rPr>
          <w:rFonts w:ascii="Segoe UI" w:hAnsi="Segoe UI" w:eastAsia="Segoe UI" w:cs="Segoe UI"/>
          <w:color w:val="auto"/>
          <w:spacing w:val="0"/>
          <w:position w:val="0"/>
          <w:sz w:val="24"/>
          <w:shd w:val="clear" w:fill="auto"/>
        </w:rPr>
        <w:t>perkembangan</w:t>
      </w:r>
      <w:r>
        <w:rPr>
          <w:rFonts w:ascii="Segoe UI" w:hAnsi="Segoe UI" w:eastAsia="Segoe UI" w:cs="Segoe UI"/>
          <w:color w:val="auto"/>
          <w:spacing w:val="52"/>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46"/>
          <w:position w:val="0"/>
          <w:sz w:val="24"/>
          <w:shd w:val="clear" w:fill="auto"/>
        </w:rPr>
        <w:t xml:space="preserve"> </w:t>
      </w:r>
      <w:r>
        <w:rPr>
          <w:rFonts w:ascii="Segoe UI" w:hAnsi="Segoe UI" w:eastAsia="Segoe UI" w:cs="Segoe UI"/>
          <w:color w:val="auto"/>
          <w:spacing w:val="0"/>
          <w:position w:val="0"/>
          <w:sz w:val="24"/>
          <w:shd w:val="clear" w:fill="auto"/>
        </w:rPr>
        <w:t>sedang</w:t>
      </w:r>
      <w:r>
        <w:rPr>
          <w:rFonts w:ascii="Segoe UI" w:hAnsi="Segoe UI" w:eastAsia="Segoe UI" w:cs="Segoe UI"/>
          <w:color w:val="auto"/>
          <w:spacing w:val="47"/>
          <w:position w:val="0"/>
          <w:sz w:val="24"/>
          <w:shd w:val="clear" w:fill="auto"/>
        </w:rPr>
        <w:t xml:space="preserve"> </w:t>
      </w:r>
      <w:r>
        <w:rPr>
          <w:rFonts w:ascii="Segoe UI" w:hAnsi="Segoe UI" w:eastAsia="Segoe UI" w:cs="Segoe UI"/>
          <w:color w:val="auto"/>
          <w:spacing w:val="0"/>
          <w:position w:val="0"/>
          <w:sz w:val="24"/>
          <w:shd w:val="clear" w:fill="auto"/>
        </w:rPr>
        <w:t>dilakukan.</w:t>
      </w:r>
      <w:r>
        <w:rPr>
          <w:rFonts w:ascii="Segoe UI" w:hAnsi="Segoe UI" w:eastAsia="Segoe UI" w:cs="Segoe UI"/>
          <w:color w:val="auto"/>
          <w:spacing w:val="45"/>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46"/>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45"/>
          <w:position w:val="0"/>
          <w:sz w:val="24"/>
          <w:shd w:val="clear" w:fill="auto"/>
        </w:rPr>
        <w:t xml:space="preserve"> </w:t>
      </w:r>
      <w:r>
        <w:rPr>
          <w:rFonts w:ascii="Segoe UI" w:hAnsi="Segoe UI" w:eastAsia="Segoe UI" w:cs="Segoe UI"/>
          <w:color w:val="auto"/>
          <w:spacing w:val="0"/>
          <w:position w:val="0"/>
          <w:sz w:val="24"/>
          <w:shd w:val="clear" w:fill="auto"/>
        </w:rPr>
        <w:t>dashboard</w:t>
      </w:r>
      <w:r>
        <w:rPr>
          <w:rFonts w:ascii="Segoe UI" w:hAnsi="Segoe UI" w:eastAsia="Segoe UI" w:cs="Segoe UI"/>
          <w:color w:val="auto"/>
          <w:spacing w:val="44"/>
          <w:position w:val="0"/>
          <w:sz w:val="24"/>
          <w:shd w:val="clear" w:fill="auto"/>
        </w:rPr>
        <w:t xml:space="preserve"> </w:t>
      </w:r>
      <w:r>
        <w:rPr>
          <w:rFonts w:ascii="Segoe UI" w:hAnsi="Segoe UI" w:eastAsia="Segoe UI" w:cs="Segoe UI"/>
          <w:color w:val="auto"/>
          <w:spacing w:val="0"/>
          <w:position w:val="0"/>
          <w:sz w:val="24"/>
          <w:shd w:val="clear" w:fill="auto"/>
        </w:rPr>
        <w:t>website</w:t>
      </w:r>
      <w:r>
        <w:rPr>
          <w:rFonts w:ascii="Segoe UI" w:hAnsi="Segoe UI" w:eastAsia="Segoe UI" w:cs="Segoe UI"/>
          <w:color w:val="auto"/>
          <w:spacing w:val="50"/>
          <w:position w:val="0"/>
          <w:sz w:val="24"/>
          <w:shd w:val="clear" w:fill="auto"/>
        </w:rPr>
        <w:t xml:space="preserve"> </w:t>
      </w:r>
      <w:r>
        <w:rPr>
          <w:rFonts w:ascii="Segoe UI" w:hAnsi="Segoe UI" w:eastAsia="Segoe UI" w:cs="Segoe UI"/>
          <w:color w:val="auto"/>
          <w:spacing w:val="0"/>
          <w:position w:val="0"/>
          <w:sz w:val="24"/>
          <w:shd w:val="clear" w:fill="auto"/>
        </w:rPr>
        <w:t>SPPD Digital,</w:t>
      </w:r>
      <w:r>
        <w:rPr>
          <w:rFonts w:ascii="Segoe UI" w:hAnsi="Segoe UI" w:eastAsia="Segoe UI" w:cs="Segoe UI"/>
          <w:color w:val="auto"/>
          <w:spacing w:val="45"/>
          <w:position w:val="0"/>
          <w:sz w:val="24"/>
          <w:shd w:val="clear" w:fill="auto"/>
        </w:rPr>
        <w:t xml:space="preserve"> </w:t>
      </w:r>
      <w:r>
        <w:rPr>
          <w:rFonts w:ascii="Segoe UI" w:hAnsi="Segoe UI" w:eastAsia="Segoe UI" w:cs="Segoe UI"/>
          <w:color w:val="auto"/>
          <w:spacing w:val="0"/>
          <w:position w:val="0"/>
          <w:sz w:val="24"/>
          <w:shd w:val="clear" w:fill="auto"/>
        </w:rPr>
        <w:t>pengguna</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akan</w:t>
      </w:r>
      <w:r>
        <w:rPr>
          <w:rFonts w:ascii="Segoe UI" w:hAnsi="Segoe UI" w:eastAsia="Segoe UI" w:cs="Segoe UI"/>
          <w:color w:val="auto"/>
          <w:spacing w:val="49"/>
          <w:position w:val="0"/>
          <w:sz w:val="24"/>
          <w:shd w:val="clear" w:fill="auto"/>
        </w:rPr>
        <w:t xml:space="preserve"> </w:t>
      </w:r>
      <w:r>
        <w:rPr>
          <w:rFonts w:ascii="Segoe UI" w:hAnsi="Segoe UI" w:eastAsia="Segoe UI" w:cs="Segoe UI"/>
          <w:color w:val="auto"/>
          <w:spacing w:val="0"/>
          <w:position w:val="0"/>
          <w:sz w:val="24"/>
          <w:shd w:val="clear" w:fill="auto"/>
        </w:rPr>
        <w:t>menemukan</w:t>
      </w:r>
      <w:r>
        <w:rPr>
          <w:rFonts w:ascii="Segoe UI" w:hAnsi="Segoe UI" w:eastAsia="Segoe UI" w:cs="Segoe UI"/>
          <w:color w:val="auto"/>
          <w:spacing w:val="52"/>
          <w:position w:val="0"/>
          <w:sz w:val="24"/>
          <w:shd w:val="clear" w:fill="auto"/>
        </w:rPr>
        <w:t xml:space="preserve"> </w:t>
      </w:r>
      <w:r>
        <w:rPr>
          <w:rFonts w:ascii="Segoe UI" w:hAnsi="Segoe UI" w:eastAsia="Segoe UI" w:cs="Segoe UI"/>
          <w:color w:val="auto"/>
          <w:spacing w:val="0"/>
          <w:position w:val="0"/>
          <w:sz w:val="24"/>
          <w:shd w:val="clear" w:fill="auto"/>
        </w:rPr>
        <w:t>beberapa</w:t>
      </w:r>
      <w:r>
        <w:rPr>
          <w:rFonts w:ascii="Segoe UI" w:hAnsi="Segoe UI" w:eastAsia="Segoe UI" w:cs="Segoe UI"/>
          <w:color w:val="auto"/>
          <w:spacing w:val="51"/>
          <w:position w:val="0"/>
          <w:sz w:val="24"/>
          <w:shd w:val="clear" w:fill="auto"/>
        </w:rPr>
        <w:t xml:space="preserve"> </w:t>
      </w:r>
      <w:r>
        <w:rPr>
          <w:rFonts w:ascii="Segoe UI" w:hAnsi="Segoe UI" w:eastAsia="Segoe UI" w:cs="Segoe UI"/>
          <w:color w:val="auto"/>
          <w:spacing w:val="0"/>
          <w:position w:val="0"/>
          <w:sz w:val="24"/>
          <w:shd w:val="clear" w:fill="auto"/>
        </w:rPr>
        <w:t>komponen</w:t>
      </w:r>
      <w:r>
        <w:rPr>
          <w:rFonts w:ascii="Segoe UI" w:hAnsi="Segoe UI" w:eastAsia="Segoe UI" w:cs="Segoe UI"/>
          <w:color w:val="auto"/>
          <w:spacing w:val="50"/>
          <w:position w:val="0"/>
          <w:sz w:val="24"/>
          <w:shd w:val="clear" w:fill="auto"/>
        </w:rPr>
        <w:t xml:space="preserve"> </w:t>
      </w:r>
      <w:r>
        <w:rPr>
          <w:rFonts w:ascii="Segoe UI" w:hAnsi="Segoe UI" w:eastAsia="Segoe UI" w:cs="Segoe UI"/>
          <w:color w:val="auto"/>
          <w:spacing w:val="0"/>
          <w:position w:val="0"/>
          <w:sz w:val="24"/>
          <w:shd w:val="clear" w:fill="auto"/>
        </w:rPr>
        <w:t>seperti</w:t>
      </w:r>
      <w:r>
        <w:rPr>
          <w:rFonts w:ascii="Segoe UI" w:hAnsi="Segoe UI" w:eastAsia="Segoe UI" w:cs="Segoe UI"/>
          <w:color w:val="auto"/>
          <w:spacing w:val="53"/>
          <w:position w:val="0"/>
          <w:sz w:val="24"/>
          <w:shd w:val="clear" w:fill="auto"/>
        </w:rPr>
        <w:t xml:space="preserve"> </w:t>
      </w:r>
      <w:r>
        <w:rPr>
          <w:rFonts w:ascii="Segoe UI" w:hAnsi="Segoe UI" w:eastAsia="Segoe UI" w:cs="Segoe UI"/>
          <w:color w:val="auto"/>
          <w:spacing w:val="0"/>
          <w:position w:val="0"/>
          <w:sz w:val="24"/>
          <w:shd w:val="clear" w:fill="auto"/>
        </w:rPr>
        <w:t>grafik</w:t>
      </w:r>
      <w:r>
        <w:rPr>
          <w:rFonts w:ascii="Segoe UI" w:hAnsi="Segoe UI" w:eastAsia="Segoe UI" w:cs="Segoe UI"/>
          <w:color w:val="auto"/>
          <w:spacing w:val="52"/>
          <w:position w:val="0"/>
          <w:sz w:val="24"/>
          <w:shd w:val="clear" w:fill="auto"/>
        </w:rPr>
        <w:t xml:space="preserve"> </w:t>
      </w:r>
      <w:r>
        <w:rPr>
          <w:rFonts w:ascii="Segoe UI" w:hAnsi="Segoe UI" w:eastAsia="Segoe UI" w:cs="Segoe UI"/>
          <w:color w:val="auto"/>
          <w:spacing w:val="0"/>
          <w:position w:val="0"/>
          <w:sz w:val="24"/>
          <w:shd w:val="clear" w:fill="auto"/>
        </w:rPr>
        <w:t>ringkasan</w:t>
      </w:r>
      <w:r>
        <w:rPr>
          <w:rFonts w:ascii="Segoe UI" w:hAnsi="Segoe UI" w:eastAsia="Segoe UI" w:cs="Segoe UI"/>
          <w:color w:val="auto"/>
          <w:spacing w:val="51"/>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49"/>
          <w:position w:val="0"/>
          <w:sz w:val="24"/>
          <w:shd w:val="clear" w:fill="auto"/>
        </w:rPr>
        <w:t xml:space="preserve"> </w:t>
      </w:r>
      <w:r>
        <w:rPr>
          <w:rFonts w:ascii="Segoe UI" w:hAnsi="Segoe UI" w:eastAsia="Segoe UI" w:cs="Segoe UI"/>
          <w:color w:val="auto"/>
          <w:spacing w:val="0"/>
          <w:position w:val="0"/>
          <w:sz w:val="24"/>
          <w:shd w:val="clear" w:fill="auto"/>
        </w:rPr>
        <w:t>jumlah</w:t>
      </w:r>
      <w:r>
        <w:rPr>
          <w:rFonts w:ascii="Segoe UI" w:hAnsi="Segoe UI" w:eastAsia="Segoe UI" w:cs="Segoe UI"/>
          <w:color w:val="auto"/>
          <w:spacing w:val="52"/>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dilakukan</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periode</w:t>
      </w:r>
      <w:r>
        <w:rPr>
          <w:rFonts w:ascii="Segoe UI" w:hAnsi="Segoe UI" w:eastAsia="Segoe UI" w:cs="Segoe UI"/>
          <w:color w:val="auto"/>
          <w:spacing w:val="36"/>
          <w:position w:val="0"/>
          <w:sz w:val="24"/>
          <w:shd w:val="clear" w:fill="auto"/>
        </w:rPr>
        <w:t xml:space="preserve"> </w:t>
      </w:r>
      <w:r>
        <w:rPr>
          <w:rFonts w:ascii="Segoe UI" w:hAnsi="Segoe UI" w:eastAsia="Segoe UI" w:cs="Segoe UI"/>
          <w:color w:val="auto"/>
          <w:spacing w:val="0"/>
          <w:position w:val="0"/>
          <w:sz w:val="24"/>
          <w:shd w:val="clear" w:fill="auto"/>
        </w:rPr>
        <w:t>waktu</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tertentu,</w:t>
      </w:r>
      <w:r>
        <w:rPr>
          <w:rFonts w:ascii="Segoe UI" w:hAnsi="Segoe UI" w:eastAsia="Segoe UI" w:cs="Segoe UI"/>
          <w:color w:val="auto"/>
          <w:spacing w:val="37"/>
          <w:position w:val="0"/>
          <w:sz w:val="24"/>
          <w:shd w:val="clear" w:fill="auto"/>
        </w:rPr>
        <w:t xml:space="preserve"> </w:t>
      </w:r>
      <w:r>
        <w:rPr>
          <w:rFonts w:ascii="Segoe UI" w:hAnsi="Segoe UI" w:eastAsia="Segoe UI" w:cs="Segoe UI"/>
          <w:color w:val="auto"/>
          <w:spacing w:val="0"/>
          <w:position w:val="0"/>
          <w:sz w:val="24"/>
          <w:shd w:val="clear" w:fill="auto"/>
        </w:rPr>
        <w:t>jumlah</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laporan</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37"/>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sudah</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diselesaikan,</w:t>
      </w:r>
      <w:r>
        <w:rPr>
          <w:rFonts w:ascii="Segoe UI" w:hAnsi="Segoe UI" w:eastAsia="Segoe UI" w:cs="Segoe UI"/>
          <w:color w:val="auto"/>
          <w:spacing w:val="13"/>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17"/>
          <w:position w:val="0"/>
          <w:sz w:val="24"/>
          <w:shd w:val="clear" w:fill="auto"/>
        </w:rPr>
        <w:t xml:space="preserve"> </w:t>
      </w:r>
      <w:r>
        <w:rPr>
          <w:rFonts w:ascii="Segoe UI" w:hAnsi="Segoe UI" w:eastAsia="Segoe UI" w:cs="Segoe UI"/>
          <w:color w:val="auto"/>
          <w:spacing w:val="0"/>
          <w:position w:val="0"/>
          <w:sz w:val="24"/>
          <w:shd w:val="clear" w:fill="auto"/>
        </w:rPr>
        <w:t>tindak</w:t>
      </w:r>
      <w:r>
        <w:rPr>
          <w:rFonts w:ascii="Segoe UI" w:hAnsi="Segoe UI" w:eastAsia="Segoe UI" w:cs="Segoe UI"/>
          <w:color w:val="auto"/>
          <w:spacing w:val="12"/>
          <w:position w:val="0"/>
          <w:sz w:val="24"/>
          <w:shd w:val="clear" w:fill="auto"/>
        </w:rPr>
        <w:t xml:space="preserve"> </w:t>
      </w:r>
      <w:r>
        <w:rPr>
          <w:rFonts w:ascii="Segoe UI" w:hAnsi="Segoe UI" w:eastAsia="Segoe UI" w:cs="Segoe UI"/>
          <w:color w:val="auto"/>
          <w:spacing w:val="0"/>
          <w:position w:val="0"/>
          <w:sz w:val="24"/>
          <w:shd w:val="clear" w:fill="auto"/>
        </w:rPr>
        <w:t>lanjut</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sudah</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dilakukan</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dari</w:t>
      </w:r>
      <w:r>
        <w:rPr>
          <w:rFonts w:ascii="Segoe UI" w:hAnsi="Segoe UI" w:eastAsia="Segoe UI" w:cs="Segoe UI"/>
          <w:color w:val="auto"/>
          <w:spacing w:val="13"/>
          <w:position w:val="0"/>
          <w:sz w:val="24"/>
          <w:shd w:val="clear" w:fill="auto"/>
        </w:rPr>
        <w:t xml:space="preserve"> </w:t>
      </w:r>
      <w:r>
        <w:rPr>
          <w:rFonts w:ascii="Segoe UI" w:hAnsi="Segoe UI" w:eastAsia="Segoe UI" w:cs="Segoe UI"/>
          <w:color w:val="auto"/>
          <w:spacing w:val="0"/>
          <w:position w:val="0"/>
          <w:sz w:val="24"/>
          <w:shd w:val="clear" w:fill="auto"/>
        </w:rPr>
        <w:t>hasil</w:t>
      </w:r>
      <w:r>
        <w:rPr>
          <w:rFonts w:ascii="Segoe UI" w:hAnsi="Segoe UI" w:eastAsia="Segoe UI" w:cs="Segoe UI"/>
          <w:color w:val="auto"/>
          <w:spacing w:val="15"/>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Selain</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itu,</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dashboard</w:t>
      </w:r>
      <w:r>
        <w:rPr>
          <w:rFonts w:ascii="Segoe UI" w:hAnsi="Segoe UI" w:eastAsia="Segoe UI" w:cs="Segoe UI"/>
          <w:color w:val="auto"/>
          <w:spacing w:val="15"/>
          <w:position w:val="0"/>
          <w:sz w:val="24"/>
          <w:shd w:val="clear" w:fill="auto"/>
        </w:rPr>
        <w:t xml:space="preserve"> </w:t>
      </w:r>
      <w:r>
        <w:rPr>
          <w:rFonts w:ascii="Segoe UI" w:hAnsi="Segoe UI" w:eastAsia="Segoe UI" w:cs="Segoe UI"/>
          <w:color w:val="auto"/>
          <w:spacing w:val="0"/>
          <w:position w:val="0"/>
          <w:sz w:val="24"/>
          <w:shd w:val="clear" w:fill="auto"/>
        </w:rPr>
        <w:t>juga</w:t>
      </w:r>
      <w:r>
        <w:rPr>
          <w:rFonts w:ascii="Segoe UI" w:hAnsi="Segoe UI" w:eastAsia="Segoe UI" w:cs="Segoe UI"/>
          <w:color w:val="auto"/>
          <w:spacing w:val="16"/>
          <w:position w:val="0"/>
          <w:sz w:val="24"/>
          <w:shd w:val="clear" w:fill="auto"/>
        </w:rPr>
        <w:t xml:space="preserve"> </w:t>
      </w:r>
      <w:r>
        <w:rPr>
          <w:rFonts w:ascii="Segoe UI" w:hAnsi="Segoe UI" w:eastAsia="Segoe UI" w:cs="Segoe UI"/>
          <w:color w:val="auto"/>
          <w:spacing w:val="0"/>
          <w:position w:val="0"/>
          <w:sz w:val="24"/>
          <w:shd w:val="clear" w:fill="auto"/>
        </w:rPr>
        <w:t>menampilkan</w:t>
      </w:r>
      <w:r>
        <w:rPr>
          <w:rFonts w:ascii="Segoe UI" w:hAnsi="Segoe UI" w:eastAsia="Segoe UI" w:cs="Segoe UI"/>
          <w:color w:val="auto"/>
          <w:spacing w:val="17"/>
          <w:position w:val="0"/>
          <w:sz w:val="24"/>
          <w:shd w:val="clear" w:fill="auto"/>
        </w:rPr>
        <w:t xml:space="preserve"> </w:t>
      </w:r>
      <w:r>
        <w:rPr>
          <w:rFonts w:ascii="Segoe UI" w:hAnsi="Segoe UI" w:eastAsia="Segoe UI" w:cs="Segoe UI"/>
          <w:color w:val="auto"/>
          <w:spacing w:val="0"/>
          <w:position w:val="0"/>
          <w:sz w:val="24"/>
          <w:shd w:val="clear" w:fill="auto"/>
        </w:rPr>
        <w:t>laporan</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16"/>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5"/>
          <w:position w:val="0"/>
          <w:sz w:val="24"/>
          <w:shd w:val="clear" w:fill="auto"/>
        </w:rPr>
        <w:t xml:space="preserve"> </w:t>
      </w:r>
      <w:r>
        <w:rPr>
          <w:rFonts w:ascii="Segoe UI" w:hAnsi="Segoe UI" w:eastAsia="Segoe UI" w:cs="Segoe UI"/>
          <w:color w:val="auto"/>
          <w:spacing w:val="0"/>
          <w:position w:val="0"/>
          <w:sz w:val="24"/>
          <w:shd w:val="clear" w:fill="auto"/>
        </w:rPr>
        <w:t>sedang</w:t>
      </w:r>
      <w:r>
        <w:rPr>
          <w:rFonts w:ascii="Segoe UI" w:hAnsi="Segoe UI" w:eastAsia="Segoe UI" w:cs="Segoe UI"/>
          <w:color w:val="auto"/>
          <w:spacing w:val="16"/>
          <w:position w:val="0"/>
          <w:sz w:val="24"/>
          <w:shd w:val="clear" w:fill="auto"/>
        </w:rPr>
        <w:t xml:space="preserve"> </w:t>
      </w:r>
      <w:r>
        <w:rPr>
          <w:rFonts w:ascii="Segoe UI" w:hAnsi="Segoe UI" w:eastAsia="Segoe UI" w:cs="Segoe UI"/>
          <w:color w:val="auto"/>
          <w:spacing w:val="0"/>
          <w:position w:val="0"/>
          <w:sz w:val="24"/>
          <w:shd w:val="clear" w:fill="auto"/>
        </w:rPr>
        <w:t>berlangsung</w:t>
      </w:r>
      <w:r>
        <w:rPr>
          <w:rFonts w:ascii="Segoe UI" w:hAnsi="Segoe UI" w:eastAsia="Segoe UI" w:cs="Segoe UI"/>
          <w:color w:val="auto"/>
          <w:spacing w:val="16"/>
          <w:position w:val="0"/>
          <w:sz w:val="24"/>
          <w:shd w:val="clear" w:fill="auto"/>
        </w:rPr>
        <w:t xml:space="preserve"> </w:t>
      </w:r>
      <w:r>
        <w:rPr>
          <w:rFonts w:ascii="Segoe UI" w:hAnsi="Segoe UI" w:eastAsia="Segoe UI" w:cs="Segoe UI"/>
          <w:color w:val="auto"/>
          <w:spacing w:val="0"/>
          <w:position w:val="0"/>
          <w:sz w:val="24"/>
          <w:shd w:val="clear" w:fill="auto"/>
        </w:rPr>
        <w:t>atau</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8"/>
          <w:position w:val="0"/>
          <w:sz w:val="24"/>
          <w:shd w:val="clear" w:fill="auto"/>
        </w:rPr>
        <w:t xml:space="preserve"> </w:t>
      </w:r>
      <w:r>
        <w:rPr>
          <w:rFonts w:ascii="Segoe UI" w:hAnsi="Segoe UI" w:eastAsia="Segoe UI" w:cs="Segoe UI"/>
          <w:color w:val="auto"/>
          <w:spacing w:val="0"/>
          <w:position w:val="0"/>
          <w:sz w:val="24"/>
          <w:shd w:val="clear" w:fill="auto"/>
        </w:rPr>
        <w:t>belum</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diselesaikan dengan detail tentang status, target waktu, dan tindakan yang perlu diambil.</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Tujuan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dari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dashboard</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memberikan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pengguna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lengkap</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41"/>
          <w:position w:val="0"/>
          <w:sz w:val="24"/>
          <w:shd w:val="clear" w:fill="auto"/>
        </w:rPr>
        <w:t xml:space="preserve"> </w:t>
      </w:r>
      <w:r>
        <w:rPr>
          <w:rFonts w:ascii="Segoe UI" w:hAnsi="Segoe UI" w:eastAsia="Segoe UI" w:cs="Segoe UI"/>
          <w:color w:val="auto"/>
          <w:spacing w:val="0"/>
          <w:position w:val="0"/>
          <w:sz w:val="24"/>
          <w:shd w:val="clear" w:fill="auto"/>
        </w:rPr>
        <w:t>terkini</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perkembangan</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dashboard</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juga</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dirancang</w:t>
      </w:r>
      <w:r>
        <w:rPr>
          <w:rFonts w:ascii="Segoe UI" w:hAnsi="Segoe UI" w:eastAsia="Segoe UI" w:cs="Segoe UI"/>
          <w:color w:val="auto"/>
          <w:spacing w:val="37"/>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memudahkan</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pengguna</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memonitor</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mengambil</w:t>
      </w:r>
    </w:p>
    <w:p w14:paraId="68BD6236">
      <w:pPr>
        <w:spacing w:before="0" w:after="0" w:line="318" w:lineRule="auto"/>
        <w:ind w:left="119" w:right="0"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tindakan</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dibutuhkan</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menyelesaikan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efektif</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efisien.</w:t>
      </w:r>
    </w:p>
    <w:p w14:paraId="7755C962">
      <w:pPr>
        <w:spacing w:before="0" w:after="0" w:line="240" w:lineRule="auto"/>
        <w:ind w:left="0" w:right="0" w:firstLine="0"/>
        <w:jc w:val="left"/>
        <w:rPr>
          <w:rFonts w:ascii="Segoe UI" w:hAnsi="Segoe UI" w:eastAsia="Segoe UI" w:cs="Segoe UI"/>
          <w:color w:val="auto"/>
          <w:spacing w:val="0"/>
          <w:position w:val="0"/>
          <w:sz w:val="20"/>
          <w:shd w:val="clear" w:fill="auto"/>
        </w:rPr>
      </w:pPr>
    </w:p>
    <w:p w14:paraId="39F2C419">
      <w:pPr>
        <w:spacing w:before="3" w:after="0" w:line="240" w:lineRule="auto"/>
        <w:ind w:left="0" w:right="0" w:firstLine="0"/>
        <w:jc w:val="left"/>
        <w:rPr>
          <w:rFonts w:ascii="Segoe UI" w:hAnsi="Segoe UI" w:eastAsia="Segoe UI" w:cs="Segoe UI"/>
          <w:color w:val="auto"/>
          <w:spacing w:val="0"/>
          <w:position w:val="0"/>
          <w:sz w:val="11"/>
          <w:shd w:val="clear" w:fill="auto"/>
        </w:rPr>
      </w:pPr>
    </w:p>
    <w:p w14:paraId="56142DD1">
      <w:pPr>
        <w:spacing w:before="2" w:after="0" w:line="240" w:lineRule="auto"/>
        <w:ind w:left="0" w:right="0" w:firstLine="0"/>
        <w:jc w:val="left"/>
        <w:rPr>
          <w:rFonts w:ascii="Segoe UI" w:hAnsi="Segoe UI" w:eastAsia="Segoe UI" w:cs="Segoe UI"/>
          <w:color w:val="auto"/>
          <w:spacing w:val="0"/>
          <w:position w:val="0"/>
          <w:sz w:val="12"/>
          <w:shd w:val="clear" w:fill="auto"/>
        </w:rPr>
      </w:pPr>
    </w:p>
    <w:p w14:paraId="2663F748">
      <w:pPr>
        <w:spacing w:before="100" w:after="0" w:line="240" w:lineRule="auto"/>
        <w:ind w:left="1979"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Gambar</w:t>
      </w:r>
      <w:r>
        <w:rPr>
          <w:rFonts w:ascii="Segoe UI" w:hAnsi="Segoe UI" w:eastAsia="Segoe UI" w:cs="Segoe UI"/>
          <w:color w:val="auto"/>
          <w:spacing w:val="42"/>
          <w:position w:val="0"/>
          <w:sz w:val="18"/>
          <w:shd w:val="clear" w:fill="auto"/>
        </w:rPr>
        <w:t xml:space="preserve"> </w:t>
      </w:r>
      <w:r>
        <w:rPr>
          <w:rFonts w:ascii="Segoe UI" w:hAnsi="Segoe UI" w:eastAsia="Segoe UI" w:cs="Segoe UI"/>
          <w:color w:val="auto"/>
          <w:spacing w:val="0"/>
          <w:position w:val="0"/>
          <w:sz w:val="18"/>
          <w:shd w:val="clear" w:fill="auto"/>
        </w:rPr>
        <w:t>22</w:t>
      </w:r>
      <w:r>
        <w:rPr>
          <w:rFonts w:ascii="Segoe UI" w:hAnsi="Segoe UI" w:eastAsia="Segoe UI" w:cs="Segoe UI"/>
          <w:color w:val="auto"/>
          <w:spacing w:val="-1"/>
          <w:position w:val="0"/>
          <w:sz w:val="18"/>
          <w:shd w:val="clear" w:fill="auto"/>
        </w:rPr>
        <w:t xml:space="preserve"> </w:t>
      </w:r>
      <w:r>
        <w:rPr>
          <w:rFonts w:ascii="Segoe UI" w:hAnsi="Segoe UI" w:eastAsia="Segoe UI" w:cs="Segoe UI"/>
          <w:color w:val="auto"/>
          <w:spacing w:val="0"/>
          <w:position w:val="0"/>
          <w:sz w:val="18"/>
          <w:shd w:val="clear" w:fill="auto"/>
        </w:rPr>
        <w:t>Dashboard</w:t>
      </w:r>
    </w:p>
    <w:p w14:paraId="15340D64">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7EF7DE0D">
      <w:pPr>
        <w:spacing w:before="5" w:after="0" w:line="240" w:lineRule="auto"/>
        <w:ind w:left="0" w:right="0" w:firstLine="0"/>
        <w:jc w:val="left"/>
        <w:rPr>
          <w:rFonts w:ascii="Segoe UI" w:hAnsi="Segoe UI" w:eastAsia="Segoe UI" w:cs="Segoe UI"/>
          <w:color w:val="auto"/>
          <w:spacing w:val="0"/>
          <w:position w:val="0"/>
          <w:sz w:val="10"/>
          <w:shd w:val="clear" w:fill="auto"/>
        </w:rPr>
      </w:pPr>
    </w:p>
    <w:p w14:paraId="67275158">
      <w:pPr>
        <w:numPr>
          <w:ilvl w:val="0"/>
          <w:numId w:val="29"/>
        </w:numPr>
        <w:spacing w:before="0" w:after="0" w:line="240" w:lineRule="auto"/>
        <w:ind w:left="366" w:right="0" w:hanging="248"/>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3"/>
          <w:position w:val="0"/>
          <w:sz w:val="24"/>
          <w:shd w:val="clear" w:fill="auto"/>
        </w:rPr>
        <w:t xml:space="preserve"> Monitoring Program Kerja</w:t>
      </w:r>
    </w:p>
    <w:p w14:paraId="646EF481">
      <w:pPr>
        <w:spacing w:before="160" w:after="0" w:line="360" w:lineRule="auto"/>
        <w:ind w:left="119" w:right="138"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Program Kerja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SPPD Digital adalah halaman yang menyajikan informasi tentang program kerja audit 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sedang berlangsung serta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detail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tindak lanjut yang dilakukan pada saat</w:t>
      </w:r>
      <w:r>
        <w:rPr>
          <w:rFonts w:ascii="Segoe UI" w:hAnsi="Segoe UI" w:eastAsia="Segoe UI" w:cs="Segoe UI"/>
          <w:color w:val="auto"/>
          <w:spacing w:val="65"/>
          <w:position w:val="0"/>
          <w:sz w:val="24"/>
          <w:shd w:val="clear" w:fill="auto"/>
        </w:rPr>
        <w:t xml:space="preserve"> </w:t>
      </w:r>
      <w:r>
        <w:rPr>
          <w:rFonts w:ascii="Segoe UI" w:hAnsi="Segoe UI" w:eastAsia="Segoe UI" w:cs="Segoe UI"/>
          <w:color w:val="auto"/>
          <w:spacing w:val="0"/>
          <w:position w:val="0"/>
          <w:sz w:val="24"/>
          <w:shd w:val="clear" w:fill="auto"/>
        </w:rPr>
        <w:t>audit. 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ini dirancang khusus untuk memudahkan pengguna dalam memantau progres audit 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mengambil tindakan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dibutuhkan.</w:t>
      </w:r>
    </w:p>
    <w:p w14:paraId="74838489">
      <w:pPr>
        <w:spacing w:before="0" w:after="0" w:line="360" w:lineRule="auto"/>
        <w:ind w:left="119" w:right="136"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Monitoring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Program kerja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SPPD Digital,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pengguna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akan</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menemukan beberapa komponen seperti judul audit, objek pemeriksaan audit, dan detail</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tugas untuk mendukung kegiatan audit. Selain itu, halaman PKPT juga menampilkan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informasi tentang unit kerja yang di-audit, temuan audit, serta rekomendasi yang harus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dilakukan.</w:t>
      </w:r>
    </w:p>
    <w:p w14:paraId="303BDCDF">
      <w:pPr>
        <w:spacing w:before="0" w:after="0" w:line="240" w:lineRule="auto"/>
        <w:ind w:left="0" w:right="0" w:firstLine="0"/>
        <w:jc w:val="left"/>
        <w:rPr>
          <w:rFonts w:ascii="Segoe UI" w:hAnsi="Segoe UI" w:eastAsia="Segoe UI" w:cs="Segoe UI"/>
          <w:color w:val="auto"/>
          <w:spacing w:val="0"/>
          <w:position w:val="0"/>
          <w:sz w:val="20"/>
          <w:shd w:val="clear" w:fill="auto"/>
        </w:rPr>
      </w:pPr>
      <w:r>
        <w:pict>
          <v:shape id="rectole0000000000" o:spid="_x0000_s1026" o:spt="75" type="#_x0000_t75" style="height:584.35pt;width:932.6pt;" o:ole="t" filled="f" o:preferrelative="t" coordsize="21600,21600">
            <v:path/>
            <v:fill on="f" focussize="0,0"/>
            <v:stroke/>
            <v:imagedata r:id="rId5" o:title=""/>
            <o:lock v:ext="edit"/>
            <w10:wrap type="none"/>
            <w10:anchorlock/>
          </v:shape>
          <o:OLEObject Type="Embed" ProgID="StaticMetafile" ShapeID="rectole0000000000" DrawAspect="Content" ObjectID="_1468075725" r:id="rId4">
            <o:LockedField>false</o:LockedField>
          </o:OLEObject>
        </w:pict>
      </w:r>
    </w:p>
    <w:p w14:paraId="420BAA27">
      <w:pPr>
        <w:spacing w:before="118" w:after="0" w:line="240" w:lineRule="auto"/>
        <w:ind w:left="0"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 xml:space="preserve">                                            Gambar</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23</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Halaman</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Monitoring</w:t>
      </w:r>
      <w:r>
        <w:rPr>
          <w:rFonts w:ascii="Segoe UI" w:hAnsi="Segoe UI" w:eastAsia="Segoe UI" w:cs="Segoe UI"/>
          <w:color w:val="auto"/>
          <w:spacing w:val="-1"/>
          <w:position w:val="0"/>
          <w:sz w:val="18"/>
          <w:shd w:val="clear" w:fill="auto"/>
        </w:rPr>
        <w:t xml:space="preserve"> </w:t>
      </w:r>
      <w:r>
        <w:rPr>
          <w:rFonts w:ascii="Segoe UI" w:hAnsi="Segoe UI" w:eastAsia="Segoe UI" w:cs="Segoe UI"/>
          <w:color w:val="auto"/>
          <w:spacing w:val="0"/>
          <w:position w:val="0"/>
          <w:sz w:val="18"/>
          <w:shd w:val="clear" w:fill="auto"/>
        </w:rPr>
        <w:t>Program Kerja</w:t>
      </w:r>
    </w:p>
    <w:p w14:paraId="6DAED911">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231F09B2">
      <w:pPr>
        <w:spacing w:before="5" w:after="0" w:line="240" w:lineRule="auto"/>
        <w:ind w:left="0" w:right="0" w:firstLine="0"/>
        <w:jc w:val="left"/>
        <w:rPr>
          <w:rFonts w:ascii="Segoe UI" w:hAnsi="Segoe UI" w:eastAsia="Segoe UI" w:cs="Segoe UI"/>
          <w:color w:val="auto"/>
          <w:spacing w:val="0"/>
          <w:position w:val="0"/>
          <w:sz w:val="14"/>
          <w:shd w:val="clear" w:fill="auto"/>
        </w:rPr>
      </w:pPr>
    </w:p>
    <w:p w14:paraId="1A95075E">
      <w:pPr>
        <w:numPr>
          <w:ilvl w:val="0"/>
          <w:numId w:val="30"/>
        </w:numPr>
        <w:spacing w:before="0" w:after="0" w:line="240" w:lineRule="auto"/>
        <w:ind w:left="366" w:right="0" w:hanging="248"/>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Monitoring Penugasan</w:t>
      </w:r>
    </w:p>
    <w:p w14:paraId="17D834B7">
      <w:pPr>
        <w:spacing w:before="161" w:after="0" w:line="360" w:lineRule="auto"/>
        <w:ind w:left="119" w:right="136"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Halaman monitoring penugasan pada aplikasi SPPD Digital ini adalah 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 digunakan untuk memantau progres audit dan detil penugasan audit yang telah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diberikan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oleh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penanggung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jawab.</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Setiap</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penugasan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daftar</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dilengkapi</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seperti</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judul</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penugasan,</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deadline</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progres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penyelesaiannya.</w:t>
      </w:r>
    </w:p>
    <w:p w14:paraId="1162821D">
      <w:pPr>
        <w:spacing w:before="0" w:after="0" w:line="360" w:lineRule="auto"/>
        <w:ind w:left="119" w:right="140"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Tombol detail penugasan di sebelah kiri membantu pengguna untuk bisa melihat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secara menyeluruh</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kegiatan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dilakukan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tim</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auditor.</w:t>
      </w:r>
    </w:p>
    <w:p w14:paraId="64537500">
      <w:pPr>
        <w:spacing w:before="0" w:after="0" w:line="240" w:lineRule="auto"/>
        <w:ind w:left="0" w:right="0" w:firstLine="0"/>
        <w:jc w:val="left"/>
        <w:rPr>
          <w:rFonts w:ascii="Segoe UI" w:hAnsi="Segoe UI" w:eastAsia="Segoe UI" w:cs="Segoe UI"/>
          <w:color w:val="auto"/>
          <w:spacing w:val="0"/>
          <w:position w:val="0"/>
          <w:sz w:val="20"/>
          <w:shd w:val="clear" w:fill="auto"/>
        </w:rPr>
      </w:pPr>
    </w:p>
    <w:p w14:paraId="5228F00D">
      <w:pPr>
        <w:spacing w:before="0" w:after="0" w:line="240" w:lineRule="auto"/>
        <w:ind w:left="0" w:right="0" w:firstLine="0"/>
        <w:jc w:val="left"/>
        <w:rPr>
          <w:rFonts w:ascii="Segoe UI" w:hAnsi="Segoe UI" w:eastAsia="Segoe UI" w:cs="Segoe UI"/>
          <w:color w:val="auto"/>
          <w:spacing w:val="0"/>
          <w:position w:val="0"/>
          <w:sz w:val="20"/>
          <w:shd w:val="clear" w:fill="auto"/>
        </w:rPr>
      </w:pPr>
      <w:r>
        <w:pict>
          <v:shape id="rectole0000000001" o:spid="_x0000_s1027" o:spt="75" type="#_x0000_t75" style="height:585.1pt;width:932.6pt;" o:ole="t" filled="f" o:preferrelative="t" coordsize="21600,21600">
            <v:path/>
            <v:fill on="f" focussize="0,0"/>
            <v:stroke/>
            <v:imagedata r:id="rId7" o:title=""/>
            <o:lock v:ext="edit"/>
            <w10:wrap type="none"/>
            <w10:anchorlock/>
          </v:shape>
          <o:OLEObject Type="Embed" ProgID="StaticMetafile" ShapeID="rectole0000000001" DrawAspect="Content" ObjectID="_1468075726" r:id="rId6">
            <o:LockedField>false</o:LockedField>
          </o:OLEObject>
        </w:pict>
      </w:r>
    </w:p>
    <w:p w14:paraId="4F57B8C2">
      <w:pPr>
        <w:spacing w:before="0" w:after="0" w:line="240" w:lineRule="auto"/>
        <w:ind w:left="0" w:right="0" w:firstLine="0"/>
        <w:jc w:val="left"/>
        <w:rPr>
          <w:rFonts w:ascii="Segoe UI" w:hAnsi="Segoe UI" w:eastAsia="Segoe UI" w:cs="Segoe UI"/>
          <w:color w:val="auto"/>
          <w:spacing w:val="0"/>
          <w:position w:val="0"/>
          <w:sz w:val="15"/>
          <w:shd w:val="clear" w:fill="auto"/>
        </w:rPr>
      </w:pPr>
    </w:p>
    <w:p w14:paraId="03162B12">
      <w:pPr>
        <w:spacing w:before="0" w:after="0" w:line="240" w:lineRule="auto"/>
        <w:ind w:left="1977"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Gambar</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24</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Halaman</w:t>
      </w:r>
      <w:r>
        <w:rPr>
          <w:rFonts w:ascii="Segoe UI" w:hAnsi="Segoe UI" w:eastAsia="Segoe UI" w:cs="Segoe UI"/>
          <w:color w:val="auto"/>
          <w:spacing w:val="-3"/>
          <w:position w:val="0"/>
          <w:sz w:val="18"/>
          <w:shd w:val="clear" w:fill="auto"/>
        </w:rPr>
        <w:t xml:space="preserve"> </w:t>
      </w:r>
      <w:r>
        <w:rPr>
          <w:rFonts w:ascii="Segoe UI" w:hAnsi="Segoe UI" w:eastAsia="Segoe UI" w:cs="Segoe UI"/>
          <w:color w:val="auto"/>
          <w:spacing w:val="0"/>
          <w:position w:val="0"/>
          <w:sz w:val="18"/>
          <w:shd w:val="clear" w:fill="auto"/>
        </w:rPr>
        <w:t>Monitoring</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Penugasan</w:t>
      </w:r>
    </w:p>
    <w:p w14:paraId="7166DC2D">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1EE80209">
      <w:pPr>
        <w:spacing w:before="0" w:after="0" w:line="240" w:lineRule="auto"/>
        <w:ind w:left="0" w:right="0" w:firstLine="0"/>
        <w:jc w:val="left"/>
        <w:rPr>
          <w:rFonts w:ascii="Segoe UI" w:hAnsi="Segoe UI" w:eastAsia="Segoe UI" w:cs="Segoe UI"/>
          <w:color w:val="auto"/>
          <w:spacing w:val="0"/>
          <w:position w:val="0"/>
          <w:sz w:val="20"/>
          <w:shd w:val="clear" w:fill="auto"/>
        </w:rPr>
      </w:pPr>
    </w:p>
    <w:p w14:paraId="2DE0E9B5">
      <w:pPr>
        <w:spacing w:before="5" w:after="0" w:line="240" w:lineRule="auto"/>
        <w:ind w:left="0" w:right="0" w:firstLine="0"/>
        <w:jc w:val="left"/>
        <w:rPr>
          <w:rFonts w:ascii="Segoe UI" w:hAnsi="Segoe UI" w:eastAsia="Segoe UI" w:cs="Segoe UI"/>
          <w:color w:val="auto"/>
          <w:spacing w:val="0"/>
          <w:position w:val="0"/>
          <w:sz w:val="16"/>
          <w:shd w:val="clear" w:fill="auto"/>
        </w:rPr>
      </w:pPr>
    </w:p>
    <w:p w14:paraId="0B00927C">
      <w:pPr>
        <w:numPr>
          <w:ilvl w:val="0"/>
          <w:numId w:val="31"/>
        </w:numPr>
        <w:spacing w:before="0" w:after="0" w:line="240" w:lineRule="auto"/>
        <w:ind w:left="366" w:right="0" w:hanging="248"/>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Halaman Detail Penugasan</w:t>
      </w:r>
    </w:p>
    <w:p w14:paraId="510457EC">
      <w:pPr>
        <w:spacing w:before="161" w:after="0" w:line="360" w:lineRule="auto"/>
        <w:ind w:left="119" w:right="139"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Detail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Penugasan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menampilkan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detail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informasi yang berkaitan dengan audit. Di dalam Halaman ini terdapat 3 tab menu 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sub</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menu Monitoring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PAO,</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detail sebagai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berikut:</w:t>
      </w:r>
    </w:p>
    <w:p w14:paraId="6DEFBD2C">
      <w:pPr>
        <w:numPr>
          <w:ilvl w:val="0"/>
          <w:numId w:val="32"/>
        </w:numPr>
        <w:tabs>
          <w:tab w:val="left" w:pos="540"/>
        </w:tabs>
        <w:spacing w:before="0" w:after="0" w:line="360" w:lineRule="auto"/>
        <w:ind w:left="119" w:right="102"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Tab Menu PAO adalah halaman yang menerima inputan tentang detail PAO 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menampilkan detail PAO pada sub menu Monitoring PAO. Sub menu Monitoring PAO</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 halaman yang digunakan untuk menyimpan data-data pendukung atas suatu</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kegiatan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seperti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data</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observasi,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pendukung</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serta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TAO</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FAO.</w:t>
      </w:r>
    </w:p>
    <w:p w14:paraId="654FBCC8">
      <w:pPr>
        <w:spacing w:before="0" w:after="0" w:line="240" w:lineRule="auto"/>
        <w:ind w:left="0" w:right="0" w:firstLine="0"/>
        <w:jc w:val="left"/>
        <w:rPr>
          <w:rFonts w:ascii="Segoe UI" w:hAnsi="Segoe UI" w:eastAsia="Segoe UI" w:cs="Segoe UI"/>
          <w:color w:val="auto"/>
          <w:spacing w:val="0"/>
          <w:position w:val="0"/>
          <w:sz w:val="19"/>
          <w:shd w:val="clear" w:fill="auto"/>
        </w:rPr>
      </w:pPr>
    </w:p>
    <w:p w14:paraId="7689E70C">
      <w:pPr>
        <w:spacing w:before="118" w:after="0" w:line="240" w:lineRule="auto"/>
        <w:ind w:left="1975"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Gambar</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25</w:t>
      </w:r>
      <w:r>
        <w:rPr>
          <w:rFonts w:ascii="Segoe UI" w:hAnsi="Segoe UI" w:eastAsia="Segoe UI" w:cs="Segoe UI"/>
          <w:color w:val="auto"/>
          <w:spacing w:val="-3"/>
          <w:position w:val="0"/>
          <w:sz w:val="18"/>
          <w:shd w:val="clear" w:fill="auto"/>
        </w:rPr>
        <w:t xml:space="preserve"> </w:t>
      </w:r>
      <w:r>
        <w:rPr>
          <w:rFonts w:ascii="Segoe UI" w:hAnsi="Segoe UI" w:eastAsia="Segoe UI" w:cs="Segoe UI"/>
          <w:color w:val="auto"/>
          <w:spacing w:val="0"/>
          <w:position w:val="0"/>
          <w:sz w:val="18"/>
          <w:shd w:val="clear" w:fill="auto"/>
        </w:rPr>
        <w:t>Halaman</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Detail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Penugasan/PAO</w:t>
      </w:r>
    </w:p>
    <w:p w14:paraId="1A46AA2A">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27FFB2D1">
      <w:pPr>
        <w:spacing w:before="5" w:after="0" w:line="240" w:lineRule="auto"/>
        <w:ind w:left="0" w:right="0" w:firstLine="0"/>
        <w:jc w:val="left"/>
        <w:rPr>
          <w:rFonts w:ascii="Segoe UI" w:hAnsi="Segoe UI" w:eastAsia="Segoe UI" w:cs="Segoe UI"/>
          <w:color w:val="auto"/>
          <w:spacing w:val="0"/>
          <w:position w:val="0"/>
          <w:sz w:val="14"/>
          <w:shd w:val="clear" w:fill="auto"/>
        </w:rPr>
      </w:pPr>
    </w:p>
    <w:p w14:paraId="0D17F436">
      <w:pPr>
        <w:numPr>
          <w:ilvl w:val="0"/>
          <w:numId w:val="33"/>
        </w:numPr>
        <w:tabs>
          <w:tab w:val="left" w:pos="539"/>
          <w:tab w:val="left" w:pos="540"/>
        </w:tabs>
        <w:spacing w:before="100" w:after="0" w:line="360" w:lineRule="auto"/>
        <w:ind w:left="539" w:right="1350" w:hanging="42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Tab Menu TIM adalah halaman yang menampilkan data anggota tim yang</w:t>
      </w:r>
      <w:r>
        <w:rPr>
          <w:rFonts w:ascii="Segoe UI" w:hAnsi="Segoe UI" w:eastAsia="Segoe UI" w:cs="Segoe UI"/>
          <w:color w:val="auto"/>
          <w:spacing w:val="-64"/>
          <w:position w:val="0"/>
          <w:sz w:val="24"/>
          <w:shd w:val="clear" w:fill="auto"/>
        </w:rPr>
        <w:t xml:space="preserve"> </w:t>
      </w:r>
      <w:r>
        <w:rPr>
          <w:rFonts w:ascii="Segoe UI" w:hAnsi="Segoe UI" w:eastAsia="Segoe UI" w:cs="Segoe UI"/>
          <w:color w:val="auto"/>
          <w:spacing w:val="0"/>
          <w:position w:val="0"/>
          <w:sz w:val="24"/>
          <w:shd w:val="clear" w:fill="auto"/>
        </w:rPr>
        <w:t>bertanggung</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jawab</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suatu kegiatan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audit.</w:t>
      </w:r>
    </w:p>
    <w:p w14:paraId="085BAA42">
      <w:pPr>
        <w:spacing w:before="0" w:after="0" w:line="240" w:lineRule="auto"/>
        <w:ind w:left="0" w:right="0" w:firstLine="0"/>
        <w:jc w:val="left"/>
        <w:rPr>
          <w:rFonts w:ascii="Segoe UI" w:hAnsi="Segoe UI" w:eastAsia="Segoe UI" w:cs="Segoe UI"/>
          <w:color w:val="auto"/>
          <w:spacing w:val="0"/>
          <w:position w:val="0"/>
          <w:sz w:val="20"/>
          <w:shd w:val="clear" w:fill="auto"/>
        </w:rPr>
      </w:pPr>
    </w:p>
    <w:p w14:paraId="00588A22">
      <w:pPr>
        <w:spacing w:before="2" w:after="0" w:line="240" w:lineRule="auto"/>
        <w:ind w:left="0" w:right="0" w:firstLine="0"/>
        <w:jc w:val="left"/>
        <w:rPr>
          <w:rFonts w:ascii="Segoe UI" w:hAnsi="Segoe UI" w:eastAsia="Segoe UI" w:cs="Segoe UI"/>
          <w:color w:val="auto"/>
          <w:spacing w:val="0"/>
          <w:position w:val="0"/>
          <w:sz w:val="21"/>
          <w:shd w:val="clear" w:fill="auto"/>
        </w:rPr>
      </w:pPr>
    </w:p>
    <w:p w14:paraId="0404B4E0">
      <w:pPr>
        <w:spacing w:before="2" w:after="0" w:line="240" w:lineRule="auto"/>
        <w:ind w:left="0" w:right="0" w:firstLine="0"/>
        <w:jc w:val="left"/>
        <w:rPr>
          <w:rFonts w:ascii="Segoe UI" w:hAnsi="Segoe UI" w:eastAsia="Segoe UI" w:cs="Segoe UI"/>
          <w:color w:val="auto"/>
          <w:spacing w:val="0"/>
          <w:position w:val="0"/>
          <w:sz w:val="10"/>
          <w:shd w:val="clear" w:fill="auto"/>
        </w:rPr>
      </w:pPr>
    </w:p>
    <w:p w14:paraId="7B929106">
      <w:pPr>
        <w:spacing w:before="100" w:after="0" w:line="240" w:lineRule="auto"/>
        <w:ind w:left="3132" w:right="3151"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Gambar</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26</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Halaman</w:t>
      </w:r>
      <w:r>
        <w:rPr>
          <w:rFonts w:ascii="Segoe UI" w:hAnsi="Segoe UI" w:eastAsia="Segoe UI" w:cs="Segoe UI"/>
          <w:color w:val="auto"/>
          <w:spacing w:val="-3"/>
          <w:position w:val="0"/>
          <w:sz w:val="18"/>
          <w:shd w:val="clear" w:fill="auto"/>
        </w:rPr>
        <w:t xml:space="preserve"> </w:t>
      </w:r>
      <w:r>
        <w:rPr>
          <w:rFonts w:ascii="Segoe UI" w:hAnsi="Segoe UI" w:eastAsia="Segoe UI" w:cs="Segoe UI"/>
          <w:color w:val="auto"/>
          <w:spacing w:val="0"/>
          <w:position w:val="0"/>
          <w:sz w:val="18"/>
          <w:shd w:val="clear" w:fill="auto"/>
        </w:rPr>
        <w:t>Detail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Penugasan/Tim</w:t>
      </w:r>
    </w:p>
    <w:p w14:paraId="3553F535">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41E05D20">
      <w:pPr>
        <w:spacing w:before="5" w:after="0" w:line="240" w:lineRule="auto"/>
        <w:ind w:left="0" w:right="0" w:firstLine="0"/>
        <w:jc w:val="left"/>
        <w:rPr>
          <w:rFonts w:ascii="Segoe UI" w:hAnsi="Segoe UI" w:eastAsia="Segoe UI" w:cs="Segoe UI"/>
          <w:color w:val="auto"/>
          <w:spacing w:val="0"/>
          <w:position w:val="0"/>
          <w:sz w:val="14"/>
          <w:shd w:val="clear" w:fill="auto"/>
        </w:rPr>
      </w:pPr>
    </w:p>
    <w:p w14:paraId="63E35102">
      <w:pPr>
        <w:numPr>
          <w:ilvl w:val="0"/>
          <w:numId w:val="34"/>
        </w:numPr>
        <w:tabs>
          <w:tab w:val="left" w:pos="540"/>
        </w:tabs>
        <w:spacing w:before="100" w:after="0" w:line="360" w:lineRule="auto"/>
        <w:ind w:left="539" w:right="138" w:hanging="4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Tab</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Menu</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LHP</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menampilkan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lembar</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hasil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pemeriksaan.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Halaman ini memuat detail data audit dan hasil pemeriksaan yang telah disimpan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oleh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Auditor.</w:t>
      </w:r>
    </w:p>
    <w:p w14:paraId="1831BA60">
      <w:pPr>
        <w:spacing w:before="0" w:after="0" w:line="240" w:lineRule="auto"/>
        <w:ind w:left="0" w:right="0" w:firstLine="0"/>
        <w:jc w:val="left"/>
        <w:rPr>
          <w:rFonts w:ascii="Segoe UI" w:hAnsi="Segoe UI" w:eastAsia="Segoe UI" w:cs="Segoe UI"/>
          <w:color w:val="auto"/>
          <w:spacing w:val="0"/>
          <w:position w:val="0"/>
          <w:sz w:val="20"/>
          <w:shd w:val="clear" w:fill="auto"/>
        </w:rPr>
      </w:pPr>
    </w:p>
    <w:p w14:paraId="7BB27536">
      <w:pPr>
        <w:spacing w:before="1" w:after="0" w:line="240" w:lineRule="auto"/>
        <w:ind w:left="0" w:right="0" w:firstLine="0"/>
        <w:jc w:val="left"/>
        <w:rPr>
          <w:rFonts w:ascii="Segoe UI" w:hAnsi="Segoe UI" w:eastAsia="Segoe UI" w:cs="Segoe UI"/>
          <w:color w:val="auto"/>
          <w:spacing w:val="0"/>
          <w:position w:val="0"/>
          <w:sz w:val="13"/>
          <w:shd w:val="clear" w:fill="auto"/>
        </w:rPr>
      </w:pPr>
    </w:p>
    <w:p w14:paraId="18372995">
      <w:pPr>
        <w:spacing w:before="0" w:after="0" w:line="240" w:lineRule="auto"/>
        <w:ind w:left="1979"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Gambar</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27</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Halaman</w:t>
      </w:r>
      <w:r>
        <w:rPr>
          <w:rFonts w:ascii="Segoe UI" w:hAnsi="Segoe UI" w:eastAsia="Segoe UI" w:cs="Segoe UI"/>
          <w:color w:val="auto"/>
          <w:spacing w:val="-3"/>
          <w:position w:val="0"/>
          <w:sz w:val="18"/>
          <w:shd w:val="clear" w:fill="auto"/>
        </w:rPr>
        <w:t xml:space="preserve"> </w:t>
      </w:r>
      <w:r>
        <w:rPr>
          <w:rFonts w:ascii="Segoe UI" w:hAnsi="Segoe UI" w:eastAsia="Segoe UI" w:cs="Segoe UI"/>
          <w:color w:val="auto"/>
          <w:spacing w:val="0"/>
          <w:position w:val="0"/>
          <w:sz w:val="18"/>
          <w:shd w:val="clear" w:fill="auto"/>
        </w:rPr>
        <w:t>Detail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Penugasan/LHP</w:t>
      </w:r>
    </w:p>
    <w:p w14:paraId="5CF00104">
      <w:pPr>
        <w:spacing w:before="0" w:after="0" w:line="240" w:lineRule="auto"/>
        <w:ind w:left="0" w:right="0" w:firstLine="0"/>
        <w:jc w:val="left"/>
        <w:rPr>
          <w:rFonts w:ascii="Segoe UI" w:hAnsi="Segoe UI" w:eastAsia="Segoe UI" w:cs="Segoe UI"/>
          <w:color w:val="auto"/>
          <w:spacing w:val="0"/>
          <w:position w:val="0"/>
          <w:sz w:val="24"/>
          <w:shd w:val="clear" w:fill="auto"/>
        </w:rPr>
      </w:pPr>
    </w:p>
    <w:p w14:paraId="25BA9CA8">
      <w:pPr>
        <w:spacing w:before="0" w:after="0" w:line="240" w:lineRule="auto"/>
        <w:ind w:left="0" w:right="0" w:firstLine="0"/>
        <w:jc w:val="left"/>
        <w:rPr>
          <w:rFonts w:ascii="Segoe UI" w:hAnsi="Segoe UI" w:eastAsia="Segoe UI" w:cs="Segoe UI"/>
          <w:color w:val="auto"/>
          <w:spacing w:val="0"/>
          <w:position w:val="0"/>
          <w:sz w:val="24"/>
          <w:shd w:val="clear" w:fill="auto"/>
        </w:rPr>
      </w:pPr>
    </w:p>
    <w:p w14:paraId="61F8E2FB">
      <w:pPr>
        <w:spacing w:before="3" w:after="0" w:line="240" w:lineRule="auto"/>
        <w:ind w:left="0" w:right="0" w:firstLine="0"/>
        <w:jc w:val="left"/>
        <w:rPr>
          <w:rFonts w:ascii="Segoe UI" w:hAnsi="Segoe UI" w:eastAsia="Segoe UI" w:cs="Segoe UI"/>
          <w:color w:val="auto"/>
          <w:spacing w:val="0"/>
          <w:position w:val="0"/>
          <w:sz w:val="18"/>
          <w:shd w:val="clear" w:fill="auto"/>
        </w:rPr>
      </w:pPr>
    </w:p>
    <w:p w14:paraId="18AC24CF">
      <w:pPr>
        <w:spacing w:before="0" w:after="0" w:line="240" w:lineRule="auto"/>
        <w:ind w:left="1981" w:right="1997" w:firstLine="0"/>
        <w:jc w:val="center"/>
        <w:rPr>
          <w:rFonts w:ascii="Segoe UI" w:hAnsi="Segoe UI" w:eastAsia="Segoe UI" w:cs="Segoe UI"/>
          <w:color w:val="auto"/>
          <w:spacing w:val="0"/>
          <w:position w:val="0"/>
          <w:sz w:val="22"/>
          <w:shd w:val="clear" w:fill="auto"/>
        </w:rPr>
      </w:pPr>
      <w:r>
        <w:rPr>
          <w:rFonts w:ascii="Segoe UI" w:hAnsi="Segoe UI" w:eastAsia="Segoe UI" w:cs="Segoe UI"/>
          <w:i/>
          <w:color w:val="auto"/>
          <w:spacing w:val="0"/>
          <w:position w:val="0"/>
          <w:sz w:val="22"/>
          <w:shd w:val="clear" w:fill="auto"/>
        </w:rPr>
        <w:t>Link</w:t>
      </w:r>
      <w:r>
        <w:rPr>
          <w:rFonts w:ascii="Segoe UI" w:hAnsi="Segoe UI" w:eastAsia="Segoe UI" w:cs="Segoe UI"/>
          <w:i/>
          <w:color w:val="auto"/>
          <w:spacing w:val="-6"/>
          <w:position w:val="0"/>
          <w:sz w:val="22"/>
          <w:shd w:val="clear" w:fill="auto"/>
        </w:rPr>
        <w:t xml:space="preserve"> </w:t>
      </w:r>
      <w:r>
        <w:rPr>
          <w:rFonts w:ascii="Segoe UI" w:hAnsi="Segoe UI" w:eastAsia="Segoe UI" w:cs="Segoe UI"/>
          <w:i/>
          <w:color w:val="auto"/>
          <w:spacing w:val="0"/>
          <w:position w:val="0"/>
          <w:sz w:val="22"/>
          <w:shd w:val="clear" w:fill="auto"/>
        </w:rPr>
        <w:t>prototype</w:t>
      </w:r>
      <w:r>
        <w:rPr>
          <w:rFonts w:ascii="Segoe UI" w:hAnsi="Segoe UI" w:eastAsia="Segoe UI" w:cs="Segoe UI"/>
          <w: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aplikasi</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SPPD Digital</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dapat</w:t>
      </w:r>
      <w:r>
        <w:rPr>
          <w:rFonts w:ascii="Segoe UI" w:hAnsi="Segoe UI" w:eastAsia="Segoe UI" w:cs="Segoe UI"/>
          <w:color w:val="auto"/>
          <w:spacing w:val="-3"/>
          <w:position w:val="0"/>
          <w:sz w:val="22"/>
          <w:shd w:val="clear" w:fill="auto"/>
        </w:rPr>
        <w:t xml:space="preserve"> </w:t>
      </w:r>
      <w:r>
        <w:rPr>
          <w:rFonts w:ascii="Segoe UI" w:hAnsi="Segoe UI" w:eastAsia="Segoe UI" w:cs="Segoe UI"/>
          <w:color w:val="auto"/>
          <w:spacing w:val="0"/>
          <w:position w:val="0"/>
          <w:sz w:val="22"/>
          <w:shd w:val="clear" w:fill="auto"/>
        </w:rPr>
        <w:t>di-akses</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pada</w:t>
      </w:r>
    </w:p>
    <w:p w14:paraId="16C11A5E">
      <w:pPr>
        <w:spacing w:before="11" w:after="0" w:line="240" w:lineRule="auto"/>
        <w:ind w:left="0" w:right="0" w:firstLine="0"/>
        <w:jc w:val="left"/>
        <w:rPr>
          <w:rFonts w:ascii="Segoe UI" w:hAnsi="Segoe UI" w:eastAsia="Segoe UI" w:cs="Segoe UI"/>
          <w:color w:val="auto"/>
          <w:spacing w:val="0"/>
          <w:position w:val="0"/>
          <w:sz w:val="10"/>
          <w:shd w:val="clear" w:fill="auto"/>
        </w:rPr>
      </w:pPr>
      <w:r>
        <w:pict>
          <v:shape id="rectole0000000002" o:spid="_x0000_s1028" o:spt="75" type="#_x0000_t75" style="height:192.85pt;width:192.85pt;" o:ole="t" filled="f" o:preferrelative="t" coordsize="21600,21600">
            <v:path/>
            <v:fill on="f" focussize="0,0"/>
            <v:stroke/>
            <v:imagedata r:id="rId9" o:title=""/>
            <o:lock v:ext="edit"/>
            <w10:wrap type="none"/>
            <w10:anchorlock/>
          </v:shape>
          <o:OLEObject Type="Embed" ProgID="StaticMetafile" ShapeID="rectole0000000002" DrawAspect="Content" ObjectID="_1468075727" r:id="rId8">
            <o:LockedField>false</o:LockedField>
          </o:OLEObject>
        </w:pict>
      </w:r>
    </w:p>
    <w:p w14:paraId="43E56D46">
      <w:pPr>
        <w:spacing w:before="148" w:after="0" w:line="240" w:lineRule="auto"/>
        <w:ind w:left="1981" w:right="1780" w:firstLine="0"/>
        <w:jc w:val="center"/>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bit.ly/eauditpdamsby</w:t>
      </w:r>
    </w:p>
    <w:p w14:paraId="238CFE5A">
      <w:pPr>
        <w:spacing w:before="0" w:after="0" w:line="240" w:lineRule="auto"/>
        <w:ind w:left="0" w:right="0" w:firstLine="0"/>
        <w:jc w:val="center"/>
        <w:rPr>
          <w:rFonts w:ascii="Segoe UI" w:hAnsi="Segoe UI" w:eastAsia="Segoe UI" w:cs="Segoe UI"/>
          <w:color w:val="auto"/>
          <w:spacing w:val="0"/>
          <w:position w:val="0"/>
          <w:sz w:val="22"/>
          <w:shd w:val="clear" w:fill="auto"/>
        </w:rPr>
      </w:pPr>
    </w:p>
    <w:p w14:paraId="3DD0265E">
      <w:pPr>
        <w:spacing w:before="0" w:after="0" w:line="240" w:lineRule="auto"/>
        <w:ind w:left="0" w:right="0" w:firstLine="0"/>
        <w:jc w:val="left"/>
        <w:rPr>
          <w:rFonts w:ascii="Segoe UI" w:hAnsi="Segoe UI" w:eastAsia="Segoe UI" w:cs="Segoe UI"/>
          <w:color w:val="auto"/>
          <w:spacing w:val="0"/>
          <w:position w:val="0"/>
          <w:sz w:val="28"/>
          <w:shd w:val="clear" w:fill="auto"/>
        </w:rPr>
      </w:pPr>
    </w:p>
    <w:p w14:paraId="5E46C5A1">
      <w:pPr>
        <w:spacing w:before="12" w:after="0" w:line="240" w:lineRule="auto"/>
        <w:ind w:left="0" w:right="0" w:firstLine="0"/>
        <w:jc w:val="left"/>
        <w:rPr>
          <w:rFonts w:ascii="Segoe UI" w:hAnsi="Segoe UI" w:eastAsia="Segoe UI" w:cs="Segoe UI"/>
          <w:color w:val="auto"/>
          <w:spacing w:val="0"/>
          <w:position w:val="0"/>
          <w:sz w:val="19"/>
          <w:shd w:val="clear" w:fill="auto"/>
        </w:rPr>
      </w:pPr>
    </w:p>
    <w:p w14:paraId="625E2B6E">
      <w:pPr>
        <w:tabs>
          <w:tab w:val="left" w:pos="543"/>
        </w:tabs>
        <w:spacing w:before="1" w:after="0" w:line="240" w:lineRule="auto"/>
        <w:ind w:left="119" w:right="0" w:firstLine="0"/>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1.</w:t>
      </w:r>
      <w:r>
        <w:rPr>
          <w:rFonts w:ascii="Segoe UI" w:hAnsi="Segoe UI" w:eastAsia="Segoe UI" w:cs="Segoe UI"/>
          <w:color w:val="auto"/>
          <w:spacing w:val="0"/>
          <w:position w:val="0"/>
          <w:sz w:val="22"/>
          <w:shd w:val="clear" w:fill="auto"/>
        </w:rPr>
        <w:tab/>
      </w:r>
      <w:r>
        <w:rPr>
          <w:rFonts w:ascii="Segoe UI" w:hAnsi="Segoe UI" w:eastAsia="Segoe UI" w:cs="Segoe UI"/>
          <w:color w:val="auto"/>
          <w:spacing w:val="0"/>
          <w:position w:val="0"/>
          <w:sz w:val="22"/>
          <w:shd w:val="clear" w:fill="auto"/>
        </w:rPr>
        <w:t>KESIMPULAN</w:t>
      </w:r>
    </w:p>
    <w:p w14:paraId="4A039134">
      <w:pPr>
        <w:spacing w:before="79" w:after="0" w:line="240" w:lineRule="auto"/>
        <w:ind w:left="119" w:right="0" w:firstLine="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 xml:space="preserve"> </w:t>
      </w:r>
    </w:p>
    <w:p w14:paraId="1DFF954A">
      <w:pPr>
        <w:spacing w:before="79" w:after="0" w:line="240" w:lineRule="auto"/>
        <w:ind w:left="119" w:right="0" w:firstLine="0"/>
        <w:jc w:val="left"/>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KESIMPULAN</w:t>
      </w:r>
      <w:r>
        <w:rPr>
          <w:rFonts w:ascii="Segoe UI" w:hAnsi="Segoe UI" w:eastAsia="Segoe UI" w:cs="Segoe UI"/>
          <w:b/>
          <w:color w:val="auto"/>
          <w:spacing w:val="-3"/>
          <w:position w:val="0"/>
          <w:sz w:val="28"/>
          <w:shd w:val="clear" w:fill="auto"/>
        </w:rPr>
        <w:t xml:space="preserve"> </w:t>
      </w:r>
      <w:r>
        <w:rPr>
          <w:rFonts w:ascii="Segoe UI" w:hAnsi="Segoe UI" w:eastAsia="Segoe UI" w:cs="Segoe UI"/>
          <w:b/>
          <w:color w:val="auto"/>
          <w:spacing w:val="0"/>
          <w:position w:val="0"/>
          <w:sz w:val="28"/>
          <w:shd w:val="clear" w:fill="auto"/>
        </w:rPr>
        <w:t>&amp;</w:t>
      </w:r>
      <w:r>
        <w:rPr>
          <w:rFonts w:ascii="Segoe UI" w:hAnsi="Segoe UI" w:eastAsia="Segoe UI" w:cs="Segoe UI"/>
          <w:b/>
          <w:color w:val="auto"/>
          <w:spacing w:val="-3"/>
          <w:position w:val="0"/>
          <w:sz w:val="28"/>
          <w:shd w:val="clear" w:fill="auto"/>
        </w:rPr>
        <w:t xml:space="preserve"> </w:t>
      </w:r>
      <w:r>
        <w:rPr>
          <w:rFonts w:ascii="Segoe UI" w:hAnsi="Segoe UI" w:eastAsia="Segoe UI" w:cs="Segoe UI"/>
          <w:b/>
          <w:color w:val="auto"/>
          <w:spacing w:val="0"/>
          <w:position w:val="0"/>
          <w:sz w:val="28"/>
          <w:shd w:val="clear" w:fill="auto"/>
        </w:rPr>
        <w:t>SARAN</w:t>
      </w:r>
    </w:p>
    <w:p w14:paraId="3D8212CF">
      <w:pPr>
        <w:spacing w:before="0" w:after="0" w:line="240" w:lineRule="auto"/>
        <w:ind w:left="0" w:right="0" w:firstLine="0"/>
        <w:jc w:val="left"/>
        <w:rPr>
          <w:rFonts w:ascii="Segoe UI" w:hAnsi="Segoe UI" w:eastAsia="Segoe UI" w:cs="Segoe UI"/>
          <w:color w:val="auto"/>
          <w:spacing w:val="0"/>
          <w:position w:val="0"/>
          <w:sz w:val="22"/>
          <w:shd w:val="clear" w:fill="auto"/>
        </w:rPr>
      </w:pPr>
    </w:p>
    <w:p w14:paraId="6C85A910">
      <w:pPr>
        <w:spacing w:before="146" w:after="0" w:line="360" w:lineRule="auto"/>
        <w:ind w:left="119" w:right="137" w:firstLine="72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Dalam laporan ini, telah dibahas mengenai perlunya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aplikasi SPPD Digital</w:t>
      </w:r>
      <w:r>
        <w:rPr>
          <w:rFonts w:ascii="Segoe UI" w:hAnsi="Segoe UI" w:eastAsia="Segoe UI" w:cs="Segoe UI"/>
          <w:color w:val="auto"/>
          <w:spacing w:val="60"/>
          <w:position w:val="0"/>
          <w:sz w:val="22"/>
          <w:shd w:val="clear" w:fill="auto"/>
        </w:rPr>
        <w:t xml:space="preserve"> </w:t>
      </w:r>
      <w:r>
        <w:rPr>
          <w:rFonts w:ascii="Segoe UI" w:hAnsi="Segoe UI" w:eastAsia="Segoe UI" w:cs="Segoe UI"/>
          <w:color w:val="auto"/>
          <w:spacing w:val="0"/>
          <w:position w:val="0"/>
          <w:sz w:val="22"/>
          <w:shd w:val="clear" w:fill="auto"/>
        </w:rPr>
        <w:t>sebagai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salah satu upaya untuk memperbaiki efektivitas dan efisiensi proses audit di era digital saat ini.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Beberapa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hal</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penting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yang</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dapat</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disimpulkan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dari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laporan</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ini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antara</w:t>
      </w:r>
      <w:r>
        <w:rPr>
          <w:rFonts w:ascii="Segoe UI" w:hAnsi="Segoe UI" w:eastAsia="Segoe UI" w:cs="Segoe UI"/>
          <w:color w:val="auto"/>
          <w:spacing w:val="-3"/>
          <w:position w:val="0"/>
          <w:sz w:val="22"/>
          <w:shd w:val="clear" w:fill="auto"/>
        </w:rPr>
        <w:t xml:space="preserve"> </w:t>
      </w:r>
      <w:r>
        <w:rPr>
          <w:rFonts w:ascii="Segoe UI" w:hAnsi="Segoe UI" w:eastAsia="Segoe UI" w:cs="Segoe UI"/>
          <w:color w:val="auto"/>
          <w:spacing w:val="0"/>
          <w:position w:val="0"/>
          <w:sz w:val="22"/>
          <w:shd w:val="clear" w:fill="auto"/>
        </w:rPr>
        <w:t>lain:</w:t>
      </w:r>
    </w:p>
    <w:p w14:paraId="22BF23DC">
      <w:pPr>
        <w:numPr>
          <w:ilvl w:val="0"/>
          <w:numId w:val="35"/>
        </w:numPr>
        <w:tabs>
          <w:tab w:val="left" w:pos="345"/>
        </w:tabs>
        <w:spacing w:before="1" w:after="0" w:line="360" w:lineRule="auto"/>
        <w:ind w:left="119" w:right="136"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Dalam era digital saat ini, keamanan data sangat penting. Aplikasi SPPD Digital dapat</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membantu</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menjaga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keamanan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data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dengan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menyediakan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aksesibilitas</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yang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tepat</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untuk</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pengguna</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aplikasi.</w:t>
      </w:r>
    </w:p>
    <w:p w14:paraId="657587E0">
      <w:pPr>
        <w:numPr>
          <w:ilvl w:val="0"/>
          <w:numId w:val="35"/>
        </w:numPr>
        <w:tabs>
          <w:tab w:val="left" w:pos="345"/>
        </w:tabs>
        <w:spacing w:before="1" w:after="0" w:line="360" w:lineRule="auto"/>
        <w:ind w:left="119" w:right="138"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Aplikasi SPPD Digital juga dapat memudahkan dalam pengarsipan dan penyimpanan data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audit</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yang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sudah</w:t>
      </w:r>
      <w:r>
        <w:rPr>
          <w:rFonts w:ascii="Segoe UI" w:hAnsi="Segoe UI" w:eastAsia="Segoe UI" w:cs="Segoe UI"/>
          <w:color w:val="auto"/>
          <w:spacing w:val="-3"/>
          <w:position w:val="0"/>
          <w:sz w:val="22"/>
          <w:shd w:val="clear" w:fill="auto"/>
        </w:rPr>
        <w:t xml:space="preserve"> </w:t>
      </w:r>
      <w:r>
        <w:rPr>
          <w:rFonts w:ascii="Segoe UI" w:hAnsi="Segoe UI" w:eastAsia="Segoe UI" w:cs="Segoe UI"/>
          <w:color w:val="auto"/>
          <w:spacing w:val="0"/>
          <w:position w:val="0"/>
          <w:sz w:val="22"/>
          <w:shd w:val="clear" w:fill="auto"/>
        </w:rPr>
        <w:t>dilakukan.</w:t>
      </w:r>
    </w:p>
    <w:p w14:paraId="50C2A532">
      <w:pPr>
        <w:numPr>
          <w:ilvl w:val="0"/>
          <w:numId w:val="35"/>
        </w:numPr>
        <w:tabs>
          <w:tab w:val="left" w:pos="345"/>
        </w:tabs>
        <w:spacing w:before="0" w:after="0" w:line="360" w:lineRule="auto"/>
        <w:ind w:left="119" w:right="135"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Dalam jangka panjang, penggunaan aplikasi SPPD Digital dapat membantu meningkatkan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kualitas dan integritas audit, karena aplikasi ini dapat memberikan laporan yang lebih akurat dan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detail</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mengenai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hasil</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audit.</w:t>
      </w:r>
    </w:p>
    <w:p w14:paraId="33391BA5">
      <w:pPr>
        <w:numPr>
          <w:ilvl w:val="0"/>
          <w:numId w:val="35"/>
        </w:numPr>
        <w:tabs>
          <w:tab w:val="left" w:pos="345"/>
        </w:tabs>
        <w:spacing w:before="0" w:after="0" w:line="360" w:lineRule="auto"/>
        <w:ind w:left="119" w:right="138"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Aplikasi SPPD Digital dapat membantu perusahaan menghemat waktu dan biaya, serta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meningkatkan</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kualitas</w:t>
      </w:r>
      <w:r>
        <w:rPr>
          <w:rFonts w:ascii="Segoe UI" w:hAnsi="Segoe UI" w:eastAsia="Segoe UI" w:cs="Segoe UI"/>
          <w:color w:val="auto"/>
          <w:spacing w:val="-3"/>
          <w:position w:val="0"/>
          <w:sz w:val="22"/>
          <w:shd w:val="clear" w:fill="auto"/>
        </w:rPr>
        <w:t xml:space="preserve"> </w:t>
      </w:r>
      <w:r>
        <w:rPr>
          <w:rFonts w:ascii="Segoe UI" w:hAnsi="Segoe UI" w:eastAsia="Segoe UI" w:cs="Segoe UI"/>
          <w:color w:val="auto"/>
          <w:spacing w:val="0"/>
          <w:position w:val="0"/>
          <w:sz w:val="22"/>
          <w:shd w:val="clear" w:fill="auto"/>
        </w:rPr>
        <w:t>dan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integritas</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audit.</w:t>
      </w:r>
    </w:p>
    <w:p w14:paraId="22D8D792">
      <w:pPr>
        <w:spacing w:before="0" w:after="0" w:line="360" w:lineRule="auto"/>
        <w:ind w:left="119" w:right="137" w:firstLine="72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Dapat diambil kesimpulan bahwa aplikasi SPPD Digital adalah solusi yang tepat untuk</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meningkatkan efektivitas dan efisiensi proses audit di era digital saat ini. Oleh karena itu, penting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bagi perusahaan untuk mempertimbangkan penggunaan aplikasi SPPD Digital sebagai solusi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untuk</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meningkatkan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kualitas</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dan</w:t>
      </w:r>
      <w:r>
        <w:rPr>
          <w:rFonts w:ascii="Segoe UI" w:hAnsi="Segoe UI" w:eastAsia="Segoe UI" w:cs="Segoe UI"/>
          <w:color w:val="auto"/>
          <w:spacing w:val="-3"/>
          <w:position w:val="0"/>
          <w:sz w:val="22"/>
          <w:shd w:val="clear" w:fill="auto"/>
        </w:rPr>
        <w:t xml:space="preserve"> </w:t>
      </w:r>
      <w:r>
        <w:rPr>
          <w:rFonts w:ascii="Segoe UI" w:hAnsi="Segoe UI" w:eastAsia="Segoe UI" w:cs="Segoe UI"/>
          <w:color w:val="auto"/>
          <w:spacing w:val="0"/>
          <w:position w:val="0"/>
          <w:sz w:val="22"/>
          <w:shd w:val="clear" w:fill="auto"/>
        </w:rPr>
        <w:t>efisiensi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audit.</w:t>
      </w:r>
    </w:p>
    <w:p w14:paraId="325DDC5F">
      <w:pPr>
        <w:spacing w:before="0" w:after="0" w:line="360" w:lineRule="auto"/>
        <w:ind w:left="0" w:right="0" w:firstLine="0"/>
        <w:jc w:val="both"/>
        <w:rPr>
          <w:rFonts w:ascii="Segoe UI" w:hAnsi="Segoe UI" w:eastAsia="Segoe UI" w:cs="Segoe UI"/>
          <w:color w:val="auto"/>
          <w:spacing w:val="0"/>
          <w:position w:val="0"/>
          <w:sz w:val="22"/>
          <w:shd w:val="clear" w:fill="auto"/>
        </w:rPr>
      </w:pPr>
    </w:p>
    <w:p w14:paraId="58B58A68">
      <w:pPr>
        <w:spacing w:before="0" w:after="0" w:line="240" w:lineRule="auto"/>
        <w:ind w:left="0" w:right="0" w:firstLine="0"/>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 xml:space="preserve">2.  </w:t>
      </w:r>
      <w:r>
        <w:rPr>
          <w:rFonts w:ascii="Segoe UI" w:hAnsi="Segoe UI" w:eastAsia="Segoe UI" w:cs="Segoe UI"/>
          <w:color w:val="auto"/>
          <w:spacing w:val="16"/>
          <w:position w:val="0"/>
          <w:sz w:val="22"/>
          <w:shd w:val="clear" w:fill="auto"/>
        </w:rPr>
        <w:t xml:space="preserve"> </w:t>
      </w:r>
      <w:r>
        <w:rPr>
          <w:rFonts w:ascii="Segoe UI" w:hAnsi="Segoe UI" w:eastAsia="Segoe UI" w:cs="Segoe UI"/>
          <w:color w:val="auto"/>
          <w:spacing w:val="0"/>
          <w:position w:val="0"/>
          <w:sz w:val="22"/>
          <w:shd w:val="clear" w:fill="auto"/>
        </w:rPr>
        <w:t>SARAN</w:t>
      </w:r>
    </w:p>
    <w:p w14:paraId="05A5B345">
      <w:pPr>
        <w:spacing w:before="144" w:after="0" w:line="360" w:lineRule="auto"/>
        <w:ind w:left="119" w:right="137"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Aplikasi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SPPD Digital</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adalah</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alat</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penting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untuk</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memastikan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kepatuhan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keamanan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informasi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dalam</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suatu</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organisasi.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Berikut</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ini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beberapa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rekomendasi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untuk</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meningkatkan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kehandalan</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aplikasi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SPPD Digital:</w:t>
      </w:r>
    </w:p>
    <w:p w14:paraId="653866A6">
      <w:pPr>
        <w:numPr>
          <w:ilvl w:val="0"/>
          <w:numId w:val="36"/>
        </w:numPr>
        <w:spacing w:before="0" w:after="0" w:line="240" w:lineRule="auto"/>
        <w:ind w:left="544" w:right="0" w:hanging="425"/>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Implementasi System Approval Berjenjang</w:t>
      </w:r>
    </w:p>
    <w:p w14:paraId="4C69419F">
      <w:pPr>
        <w:spacing w:before="146" w:after="0" w:line="360" w:lineRule="auto"/>
        <w:ind w:left="119" w:right="137"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system approval berjenjang dapat diimplementasikan untuk meningkatkan keamanan aplikasi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SPPD Digital.</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Dalam</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system</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approval</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berjenjang,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setiap</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perubahan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pada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aplikasi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harus</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melewati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beberapa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tingkat</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persetujuan sebelum dapat diterapkan.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Hal ini akan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memastikan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bahwa setiap perubahan yang dilakukan pada aplikasi SPPD Digital telah melalui verifikasi dan</w:t>
      </w:r>
      <w:r>
        <w:rPr>
          <w:rFonts w:ascii="Segoe UI" w:hAnsi="Segoe UI" w:eastAsia="Segoe UI" w:cs="Segoe UI"/>
          <w:color w:val="auto"/>
          <w:spacing w:val="-58"/>
          <w:position w:val="0"/>
          <w:sz w:val="22"/>
          <w:shd w:val="clear" w:fill="auto"/>
        </w:rPr>
        <w:t xml:space="preserve"> </w:t>
      </w:r>
      <w:r>
        <w:rPr>
          <w:rFonts w:ascii="Segoe UI" w:hAnsi="Segoe UI" w:eastAsia="Segoe UI" w:cs="Segoe UI"/>
          <w:color w:val="auto"/>
          <w:spacing w:val="0"/>
          <w:position w:val="0"/>
          <w:sz w:val="22"/>
          <w:shd w:val="clear" w:fill="auto"/>
        </w:rPr>
        <w:t>validasi yang cukup sebelum digunakan oleh pengguna. Selain itu, system approval berjenjang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juga dapat membantu mencegah perubahan yang tidak sah atau tidak diinginkan pada aplikasi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SPPD Digital.</w:t>
      </w:r>
    </w:p>
    <w:p w14:paraId="24CA830B">
      <w:pPr>
        <w:numPr>
          <w:ilvl w:val="0"/>
          <w:numId w:val="37"/>
        </w:numPr>
        <w:spacing w:before="0" w:after="0" w:line="240" w:lineRule="auto"/>
        <w:ind w:left="544" w:right="0" w:hanging="425"/>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Implementasi System Versioning Document</w:t>
      </w:r>
    </w:p>
    <w:p w14:paraId="6FF8C518">
      <w:pPr>
        <w:spacing w:before="147" w:after="0" w:line="360" w:lineRule="auto"/>
        <w:ind w:left="119" w:right="136"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Dalam pengembangan perangkat lunak, penting untuk mempertahankan versi dokumen yang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lengkap</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teratur.</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Dengan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mengimplementasikan</w:t>
      </w:r>
      <w:r>
        <w:rPr>
          <w:rFonts w:ascii="Segoe UI" w:hAnsi="Segoe UI" w:eastAsia="Segoe UI" w:cs="Segoe UI"/>
          <w:color w:val="auto"/>
          <w:spacing w:val="1"/>
          <w:position w:val="0"/>
          <w:sz w:val="22"/>
          <w:shd w:val="clear" w:fill="auto"/>
        </w:rPr>
        <w:t xml:space="preserve"> </w:t>
      </w:r>
      <w:r>
        <w:rPr>
          <w:rFonts w:ascii="Segoe UI" w:hAnsi="Segoe UI" w:eastAsia="Segoe UI" w:cs="Segoe UI"/>
          <w:i/>
          <w:color w:val="auto"/>
          <w:spacing w:val="0"/>
          <w:position w:val="0"/>
          <w:sz w:val="22"/>
          <w:shd w:val="clear" w:fill="auto"/>
        </w:rPr>
        <w:t>system</w:t>
      </w:r>
      <w:r>
        <w:rPr>
          <w:rFonts w:ascii="Segoe UI" w:hAnsi="Segoe UI" w:eastAsia="Segoe UI" w:cs="Segoe UI"/>
          <w:i/>
          <w:color w:val="auto"/>
          <w:spacing w:val="1"/>
          <w:position w:val="0"/>
          <w:sz w:val="22"/>
          <w:shd w:val="clear" w:fill="auto"/>
        </w:rPr>
        <w:t xml:space="preserve"> </w:t>
      </w:r>
      <w:r>
        <w:rPr>
          <w:rFonts w:ascii="Segoe UI" w:hAnsi="Segoe UI" w:eastAsia="Segoe UI" w:cs="Segoe UI"/>
          <w:i/>
          <w:color w:val="auto"/>
          <w:spacing w:val="0"/>
          <w:position w:val="0"/>
          <w:sz w:val="22"/>
          <w:shd w:val="clear" w:fill="auto"/>
        </w:rPr>
        <w:t>versioning</w:t>
      </w:r>
      <w:r>
        <w:rPr>
          <w:rFonts w:ascii="Segoe UI" w:hAnsi="Segoe UI" w:eastAsia="Segoe UI" w:cs="Segoe UI"/>
          <w:i/>
          <w:color w:val="auto"/>
          <w:spacing w:val="1"/>
          <w:position w:val="0"/>
          <w:sz w:val="22"/>
          <w:shd w:val="clear" w:fill="auto"/>
        </w:rPr>
        <w:t xml:space="preserve"> </w:t>
      </w:r>
      <w:r>
        <w:rPr>
          <w:rFonts w:ascii="Segoe UI" w:hAnsi="Segoe UI" w:eastAsia="Segoe UI" w:cs="Segoe UI"/>
          <w:i/>
          <w:color w:val="auto"/>
          <w:spacing w:val="0"/>
          <w:position w:val="0"/>
          <w:sz w:val="22"/>
          <w:shd w:val="clear" w:fill="auto"/>
        </w:rPr>
        <w:t>document</w:t>
      </w:r>
      <w:r>
        <w:rPr>
          <w:rFonts w:ascii="Segoe UI" w:hAnsi="Segoe UI" w:eastAsia="Segoe UI" w:cs="Segoe UI"/>
          <w:color w:val="auto"/>
          <w:spacing w:val="0"/>
          <w:position w:val="0"/>
          <w:sz w:val="22"/>
          <w:shd w:val="clear" w:fill="auto"/>
        </w:rPr>
        <w:t>,</w:t>
      </w:r>
      <w:r>
        <w:rPr>
          <w:rFonts w:ascii="Segoe UI" w:hAnsi="Segoe UI" w:eastAsia="Segoe UI" w:cs="Segoe UI"/>
          <w:color w:val="auto"/>
          <w:spacing w:val="60"/>
          <w:position w:val="0"/>
          <w:sz w:val="22"/>
          <w:shd w:val="clear" w:fill="auto"/>
        </w:rPr>
        <w:t xml:space="preserve"> </w:t>
      </w:r>
      <w:r>
        <w:rPr>
          <w:rFonts w:ascii="Segoe UI" w:hAnsi="Segoe UI" w:eastAsia="Segoe UI" w:cs="Segoe UI"/>
          <w:color w:val="auto"/>
          <w:spacing w:val="0"/>
          <w:position w:val="0"/>
          <w:sz w:val="22"/>
          <w:shd w:val="clear" w:fill="auto"/>
        </w:rPr>
        <w:t>pengguna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dapat dengan mudah mengakses versi terbaru aplikasi SPPD Digital dan melihat perubahan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yang telah dilakukan pada setiap versi. Hal ini akan memudahkan pengguna untuk melacak</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perubahan dalam sistem dan memastikan bahwa aplikasi SPPD Digital yang digunakan selalu</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versi</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terbaru.</w:t>
      </w: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Arial MT">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singleLevel"/>
    <w:tmpl w:val="813A4B87"/>
    <w:lvl w:ilvl="0" w:tentative="0">
      <w:start w:val="1"/>
      <w:numFmt w:val="bullet"/>
      <w:lvlText w:val="•"/>
      <w:lvlJc w:val="left"/>
    </w:lvl>
  </w:abstractNum>
  <w:abstractNum w:abstractNumId="1">
    <w:nsid w:val="8461FADE"/>
    <w:multiLevelType w:val="singleLevel"/>
    <w:tmpl w:val="8461FADE"/>
    <w:lvl w:ilvl="0" w:tentative="0">
      <w:start w:val="1"/>
      <w:numFmt w:val="bullet"/>
      <w:lvlText w:val="•"/>
      <w:lvlJc w:val="left"/>
    </w:lvl>
  </w:abstractNum>
  <w:abstractNum w:abstractNumId="2">
    <w:nsid w:val="9239341B"/>
    <w:multiLevelType w:val="singleLevel"/>
    <w:tmpl w:val="9239341B"/>
    <w:lvl w:ilvl="0" w:tentative="0">
      <w:start w:val="1"/>
      <w:numFmt w:val="decimal"/>
      <w:lvlText w:val="%1."/>
      <w:lvlJc w:val="left"/>
    </w:lvl>
  </w:abstractNum>
  <w:abstractNum w:abstractNumId="3">
    <w:nsid w:val="9288B902"/>
    <w:multiLevelType w:val="singleLevel"/>
    <w:tmpl w:val="9288B902"/>
    <w:lvl w:ilvl="0" w:tentative="0">
      <w:start w:val="1"/>
      <w:numFmt w:val="bullet"/>
      <w:lvlText w:val="•"/>
      <w:lvlJc w:val="left"/>
    </w:lvl>
  </w:abstractNum>
  <w:abstractNum w:abstractNumId="4">
    <w:nsid w:val="9C8AC8EF"/>
    <w:multiLevelType w:val="singleLevel"/>
    <w:tmpl w:val="9C8AC8EF"/>
    <w:lvl w:ilvl="0" w:tentative="0">
      <w:start w:val="1"/>
      <w:numFmt w:val="bullet"/>
      <w:lvlText w:val="•"/>
      <w:lvlJc w:val="left"/>
    </w:lvl>
  </w:abstractNum>
  <w:abstractNum w:abstractNumId="5">
    <w:nsid w:val="B0F1ACD9"/>
    <w:multiLevelType w:val="singleLevel"/>
    <w:tmpl w:val="B0F1ACD9"/>
    <w:lvl w:ilvl="0" w:tentative="0">
      <w:start w:val="1"/>
      <w:numFmt w:val="bullet"/>
      <w:lvlText w:val="•"/>
      <w:lvlJc w:val="left"/>
    </w:lvl>
  </w:abstractNum>
  <w:abstractNum w:abstractNumId="6">
    <w:nsid w:val="B5E306ED"/>
    <w:multiLevelType w:val="singleLevel"/>
    <w:tmpl w:val="B5E306ED"/>
    <w:lvl w:ilvl="0" w:tentative="0">
      <w:start w:val="1"/>
      <w:numFmt w:val="bullet"/>
      <w:lvlText w:val="•"/>
      <w:lvlJc w:val="left"/>
    </w:lvl>
  </w:abstractNum>
  <w:abstractNum w:abstractNumId="7">
    <w:nsid w:val="BE923771"/>
    <w:multiLevelType w:val="singleLevel"/>
    <w:tmpl w:val="BE923771"/>
    <w:lvl w:ilvl="0" w:tentative="0">
      <w:start w:val="1"/>
      <w:numFmt w:val="bullet"/>
      <w:lvlText w:val="•"/>
      <w:lvlJc w:val="left"/>
    </w:lvl>
  </w:abstractNum>
  <w:abstractNum w:abstractNumId="8">
    <w:nsid w:val="BF205925"/>
    <w:multiLevelType w:val="singleLevel"/>
    <w:tmpl w:val="BF205925"/>
    <w:lvl w:ilvl="0" w:tentative="0">
      <w:start w:val="1"/>
      <w:numFmt w:val="bullet"/>
      <w:lvlText w:val="•"/>
      <w:lvlJc w:val="left"/>
    </w:lvl>
  </w:abstractNum>
  <w:abstractNum w:abstractNumId="9">
    <w:nsid w:val="C8879AEF"/>
    <w:multiLevelType w:val="singleLevel"/>
    <w:tmpl w:val="C8879AEF"/>
    <w:lvl w:ilvl="0" w:tentative="0">
      <w:start w:val="1"/>
      <w:numFmt w:val="bullet"/>
      <w:lvlText w:val="•"/>
      <w:lvlJc w:val="left"/>
    </w:lvl>
  </w:abstractNum>
  <w:abstractNum w:abstractNumId="10">
    <w:nsid w:val="CF092B84"/>
    <w:multiLevelType w:val="singleLevel"/>
    <w:tmpl w:val="CF092B84"/>
    <w:lvl w:ilvl="0" w:tentative="0">
      <w:start w:val="1"/>
      <w:numFmt w:val="bullet"/>
      <w:lvlText w:val="•"/>
      <w:lvlJc w:val="left"/>
    </w:lvl>
  </w:abstractNum>
  <w:abstractNum w:abstractNumId="11">
    <w:nsid w:val="D7F9FE59"/>
    <w:multiLevelType w:val="singleLevel"/>
    <w:tmpl w:val="D7F9FE59"/>
    <w:lvl w:ilvl="0" w:tentative="0">
      <w:start w:val="1"/>
      <w:numFmt w:val="bullet"/>
      <w:lvlText w:val="•"/>
      <w:lvlJc w:val="left"/>
    </w:lvl>
  </w:abstractNum>
  <w:abstractNum w:abstractNumId="12">
    <w:nsid w:val="DCBA6B53"/>
    <w:multiLevelType w:val="singleLevel"/>
    <w:tmpl w:val="DCBA6B53"/>
    <w:lvl w:ilvl="0" w:tentative="0">
      <w:start w:val="1"/>
      <w:numFmt w:val="bullet"/>
      <w:lvlText w:val="•"/>
      <w:lvlJc w:val="left"/>
    </w:lvl>
  </w:abstractNum>
  <w:abstractNum w:abstractNumId="13">
    <w:nsid w:val="F4B5D9F5"/>
    <w:multiLevelType w:val="singleLevel"/>
    <w:tmpl w:val="F4B5D9F5"/>
    <w:lvl w:ilvl="0" w:tentative="0">
      <w:start w:val="1"/>
      <w:numFmt w:val="bullet"/>
      <w:lvlText w:val="•"/>
      <w:lvlJc w:val="left"/>
    </w:lvl>
  </w:abstractNum>
  <w:abstractNum w:abstractNumId="14">
    <w:nsid w:val="F7735DC9"/>
    <w:multiLevelType w:val="singleLevel"/>
    <w:tmpl w:val="F7735DC9"/>
    <w:lvl w:ilvl="0" w:tentative="0">
      <w:start w:val="1"/>
      <w:numFmt w:val="bullet"/>
      <w:lvlText w:val="•"/>
      <w:lvlJc w:val="left"/>
    </w:lvl>
  </w:abstractNum>
  <w:abstractNum w:abstractNumId="15">
    <w:nsid w:val="0053208E"/>
    <w:multiLevelType w:val="singleLevel"/>
    <w:tmpl w:val="0053208E"/>
    <w:lvl w:ilvl="0" w:tentative="0">
      <w:start w:val="1"/>
      <w:numFmt w:val="bullet"/>
      <w:lvlText w:val="•"/>
      <w:lvlJc w:val="left"/>
    </w:lvl>
  </w:abstractNum>
  <w:abstractNum w:abstractNumId="16">
    <w:nsid w:val="0248C179"/>
    <w:multiLevelType w:val="singleLevel"/>
    <w:tmpl w:val="0248C179"/>
    <w:lvl w:ilvl="0" w:tentative="0">
      <w:start w:val="1"/>
      <w:numFmt w:val="bullet"/>
      <w:lvlText w:val="•"/>
      <w:lvlJc w:val="left"/>
    </w:lvl>
  </w:abstractNum>
  <w:abstractNum w:abstractNumId="17">
    <w:nsid w:val="03D62ECE"/>
    <w:multiLevelType w:val="singleLevel"/>
    <w:tmpl w:val="03D62ECE"/>
    <w:lvl w:ilvl="0" w:tentative="0">
      <w:start w:val="1"/>
      <w:numFmt w:val="bullet"/>
      <w:lvlText w:val="•"/>
      <w:lvlJc w:val="left"/>
    </w:lvl>
  </w:abstractNum>
  <w:abstractNum w:abstractNumId="18">
    <w:nsid w:val="0E640482"/>
    <w:multiLevelType w:val="singleLevel"/>
    <w:tmpl w:val="0E640482"/>
    <w:lvl w:ilvl="0" w:tentative="0">
      <w:start w:val="1"/>
      <w:numFmt w:val="bullet"/>
      <w:lvlText w:val="•"/>
      <w:lvlJc w:val="left"/>
    </w:lvl>
  </w:abstractNum>
  <w:abstractNum w:abstractNumId="19">
    <w:nsid w:val="243FCF68"/>
    <w:multiLevelType w:val="singleLevel"/>
    <w:tmpl w:val="243FCF68"/>
    <w:lvl w:ilvl="0" w:tentative="0">
      <w:start w:val="1"/>
      <w:numFmt w:val="bullet"/>
      <w:lvlText w:val="•"/>
      <w:lvlJc w:val="left"/>
    </w:lvl>
  </w:abstractNum>
  <w:abstractNum w:abstractNumId="20">
    <w:nsid w:val="2470EC97"/>
    <w:multiLevelType w:val="singleLevel"/>
    <w:tmpl w:val="2470EC97"/>
    <w:lvl w:ilvl="0" w:tentative="0">
      <w:start w:val="1"/>
      <w:numFmt w:val="bullet"/>
      <w:lvlText w:val="•"/>
      <w:lvlJc w:val="left"/>
    </w:lvl>
  </w:abstractNum>
  <w:abstractNum w:abstractNumId="21">
    <w:nsid w:val="25B654F3"/>
    <w:multiLevelType w:val="singleLevel"/>
    <w:tmpl w:val="25B654F3"/>
    <w:lvl w:ilvl="0" w:tentative="0">
      <w:start w:val="1"/>
      <w:numFmt w:val="bullet"/>
      <w:lvlText w:val="•"/>
      <w:lvlJc w:val="left"/>
    </w:lvl>
  </w:abstractNum>
  <w:abstractNum w:abstractNumId="22">
    <w:nsid w:val="2A8F537B"/>
    <w:multiLevelType w:val="singleLevel"/>
    <w:tmpl w:val="2A8F537B"/>
    <w:lvl w:ilvl="0" w:tentative="0">
      <w:start w:val="1"/>
      <w:numFmt w:val="decimal"/>
      <w:lvlText w:val="%1."/>
      <w:lvlJc w:val="left"/>
    </w:lvl>
  </w:abstractNum>
  <w:abstractNum w:abstractNumId="23">
    <w:nsid w:val="39A0D9AC"/>
    <w:multiLevelType w:val="singleLevel"/>
    <w:tmpl w:val="39A0D9AC"/>
    <w:lvl w:ilvl="0" w:tentative="0">
      <w:start w:val="1"/>
      <w:numFmt w:val="bullet"/>
      <w:lvlText w:val="•"/>
      <w:lvlJc w:val="left"/>
    </w:lvl>
  </w:abstractNum>
  <w:abstractNum w:abstractNumId="24">
    <w:nsid w:val="46A08BB8"/>
    <w:multiLevelType w:val="singleLevel"/>
    <w:tmpl w:val="46A08BB8"/>
    <w:lvl w:ilvl="0" w:tentative="0">
      <w:start w:val="1"/>
      <w:numFmt w:val="bullet"/>
      <w:lvlText w:val="•"/>
      <w:lvlJc w:val="left"/>
    </w:lvl>
  </w:abstractNum>
  <w:abstractNum w:abstractNumId="25">
    <w:nsid w:val="4C1BAE26"/>
    <w:multiLevelType w:val="singleLevel"/>
    <w:tmpl w:val="4C1BAE26"/>
    <w:lvl w:ilvl="0" w:tentative="0">
      <w:start w:val="1"/>
      <w:numFmt w:val="bullet"/>
      <w:lvlText w:val="•"/>
      <w:lvlJc w:val="left"/>
    </w:lvl>
  </w:abstractNum>
  <w:abstractNum w:abstractNumId="26">
    <w:nsid w:val="4D4DC07F"/>
    <w:multiLevelType w:val="singleLevel"/>
    <w:tmpl w:val="4D4DC07F"/>
    <w:lvl w:ilvl="0" w:tentative="0">
      <w:start w:val="1"/>
      <w:numFmt w:val="decimal"/>
      <w:lvlText w:val="%1."/>
      <w:lvlJc w:val="left"/>
    </w:lvl>
  </w:abstractNum>
  <w:abstractNum w:abstractNumId="27">
    <w:nsid w:val="4D94DA66"/>
    <w:multiLevelType w:val="singleLevel"/>
    <w:tmpl w:val="4D94DA66"/>
    <w:lvl w:ilvl="0" w:tentative="0">
      <w:start w:val="1"/>
      <w:numFmt w:val="bullet"/>
      <w:lvlText w:val="•"/>
      <w:lvlJc w:val="left"/>
    </w:lvl>
  </w:abstractNum>
  <w:abstractNum w:abstractNumId="28">
    <w:nsid w:val="58765686"/>
    <w:multiLevelType w:val="singleLevel"/>
    <w:tmpl w:val="58765686"/>
    <w:lvl w:ilvl="0" w:tentative="0">
      <w:start w:val="1"/>
      <w:numFmt w:val="bullet"/>
      <w:lvlText w:val="•"/>
      <w:lvlJc w:val="left"/>
    </w:lvl>
  </w:abstractNum>
  <w:abstractNum w:abstractNumId="29">
    <w:nsid w:val="59ADCABA"/>
    <w:multiLevelType w:val="singleLevel"/>
    <w:tmpl w:val="59ADCABA"/>
    <w:lvl w:ilvl="0" w:tentative="0">
      <w:start w:val="1"/>
      <w:numFmt w:val="bullet"/>
      <w:lvlText w:val="•"/>
      <w:lvlJc w:val="left"/>
    </w:lvl>
  </w:abstractNum>
  <w:abstractNum w:abstractNumId="30">
    <w:nsid w:val="5A241D34"/>
    <w:multiLevelType w:val="singleLevel"/>
    <w:tmpl w:val="5A241D34"/>
    <w:lvl w:ilvl="0" w:tentative="0">
      <w:start w:val="1"/>
      <w:numFmt w:val="bullet"/>
      <w:lvlText w:val="•"/>
      <w:lvlJc w:val="left"/>
    </w:lvl>
  </w:abstractNum>
  <w:abstractNum w:abstractNumId="31">
    <w:nsid w:val="60382F6E"/>
    <w:multiLevelType w:val="singleLevel"/>
    <w:tmpl w:val="60382F6E"/>
    <w:lvl w:ilvl="0" w:tentative="0">
      <w:start w:val="1"/>
      <w:numFmt w:val="bullet"/>
      <w:lvlText w:val="•"/>
      <w:lvlJc w:val="left"/>
    </w:lvl>
  </w:abstractNum>
  <w:abstractNum w:abstractNumId="32">
    <w:nsid w:val="629F7852"/>
    <w:multiLevelType w:val="singleLevel"/>
    <w:tmpl w:val="629F7852"/>
    <w:lvl w:ilvl="0" w:tentative="0">
      <w:start w:val="1"/>
      <w:numFmt w:val="bullet"/>
      <w:lvlText w:val="•"/>
      <w:lvlJc w:val="left"/>
    </w:lvl>
  </w:abstractNum>
  <w:abstractNum w:abstractNumId="33">
    <w:nsid w:val="72183CF9"/>
    <w:multiLevelType w:val="singleLevel"/>
    <w:tmpl w:val="72183CF9"/>
    <w:lvl w:ilvl="0" w:tentative="0">
      <w:start w:val="1"/>
      <w:numFmt w:val="bullet"/>
      <w:lvlText w:val="•"/>
      <w:lvlJc w:val="left"/>
    </w:lvl>
  </w:abstractNum>
  <w:abstractNum w:abstractNumId="34">
    <w:nsid w:val="77ECEA79"/>
    <w:multiLevelType w:val="singleLevel"/>
    <w:tmpl w:val="77ECEA79"/>
    <w:lvl w:ilvl="0" w:tentative="0">
      <w:start w:val="1"/>
      <w:numFmt w:val="bullet"/>
      <w:lvlText w:val="•"/>
      <w:lvlJc w:val="left"/>
    </w:lvl>
  </w:abstractNum>
  <w:abstractNum w:abstractNumId="35">
    <w:nsid w:val="7C246926"/>
    <w:multiLevelType w:val="singleLevel"/>
    <w:tmpl w:val="7C246926"/>
    <w:lvl w:ilvl="0" w:tentative="0">
      <w:start w:val="1"/>
      <w:numFmt w:val="bullet"/>
      <w:lvlText w:val="•"/>
      <w:lvlJc w:val="left"/>
    </w:lvl>
  </w:abstractNum>
  <w:abstractNum w:abstractNumId="36">
    <w:nsid w:val="7DEC2089"/>
    <w:multiLevelType w:val="singleLevel"/>
    <w:tmpl w:val="7DEC2089"/>
    <w:lvl w:ilvl="0" w:tentative="0">
      <w:start w:val="1"/>
      <w:numFmt w:val="bullet"/>
      <w:lvlText w:val="•"/>
      <w:lvlJc w:val="left"/>
    </w:lvl>
  </w:abstractNum>
  <w:num w:numId="1">
    <w:abstractNumId w:val="15"/>
  </w:num>
  <w:num w:numId="2">
    <w:abstractNumId w:val="10"/>
  </w:num>
  <w:num w:numId="3">
    <w:abstractNumId w:val="29"/>
  </w:num>
  <w:num w:numId="4">
    <w:abstractNumId w:val="8"/>
  </w:num>
  <w:num w:numId="5">
    <w:abstractNumId w:val="6"/>
  </w:num>
  <w:num w:numId="6">
    <w:abstractNumId w:val="17"/>
  </w:num>
  <w:num w:numId="7">
    <w:abstractNumId w:val="21"/>
  </w:num>
  <w:num w:numId="8">
    <w:abstractNumId w:val="33"/>
  </w:num>
  <w:num w:numId="9">
    <w:abstractNumId w:val="16"/>
  </w:num>
  <w:num w:numId="10">
    <w:abstractNumId w:val="2"/>
  </w:num>
  <w:num w:numId="11">
    <w:abstractNumId w:val="22"/>
  </w:num>
  <w:num w:numId="12">
    <w:abstractNumId w:val="30"/>
  </w:num>
  <w:num w:numId="13">
    <w:abstractNumId w:val="9"/>
  </w:num>
  <w:num w:numId="14">
    <w:abstractNumId w:val="26"/>
  </w:num>
  <w:num w:numId="15">
    <w:abstractNumId w:val="13"/>
  </w:num>
  <w:num w:numId="16">
    <w:abstractNumId w:val="20"/>
  </w:num>
  <w:num w:numId="17">
    <w:abstractNumId w:val="12"/>
  </w:num>
  <w:num w:numId="18">
    <w:abstractNumId w:val="11"/>
  </w:num>
  <w:num w:numId="19">
    <w:abstractNumId w:val="4"/>
  </w:num>
  <w:num w:numId="20">
    <w:abstractNumId w:val="25"/>
  </w:num>
  <w:num w:numId="21">
    <w:abstractNumId w:val="31"/>
  </w:num>
  <w:num w:numId="22">
    <w:abstractNumId w:val="18"/>
  </w:num>
  <w:num w:numId="23">
    <w:abstractNumId w:val="24"/>
  </w:num>
  <w:num w:numId="24">
    <w:abstractNumId w:val="5"/>
  </w:num>
  <w:num w:numId="25">
    <w:abstractNumId w:val="35"/>
  </w:num>
  <w:num w:numId="26">
    <w:abstractNumId w:val="34"/>
  </w:num>
  <w:num w:numId="27">
    <w:abstractNumId w:val="7"/>
  </w:num>
  <w:num w:numId="28">
    <w:abstractNumId w:val="32"/>
  </w:num>
  <w:num w:numId="29">
    <w:abstractNumId w:val="3"/>
  </w:num>
  <w:num w:numId="30">
    <w:abstractNumId w:val="23"/>
  </w:num>
  <w:num w:numId="31">
    <w:abstractNumId w:val="1"/>
  </w:num>
  <w:num w:numId="32">
    <w:abstractNumId w:val="28"/>
  </w:num>
  <w:num w:numId="33">
    <w:abstractNumId w:val="36"/>
  </w:num>
  <w:num w:numId="34">
    <w:abstractNumId w:val="0"/>
  </w:num>
  <w:num w:numId="35">
    <w:abstractNumId w:val="19"/>
  </w:num>
  <w:num w:numId="36">
    <w:abstractNumId w:val="27"/>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compat>
    <w:splitPgBreakAndParaMark/>
    <w:compatSetting w:name="compatibilityMode" w:uri="http://schemas.microsoft.com/office/word" w:val="12"/>
  </w:compat>
  <w:rsids>
    <w:rsidRoot w:val="00000000"/>
    <w:rsid w:val="5D2A411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1"/>
      <w:szCs w:val="22"/>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30</Pages>
  <TotalTime>0</TotalTime>
  <ScaleCrop>false</ScaleCrop>
  <LinksUpToDate>false</LinksUpToDate>
  <Application>WPS Office_12.2.0.18199_F1E327BC-269C-435d-A152-05C5408002CA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2024-10-04T12:57:38Z</dcterms:created>
  <dc:creator>Bella Swan</dc:creator>
  <cp:lastModifiedBy>Noeryanti Ekawati</cp:lastModifiedBy>
  <dcterms:modified xsi:type="dcterms:W3CDTF">2024-10-04T12:57:58Z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1033-12.2.0.18199</vt:lpwstr>
  </property>
  <property fmtid="{D5CDD505-2E9C-101B-9397-08002B2CF9AE}" pid="3" name="ICV">
    <vt:lpwstr>8ED726530C0C466BADF533FDA557DFFB_12</vt:lpwstr>
  </property>
</Properties>
</file>