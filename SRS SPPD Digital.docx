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B778EC">
      <w:pPr>
        <w:spacing w:before="101" w:after="0" w:line="240" w:lineRule="auto"/>
        <w:ind w:left="0" w:right="100" w:firstLine="0"/>
        <w:jc w:val="center"/>
        <w:rPr>
          <w:rFonts w:hint="default" w:ascii="Segoe UI" w:hAnsi="Segoe UI" w:eastAsia="Segoe UI" w:cs="Segoe UI"/>
          <w:b/>
          <w:color w:val="auto"/>
          <w:spacing w:val="0"/>
          <w:position w:val="0"/>
          <w:sz w:val="28"/>
          <w:shd w:val="clear" w:fill="auto"/>
          <w:lang w:val="en-US"/>
        </w:rPr>
      </w:pPr>
      <w:r>
        <w:rPr>
          <w:rFonts w:ascii="Segoe UI" w:hAnsi="Segoe UI" w:eastAsia="Segoe UI" w:cs="Segoe UI"/>
          <w:b/>
          <w:color w:val="auto"/>
          <w:spacing w:val="0"/>
          <w:position w:val="0"/>
          <w:sz w:val="28"/>
          <w:shd w:val="clear" w:fill="auto"/>
        </w:rPr>
        <w:t>DAFTAR</w:t>
      </w:r>
      <w:r>
        <w:rPr>
          <w:rFonts w:ascii="Segoe UI" w:hAnsi="Segoe UI" w:eastAsia="Segoe UI" w:cs="Segoe UI"/>
          <w:b/>
          <w:color w:val="auto"/>
          <w:spacing w:val="-13"/>
          <w:position w:val="0"/>
          <w:sz w:val="28"/>
          <w:shd w:val="clear" w:fill="auto"/>
        </w:rPr>
        <w:t xml:space="preserve"> </w:t>
      </w:r>
      <w:r>
        <w:rPr>
          <w:rFonts w:ascii="Segoe UI" w:hAnsi="Segoe UI" w:eastAsia="Segoe UI" w:cs="Segoe UI"/>
          <w:b/>
          <w:color w:val="auto"/>
          <w:spacing w:val="0"/>
          <w:position w:val="0"/>
          <w:sz w:val="28"/>
          <w:shd w:val="clear" w:fill="auto"/>
        </w:rPr>
        <w:t>ISI</w:t>
      </w:r>
      <w:r>
        <w:rPr>
          <w:rFonts w:hint="default" w:ascii="Segoe UI" w:hAnsi="Segoe UI" w:eastAsia="Segoe UI" w:cs="Segoe UI"/>
          <w:b/>
          <w:color w:val="auto"/>
          <w:spacing w:val="0"/>
          <w:position w:val="0"/>
          <w:sz w:val="28"/>
          <w:shd w:val="clear" w:fill="auto"/>
          <w:lang w:val="en-US"/>
        </w:rPr>
        <w:t xml:space="preserve"> (teesss) ABC</w:t>
      </w:r>
      <w:bookmarkStart w:id="0" w:name="_GoBack"/>
      <w:bookmarkEnd w:id="0"/>
    </w:p>
    <w:p w14:paraId="087256BE">
      <w:pPr>
        <w:spacing w:before="79" w:after="0" w:line="240" w:lineRule="auto"/>
        <w:ind w:left="2255" w:right="2667"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1"/>
          <w:position w:val="0"/>
          <w:sz w:val="28"/>
          <w:shd w:val="clear" w:fill="auto"/>
        </w:rPr>
        <w:t>MAKLUMAT</w:t>
      </w:r>
      <w:r>
        <w:rPr>
          <w:rFonts w:ascii="Segoe UI" w:hAnsi="Segoe UI" w:eastAsia="Segoe UI" w:cs="Segoe UI"/>
          <w:b/>
          <w:color w:val="auto"/>
          <w:spacing w:val="-16"/>
          <w:position w:val="0"/>
          <w:sz w:val="28"/>
          <w:shd w:val="clear" w:fill="auto"/>
        </w:rPr>
        <w:t xml:space="preserve"> </w:t>
      </w:r>
      <w:r>
        <w:rPr>
          <w:rFonts w:ascii="Segoe UI" w:hAnsi="Segoe UI" w:eastAsia="Segoe UI" w:cs="Segoe UI"/>
          <w:b/>
          <w:color w:val="auto"/>
          <w:spacing w:val="-1"/>
          <w:position w:val="0"/>
          <w:sz w:val="28"/>
          <w:shd w:val="clear" w:fill="auto"/>
        </w:rPr>
        <w:t>DOKUMEN</w:t>
      </w:r>
    </w:p>
    <w:p w14:paraId="230B8546">
      <w:pPr>
        <w:spacing w:before="3" w:after="0" w:line="240" w:lineRule="auto"/>
        <w:ind w:left="0" w:right="0" w:firstLine="0"/>
        <w:jc w:val="left"/>
        <w:rPr>
          <w:rFonts w:ascii="Segoe UI" w:hAnsi="Segoe UI" w:eastAsia="Segoe UI" w:cs="Segoe UI"/>
          <w:b/>
          <w:color w:val="auto"/>
          <w:spacing w:val="0"/>
          <w:position w:val="0"/>
          <w:sz w:val="14"/>
          <w:shd w:val="clear" w:fill="auto"/>
        </w:rPr>
      </w:pPr>
    </w:p>
    <w:tbl>
      <w:tblPr>
        <w:tblStyle w:val="3"/>
        <w:tblW w:w="0" w:type="auto"/>
        <w:tblInd w:w="286" w:type="dxa"/>
        <w:tblLayout w:type="autofit"/>
        <w:tblCellMar>
          <w:top w:w="0" w:type="dxa"/>
          <w:left w:w="10" w:type="dxa"/>
          <w:bottom w:w="0" w:type="dxa"/>
          <w:right w:w="10" w:type="dxa"/>
        </w:tblCellMar>
      </w:tblPr>
      <w:tblGrid>
        <w:gridCol w:w="3239"/>
        <w:gridCol w:w="4789"/>
      </w:tblGrid>
      <w:tr w14:paraId="38B14742">
        <w:tblPrEx>
          <w:tblCellMar>
            <w:top w:w="0" w:type="dxa"/>
            <w:left w:w="10" w:type="dxa"/>
            <w:bottom w:w="0" w:type="dxa"/>
            <w:right w:w="10" w:type="dxa"/>
          </w:tblCellMar>
        </w:tblPrEx>
        <w:trPr>
          <w:trHeight w:val="0" w:hRule="atLeast"/>
        </w:trPr>
        <w:tc>
          <w:tcPr>
            <w:tcW w:w="8803" w:type="dxa"/>
            <w:gridSpan w:val="2"/>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669856CB">
            <w:pPr>
              <w:spacing w:before="0" w:after="0" w:line="318"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lunak</w:t>
            </w:r>
          </w:p>
        </w:tc>
      </w:tr>
      <w:tr w14:paraId="4A2F4B43">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27B07B5A">
            <w:pPr>
              <w:spacing w:before="0" w:after="0" w:line="312"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Pemilik</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43853748">
            <w:pPr>
              <w:spacing w:before="0" w:after="0" w:line="312" w:lineRule="auto"/>
              <w:ind w:left="97" w:right="0" w:firstLine="0"/>
              <w:jc w:val="left"/>
              <w:rPr>
                <w:color w:val="auto"/>
                <w:position w:val="0"/>
                <w:shd w:val="clear" w:fill="auto"/>
              </w:rPr>
            </w:pPr>
            <w:r>
              <w:rPr>
                <w:rFonts w:ascii="Segoe UI" w:hAnsi="Segoe UI" w:eastAsia="Segoe UI" w:cs="Segoe UI"/>
                <w:color w:val="auto"/>
                <w:spacing w:val="0"/>
                <w:position w:val="0"/>
                <w:sz w:val="24"/>
                <w:shd w:val="clear" w:fill="auto"/>
              </w:rPr>
              <w:t>Engineering</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Proses</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PDAM</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Kota</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Surabaya</w:t>
            </w:r>
          </w:p>
        </w:tc>
      </w:tr>
      <w:tr w14:paraId="0DF1D029">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5B860DF">
            <w:pPr>
              <w:spacing w:before="0" w:after="0" w:line="318"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Penanggung</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Jawab</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Dokumen</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29470CFB">
            <w:pPr>
              <w:spacing w:before="0" w:after="0" w:line="318" w:lineRule="auto"/>
              <w:ind w:left="97" w:right="0" w:firstLine="0"/>
              <w:jc w:val="left"/>
              <w:rPr>
                <w:color w:val="auto"/>
                <w:position w:val="0"/>
                <w:shd w:val="clear" w:fill="auto"/>
              </w:rPr>
            </w:pP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EPB</w:t>
            </w:r>
          </w:p>
        </w:tc>
      </w:tr>
      <w:tr w14:paraId="6C7EF7DA">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0D86D189">
            <w:pPr>
              <w:spacing w:before="0" w:after="0" w:line="318"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Pendistribusian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Dokumen</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502FD456">
            <w:pPr>
              <w:spacing w:before="0" w:after="0" w:line="240" w:lineRule="auto"/>
              <w:ind w:left="0" w:right="0" w:firstLine="0"/>
              <w:jc w:val="left"/>
              <w:rPr>
                <w:rFonts w:ascii="Calibri" w:hAnsi="Calibri" w:eastAsia="Calibri" w:cs="Calibri"/>
                <w:color w:val="auto"/>
                <w:spacing w:val="0"/>
                <w:position w:val="0"/>
                <w:sz w:val="22"/>
                <w:shd w:val="clear" w:fill="auto"/>
              </w:rPr>
            </w:pPr>
          </w:p>
        </w:tc>
      </w:tr>
      <w:tr w14:paraId="406E84C7">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041DFCD9">
            <w:pPr>
              <w:spacing w:before="0" w:after="0" w:line="319" w:lineRule="auto"/>
              <w:ind w:left="99"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Copyright</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58E98651">
            <w:pPr>
              <w:spacing w:before="0" w:after="0" w:line="240" w:lineRule="auto"/>
              <w:ind w:left="97" w:right="345"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Copyright @ 2024 Engineering Proses Bisnis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PDAM</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Kota</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Surabaya</w:t>
            </w:r>
          </w:p>
          <w:p w14:paraId="3B196D3E">
            <w:pPr>
              <w:spacing w:before="7" w:after="0" w:line="240" w:lineRule="auto"/>
              <w:ind w:left="97" w:right="442" w:firstLine="0"/>
              <w:jc w:val="both"/>
              <w:rPr>
                <w:color w:val="auto"/>
                <w:position w:val="0"/>
                <w:shd w:val="clear" w:fill="auto"/>
              </w:rPr>
            </w:pPr>
            <w:r>
              <w:rPr>
                <w:rFonts w:ascii="Segoe UI" w:hAnsi="Segoe UI" w:eastAsia="Segoe UI" w:cs="Segoe UI"/>
                <w:color w:val="auto"/>
                <w:spacing w:val="0"/>
                <w:position w:val="0"/>
                <w:sz w:val="24"/>
                <w:shd w:val="clear" w:fill="auto"/>
              </w:rPr>
              <w:t>Seluruh informasinya adalah hak milik PDAM</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Kota Surabaya yang tidak dipulikasikan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bersifat</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rahasia.</w:t>
            </w:r>
          </w:p>
        </w:tc>
      </w:tr>
    </w:tbl>
    <w:p w14:paraId="5D9AE2D7">
      <w:pPr>
        <w:spacing w:before="220" w:after="0" w:line="240" w:lineRule="auto"/>
        <w:ind w:left="259" w:right="0" w:firstLine="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Kontrol</w:t>
      </w:r>
      <w:r>
        <w:rPr>
          <w:rFonts w:ascii="Segoe UI" w:hAnsi="Segoe UI" w:eastAsia="Segoe UI" w:cs="Segoe UI"/>
          <w:b/>
          <w:color w:val="auto"/>
          <w:spacing w:val="-10"/>
          <w:position w:val="0"/>
          <w:sz w:val="24"/>
          <w:shd w:val="clear" w:fill="auto"/>
        </w:rPr>
        <w:t xml:space="preserve"> </w:t>
      </w:r>
      <w:r>
        <w:rPr>
          <w:rFonts w:ascii="Segoe UI" w:hAnsi="Segoe UI" w:eastAsia="Segoe UI" w:cs="Segoe UI"/>
          <w:b/>
          <w:color w:val="auto"/>
          <w:spacing w:val="0"/>
          <w:position w:val="0"/>
          <w:sz w:val="24"/>
          <w:shd w:val="clear" w:fill="auto"/>
        </w:rPr>
        <w:t>Versi</w:t>
      </w:r>
      <w:r>
        <w:rPr>
          <w:rFonts w:ascii="Segoe UI" w:hAnsi="Segoe UI" w:eastAsia="Segoe UI" w:cs="Segoe UI"/>
          <w:b/>
          <w:color w:val="auto"/>
          <w:spacing w:val="-9"/>
          <w:position w:val="0"/>
          <w:sz w:val="24"/>
          <w:shd w:val="clear" w:fill="auto"/>
        </w:rPr>
        <w:t xml:space="preserve"> </w:t>
      </w:r>
      <w:r>
        <w:rPr>
          <w:rFonts w:ascii="Segoe UI" w:hAnsi="Segoe UI" w:eastAsia="Segoe UI" w:cs="Segoe UI"/>
          <w:b/>
          <w:color w:val="auto"/>
          <w:spacing w:val="0"/>
          <w:position w:val="0"/>
          <w:sz w:val="24"/>
          <w:shd w:val="clear" w:fill="auto"/>
        </w:rPr>
        <w:t>Dokumen</w:t>
      </w:r>
    </w:p>
    <w:p w14:paraId="1F194231">
      <w:pPr>
        <w:spacing w:before="5" w:after="0" w:line="240" w:lineRule="auto"/>
        <w:ind w:left="259" w:right="525"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Seluruh</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9"/>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didaftar</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berdasar</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kronologisnya.</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20"/>
          <w:position w:val="0"/>
          <w:sz w:val="24"/>
          <w:shd w:val="clear" w:fill="auto"/>
        </w:rPr>
        <w:t xml:space="preserve"> </w:t>
      </w:r>
      <w:r>
        <w:rPr>
          <w:rFonts w:ascii="Segoe UI" w:hAnsi="Segoe UI" w:eastAsia="Segoe UI" w:cs="Segoe UI"/>
          <w:color w:val="auto"/>
          <w:spacing w:val="0"/>
          <w:position w:val="0"/>
          <w:sz w:val="24"/>
          <w:shd w:val="clear" w:fill="auto"/>
        </w:rPr>
        <w:t>ada</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hubungan</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antara</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nomerdokumen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nomor</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lunak.</w:t>
      </w:r>
    </w:p>
    <w:p w14:paraId="108D1497">
      <w:pPr>
        <w:spacing w:before="1" w:after="0" w:line="240" w:lineRule="auto"/>
        <w:ind w:left="0" w:right="0" w:firstLine="0"/>
        <w:jc w:val="left"/>
        <w:rPr>
          <w:rFonts w:ascii="Segoe UI" w:hAnsi="Segoe UI" w:eastAsia="Segoe UI" w:cs="Segoe UI"/>
          <w:color w:val="auto"/>
          <w:spacing w:val="0"/>
          <w:position w:val="0"/>
          <w:sz w:val="11"/>
          <w:shd w:val="clear" w:fill="auto"/>
        </w:rPr>
      </w:pPr>
    </w:p>
    <w:tbl>
      <w:tblPr>
        <w:tblStyle w:val="3"/>
        <w:tblW w:w="0" w:type="auto"/>
        <w:tblInd w:w="276" w:type="dxa"/>
        <w:tblLayout w:type="autofit"/>
        <w:tblCellMar>
          <w:top w:w="0" w:type="dxa"/>
          <w:left w:w="10" w:type="dxa"/>
          <w:bottom w:w="0" w:type="dxa"/>
          <w:right w:w="10" w:type="dxa"/>
        </w:tblCellMar>
      </w:tblPr>
      <w:tblGrid>
        <w:gridCol w:w="1506"/>
        <w:gridCol w:w="1700"/>
        <w:gridCol w:w="1597"/>
        <w:gridCol w:w="3235"/>
      </w:tblGrid>
      <w:tr w14:paraId="3AEEA702">
        <w:tblPrEx>
          <w:tblCellMar>
            <w:top w:w="0" w:type="dxa"/>
            <w:left w:w="10" w:type="dxa"/>
            <w:bottom w:w="0" w:type="dxa"/>
            <w:right w:w="10" w:type="dxa"/>
          </w:tblCellMar>
        </w:tblPrEx>
        <w:trPr>
          <w:trHeight w:val="0" w:hRule="atLeast"/>
        </w:trPr>
        <w:tc>
          <w:tcPr>
            <w:tcW w:w="1518"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6D3A7DEB">
            <w:pPr>
              <w:spacing w:before="58" w:after="0" w:line="240" w:lineRule="auto"/>
              <w:ind w:left="258" w:right="199" w:firstLine="259"/>
              <w:jc w:val="left"/>
              <w:rPr>
                <w:color w:val="auto"/>
                <w:position w:val="0"/>
                <w:shd w:val="clear" w:fill="auto"/>
              </w:rPr>
            </w:pP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1"/>
                <w:position w:val="0"/>
                <w:sz w:val="24"/>
                <w:shd w:val="clear" w:fill="auto"/>
              </w:rPr>
              <w:t>Dokumen</w:t>
            </w:r>
          </w:p>
        </w:tc>
        <w:tc>
          <w:tcPr>
            <w:tcW w:w="2060"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2A173A11">
            <w:pPr>
              <w:spacing w:before="55" w:after="0" w:line="240" w:lineRule="auto"/>
              <w:ind w:left="622"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Tanggal</w:t>
            </w:r>
          </w:p>
        </w:tc>
        <w:tc>
          <w:tcPr>
            <w:tcW w:w="1609"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7507CA7A">
            <w:pPr>
              <w:spacing w:before="58" w:after="0" w:line="240" w:lineRule="auto"/>
              <w:ind w:left="251" w:right="195" w:firstLine="220"/>
              <w:jc w:val="left"/>
              <w:rPr>
                <w:color w:val="auto"/>
                <w:position w:val="0"/>
                <w:shd w:val="clear" w:fill="auto"/>
              </w:rPr>
            </w:pPr>
            <w:r>
              <w:rPr>
                <w:rFonts w:ascii="Segoe UI" w:hAnsi="Segoe UI" w:eastAsia="Segoe UI" w:cs="Segoe UI"/>
                <w:color w:val="auto"/>
                <w:spacing w:val="0"/>
                <w:position w:val="0"/>
                <w:sz w:val="24"/>
                <w:shd w:val="clear" w:fill="auto"/>
              </w:rPr>
              <w:t>Alasan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1"/>
                <w:position w:val="0"/>
                <w:sz w:val="24"/>
                <w:shd w:val="clear" w:fill="auto"/>
              </w:rPr>
              <w:t>Perubahan</w:t>
            </w:r>
          </w:p>
        </w:tc>
        <w:tc>
          <w:tcPr>
            <w:tcW w:w="3645"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1974510B">
            <w:pPr>
              <w:spacing w:before="0" w:after="0" w:line="386" w:lineRule="auto"/>
              <w:ind w:left="958" w:right="907" w:firstLine="590"/>
              <w:jc w:val="left"/>
              <w:rPr>
                <w:color w:val="auto"/>
                <w:position w:val="0"/>
                <w:shd w:val="clear" w:fill="auto"/>
              </w:rPr>
            </w:pP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Lunak</w:t>
            </w:r>
          </w:p>
        </w:tc>
      </w:tr>
      <w:tr w14:paraId="23742086">
        <w:tblPrEx>
          <w:tblCellMar>
            <w:top w:w="0" w:type="dxa"/>
            <w:left w:w="10" w:type="dxa"/>
            <w:bottom w:w="0" w:type="dxa"/>
            <w:right w:w="10" w:type="dxa"/>
          </w:tblCellMar>
        </w:tblPrEx>
        <w:trPr>
          <w:trHeight w:val="0" w:hRule="atLeast"/>
        </w:trPr>
        <w:tc>
          <w:tcPr>
            <w:tcW w:w="1518"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47451FE4">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060"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60A84F00">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609"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17BE94F">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3645"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03DF1BD3">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14:paraId="4A1F4E83">
      <w:pPr>
        <w:spacing w:before="272" w:after="0" w:line="240" w:lineRule="auto"/>
        <w:ind w:left="259" w:right="0" w:firstLine="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Kontrol</w:t>
      </w:r>
      <w:r>
        <w:rPr>
          <w:rFonts w:ascii="Segoe UI" w:hAnsi="Segoe UI" w:eastAsia="Segoe UI" w:cs="Segoe UI"/>
          <w:b/>
          <w:color w:val="auto"/>
          <w:spacing w:val="-12"/>
          <w:position w:val="0"/>
          <w:sz w:val="24"/>
          <w:shd w:val="clear" w:fill="auto"/>
        </w:rPr>
        <w:t xml:space="preserve"> </w:t>
      </w:r>
      <w:r>
        <w:rPr>
          <w:rFonts w:ascii="Segoe UI" w:hAnsi="Segoe UI" w:eastAsia="Segoe UI" w:cs="Segoe UI"/>
          <w:b/>
          <w:color w:val="auto"/>
          <w:spacing w:val="0"/>
          <w:position w:val="0"/>
          <w:sz w:val="24"/>
          <w:shd w:val="clear" w:fill="auto"/>
        </w:rPr>
        <w:t>Revisi</w:t>
      </w:r>
      <w:r>
        <w:rPr>
          <w:rFonts w:ascii="Segoe UI" w:hAnsi="Segoe UI" w:eastAsia="Segoe UI" w:cs="Segoe UI"/>
          <w:b/>
          <w:color w:val="auto"/>
          <w:spacing w:val="-9"/>
          <w:position w:val="0"/>
          <w:sz w:val="24"/>
          <w:shd w:val="clear" w:fill="auto"/>
        </w:rPr>
        <w:t xml:space="preserve"> </w:t>
      </w:r>
      <w:r>
        <w:rPr>
          <w:rFonts w:ascii="Segoe UI" w:hAnsi="Segoe UI" w:eastAsia="Segoe UI" w:cs="Segoe UI"/>
          <w:b/>
          <w:color w:val="auto"/>
          <w:spacing w:val="0"/>
          <w:position w:val="0"/>
          <w:sz w:val="24"/>
          <w:shd w:val="clear" w:fill="auto"/>
        </w:rPr>
        <w:t>Dokumen</w:t>
      </w:r>
    </w:p>
    <w:p w14:paraId="159D1D86">
      <w:pPr>
        <w:spacing w:before="3" w:after="0" w:line="240" w:lineRule="auto"/>
        <w:ind w:left="259" w:right="619"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Seluruh</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revisi</w:t>
      </w:r>
      <w:r>
        <w:rPr>
          <w:rFonts w:ascii="Segoe UI" w:hAnsi="Segoe UI" w:eastAsia="Segoe UI" w:cs="Segoe UI"/>
          <w:color w:val="auto"/>
          <w:spacing w:val="47"/>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telah</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48"/>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44"/>
          <w:position w:val="0"/>
          <w:sz w:val="24"/>
          <w:shd w:val="clear" w:fill="auto"/>
        </w:rPr>
        <w:t xml:space="preserve"> </w:t>
      </w:r>
      <w:r>
        <w:rPr>
          <w:rFonts w:ascii="Segoe UI" w:hAnsi="Segoe UI" w:eastAsia="Segoe UI" w:cs="Segoe UI"/>
          <w:color w:val="auto"/>
          <w:spacing w:val="0"/>
          <w:position w:val="0"/>
          <w:sz w:val="24"/>
          <w:shd w:val="clear" w:fill="auto"/>
        </w:rPr>
        <w:t>diikuti</w:t>
      </w:r>
      <w:r>
        <w:rPr>
          <w:rFonts w:ascii="Segoe UI" w:hAnsi="Segoe UI" w:eastAsia="Segoe UI" w:cs="Segoe UI"/>
          <w:color w:val="auto"/>
          <w:spacing w:val="44"/>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tabel</w:t>
      </w:r>
      <w:r>
        <w:rPr>
          <w:rFonts w:ascii="Segoe UI" w:hAnsi="Segoe UI" w:eastAsia="Segoe UI" w:cs="Segoe UI"/>
          <w:color w:val="auto"/>
          <w:spacing w:val="-62"/>
          <w:position w:val="0"/>
          <w:sz w:val="24"/>
          <w:shd w:val="clear" w:fill="auto"/>
        </w:rPr>
        <w:t xml:space="preserve"> </w:t>
      </w:r>
      <w:r>
        <w:rPr>
          <w:rFonts w:ascii="Segoe UI" w:hAnsi="Segoe UI" w:eastAsia="Segoe UI" w:cs="Segoe UI"/>
          <w:color w:val="auto"/>
          <w:spacing w:val="0"/>
          <w:position w:val="0"/>
          <w:sz w:val="24"/>
          <w:shd w:val="clear" w:fill="auto"/>
        </w:rPr>
        <w:t>berikut</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w:t>
      </w:r>
    </w:p>
    <w:p w14:paraId="1C1B2D2D">
      <w:pPr>
        <w:spacing w:before="0" w:after="1" w:line="240" w:lineRule="auto"/>
        <w:ind w:left="0" w:right="0" w:firstLine="0"/>
        <w:jc w:val="left"/>
        <w:rPr>
          <w:rFonts w:ascii="Segoe UI" w:hAnsi="Segoe UI" w:eastAsia="Segoe UI" w:cs="Segoe UI"/>
          <w:color w:val="auto"/>
          <w:spacing w:val="0"/>
          <w:position w:val="0"/>
          <w:sz w:val="17"/>
          <w:shd w:val="clear" w:fill="auto"/>
        </w:rPr>
      </w:pPr>
    </w:p>
    <w:tbl>
      <w:tblPr>
        <w:tblStyle w:val="3"/>
        <w:tblW w:w="0" w:type="auto"/>
        <w:tblInd w:w="252" w:type="dxa"/>
        <w:tblLayout w:type="autofit"/>
        <w:tblCellMar>
          <w:top w:w="0" w:type="dxa"/>
          <w:left w:w="10" w:type="dxa"/>
          <w:bottom w:w="0" w:type="dxa"/>
          <w:right w:w="10" w:type="dxa"/>
        </w:tblCellMar>
      </w:tblPr>
      <w:tblGrid>
        <w:gridCol w:w="1505"/>
        <w:gridCol w:w="1406"/>
        <w:gridCol w:w="2488"/>
        <w:gridCol w:w="2663"/>
      </w:tblGrid>
      <w:tr w14:paraId="3CDE9D75">
        <w:tblPrEx>
          <w:tblCellMar>
            <w:top w:w="0" w:type="dxa"/>
            <w:left w:w="10" w:type="dxa"/>
            <w:bottom w:w="0" w:type="dxa"/>
            <w:right w:w="10" w:type="dxa"/>
          </w:tblCellMar>
        </w:tblPrEx>
        <w:trPr>
          <w:trHeight w:val="0" w:hRule="atLeast"/>
        </w:trPr>
        <w:tc>
          <w:tcPr>
            <w:tcW w:w="1513"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691F4767">
            <w:pPr>
              <w:spacing w:before="41" w:after="0" w:line="240" w:lineRule="auto"/>
              <w:ind w:left="474" w:right="341" w:hanging="68"/>
              <w:jc w:val="left"/>
              <w:rPr>
                <w:color w:val="auto"/>
                <w:position w:val="0"/>
                <w:shd w:val="clear" w:fill="auto"/>
              </w:rPr>
            </w:pPr>
            <w:r>
              <w:rPr>
                <w:rFonts w:ascii="Segoe UI" w:hAnsi="Segoe UI" w:eastAsia="Segoe UI" w:cs="Segoe UI"/>
                <w:color w:val="auto"/>
                <w:spacing w:val="-1"/>
                <w:position w:val="0"/>
                <w:sz w:val="24"/>
                <w:shd w:val="clear" w:fill="auto"/>
              </w:rPr>
              <w:t>Nomer</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Revisi</w:t>
            </w:r>
          </w:p>
        </w:tc>
        <w:tc>
          <w:tcPr>
            <w:tcW w:w="1528"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717954DF">
            <w:pPr>
              <w:spacing w:before="58" w:after="0" w:line="240" w:lineRule="auto"/>
              <w:ind w:left="358"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Tanggal</w:t>
            </w:r>
          </w:p>
        </w:tc>
        <w:tc>
          <w:tcPr>
            <w:tcW w:w="2977"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5F867438">
            <w:pPr>
              <w:spacing w:before="58" w:after="0" w:line="240" w:lineRule="auto"/>
              <w:ind w:left="750" w:right="0" w:firstLine="0"/>
              <w:jc w:val="left"/>
              <w:rPr>
                <w:color w:val="auto"/>
                <w:position w:val="0"/>
                <w:shd w:val="clear" w:fill="auto"/>
              </w:rPr>
            </w:pPr>
            <w:r>
              <w:rPr>
                <w:rFonts w:ascii="Segoe UI" w:hAnsi="Segoe UI" w:eastAsia="Segoe UI" w:cs="Segoe UI"/>
                <w:color w:val="auto"/>
                <w:spacing w:val="0"/>
                <w:position w:val="0"/>
                <w:sz w:val="24"/>
                <w:shd w:val="clear" w:fill="auto"/>
              </w:rPr>
              <w:t>Diperiksa</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oleh</w:t>
            </w:r>
          </w:p>
        </w:tc>
        <w:tc>
          <w:tcPr>
            <w:tcW w:w="2862"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31831F74">
            <w:pPr>
              <w:spacing w:before="41" w:after="0" w:line="240" w:lineRule="auto"/>
              <w:ind w:left="1073" w:right="222" w:hanging="495"/>
              <w:jc w:val="left"/>
              <w:rPr>
                <w:color w:val="auto"/>
                <w:position w:val="0"/>
                <w:shd w:val="clear" w:fill="auto"/>
              </w:rPr>
            </w:pPr>
            <w:r>
              <w:rPr>
                <w:rFonts w:ascii="Segoe UI" w:hAnsi="Segoe UI" w:eastAsia="Segoe UI" w:cs="Segoe UI"/>
                <w:color w:val="auto"/>
                <w:spacing w:val="-1"/>
                <w:position w:val="0"/>
                <w:sz w:val="24"/>
                <w:shd w:val="clear" w:fill="auto"/>
              </w:rPr>
              <w:t xml:space="preserve">Keterangan </w:t>
            </w:r>
            <w:r>
              <w:rPr>
                <w:rFonts w:ascii="Segoe UI" w:hAnsi="Segoe UI" w:eastAsia="Segoe UI" w:cs="Segoe UI"/>
                <w:color w:val="auto"/>
                <w:spacing w:val="0"/>
                <w:position w:val="0"/>
                <w:sz w:val="24"/>
                <w:shd w:val="clear" w:fill="auto"/>
              </w:rPr>
              <w:t>singkat</w:t>
            </w:r>
            <w:r>
              <w:rPr>
                <w:rFonts w:ascii="Segoe UI" w:hAnsi="Segoe UI" w:eastAsia="Segoe UI" w:cs="Segoe UI"/>
                <w:color w:val="auto"/>
                <w:spacing w:val="-64"/>
                <w:position w:val="0"/>
                <w:sz w:val="24"/>
                <w:shd w:val="clear" w:fill="auto"/>
              </w:rPr>
              <w:t xml:space="preserve"> </w:t>
            </w:r>
            <w:r>
              <w:rPr>
                <w:rFonts w:ascii="Segoe UI" w:hAnsi="Segoe UI" w:eastAsia="Segoe UI" w:cs="Segoe UI"/>
                <w:color w:val="auto"/>
                <w:spacing w:val="0"/>
                <w:position w:val="0"/>
                <w:sz w:val="24"/>
                <w:shd w:val="clear" w:fill="auto"/>
              </w:rPr>
              <w:t>perbaikan</w:t>
            </w:r>
          </w:p>
        </w:tc>
      </w:tr>
      <w:tr w14:paraId="1EE69E4D">
        <w:tblPrEx>
          <w:tblCellMar>
            <w:top w:w="0" w:type="dxa"/>
            <w:left w:w="10" w:type="dxa"/>
            <w:bottom w:w="0" w:type="dxa"/>
            <w:right w:w="10" w:type="dxa"/>
          </w:tblCellMar>
        </w:tblPrEx>
        <w:trPr>
          <w:trHeight w:val="0" w:hRule="atLeast"/>
        </w:trPr>
        <w:tc>
          <w:tcPr>
            <w:tcW w:w="1513"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97BD359">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528"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5FAB7A44">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97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47E67EF">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862"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7E00FCE6">
            <w:pPr>
              <w:spacing w:before="0" w:after="0" w:line="240" w:lineRule="auto"/>
              <w:ind w:left="0" w:right="0" w:firstLine="0"/>
              <w:jc w:val="left"/>
              <w:rPr>
                <w:rFonts w:ascii="Calibri" w:hAnsi="Calibri" w:eastAsia="Calibri" w:cs="Calibri"/>
                <w:color w:val="auto"/>
                <w:spacing w:val="0"/>
                <w:position w:val="0"/>
                <w:sz w:val="22"/>
                <w:shd w:val="clear" w:fill="auto"/>
              </w:rPr>
            </w:pPr>
          </w:p>
        </w:tc>
      </w:tr>
      <w:tr w14:paraId="0F3B18D1">
        <w:tblPrEx>
          <w:tblCellMar>
            <w:top w:w="0" w:type="dxa"/>
            <w:left w:w="10" w:type="dxa"/>
            <w:bottom w:w="0" w:type="dxa"/>
            <w:right w:w="10" w:type="dxa"/>
          </w:tblCellMar>
        </w:tblPrEx>
        <w:trPr>
          <w:trHeight w:val="0" w:hRule="atLeast"/>
        </w:trPr>
        <w:tc>
          <w:tcPr>
            <w:tcW w:w="1513"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C1741C2">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528"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12DD0EDF">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97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24E2DA0">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862"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258C07FF">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14:paraId="099CA4F0">
      <w:pPr>
        <w:spacing w:before="0" w:after="0" w:line="240" w:lineRule="auto"/>
        <w:ind w:left="0" w:right="0" w:firstLine="0"/>
        <w:jc w:val="left"/>
        <w:rPr>
          <w:rFonts w:ascii="Segoe UI" w:hAnsi="Segoe UI" w:eastAsia="Segoe UI" w:cs="Segoe UI"/>
          <w:color w:val="auto"/>
          <w:spacing w:val="0"/>
          <w:position w:val="0"/>
          <w:sz w:val="13"/>
          <w:shd w:val="clear" w:fill="auto"/>
        </w:rPr>
      </w:pPr>
    </w:p>
    <w:p w14:paraId="12B9BC0D">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3C8F82D7">
      <w:pPr>
        <w:spacing w:before="102" w:after="0" w:line="240" w:lineRule="auto"/>
        <w:ind w:left="25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 </w:t>
      </w:r>
    </w:p>
    <w:p w14:paraId="5BCC2AAA">
      <w:pPr>
        <w:spacing w:before="102" w:after="0" w:line="240" w:lineRule="auto"/>
        <w:ind w:left="25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PENDAHULUAN</w:t>
      </w:r>
    </w:p>
    <w:p w14:paraId="309833E1">
      <w:pPr>
        <w:spacing w:before="102" w:after="0" w:line="240" w:lineRule="auto"/>
        <w:ind w:left="25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Tujuan</w:t>
      </w:r>
    </w:p>
    <w:p w14:paraId="1BBDEE30">
      <w:pPr>
        <w:spacing w:before="102" w:after="0" w:line="240" w:lineRule="auto"/>
        <w:ind w:left="25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SRS adalah dokumen komprehensif yang menjelaskan secara rinci fungsi, fitur, batasan, dan lingkup aplikasi yang akan dikembangkan. Dokumen Spesifikasi Kebutuhan Perangkat Lunak (Software Requirement Specification - SRS) untuk aplikasi Surat Perintah Perjalanan Dinas Digital memiliki beberapa tujuan utama. Berikut adalah tujuan utama pembuatan SRS untuk aplikasi tersebut:</w:t>
      </w:r>
    </w:p>
    <w:p w14:paraId="3C508FBE">
      <w:pPr>
        <w:numPr>
          <w:ilvl w:val="0"/>
          <w:numId w:val="1"/>
        </w:numPr>
        <w:spacing w:before="102" w:after="0" w:line="240" w:lineRule="auto"/>
        <w:ind w:left="979" w:right="0" w:hanging="36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Definisi Kebutuhan: Menentukan secara detail kebutuhan pengguna dan sistem untuk memastikan bahwa aplikasi yang dikembangkan sesuai dengan kebutuhan pengguna dan operasional perusahaan. </w:t>
      </w:r>
    </w:p>
    <w:p w14:paraId="7C12D0B0">
      <w:pPr>
        <w:numPr>
          <w:ilvl w:val="0"/>
          <w:numId w:val="1"/>
        </w:numPr>
        <w:spacing w:before="102" w:after="0" w:line="240" w:lineRule="auto"/>
        <w:ind w:left="979" w:right="0" w:hanging="36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Dasar Perancangan: Menyediakan dasar yang jelas untuk perancangan lebih lanjut dari aplikasi. SRS berfungsi sebagai titik referensi untuk arsitektur sistem, desain antarmuka pengguna, dan pilihan teknologi, memastikan bahwa semua elemen dirancang untuk memenuhi kebutuhan yang diidentifikasi.</w:t>
      </w:r>
    </w:p>
    <w:p w14:paraId="7D639F81">
      <w:pPr>
        <w:numPr>
          <w:ilvl w:val="0"/>
          <w:numId w:val="1"/>
        </w:numPr>
        <w:spacing w:before="102" w:after="0" w:line="240" w:lineRule="auto"/>
        <w:ind w:left="979" w:right="0" w:hanging="36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Panduan Pengembangan: Memberikan panduan yang jelas bagi tim pengembang software, termasuk programmer, desainer UI/UX, dan tester. Dokumen ini memastikan semua anggota tim bekerja menuju tujuan yang sama dan memahami fungsi yang harus dikembangkan serta bagaimana mereka harus berinteraksi.</w:t>
      </w:r>
    </w:p>
    <w:p w14:paraId="3905A1FA">
      <w:pPr>
        <w:spacing w:before="102" w:after="0" w:line="240" w:lineRule="auto"/>
        <w:ind w:left="25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Secara keseluruhan, SRS Dokumen adalah alat penting dalam proses pengembangan perangkat lunak yang membantu memastikan bahwa aplikasi yang dikembangkan memenuhi kebutuhan pengguna dan perusahaan secara akurat. Hal Ini bermanfaat baik untuk pemeliharaan sistem yang berkelanjutan maupun untuk pengembangan fitur baru.</w:t>
      </w:r>
    </w:p>
    <w:p w14:paraId="309A772F">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54756D86">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02CB3DE2">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745C2F20">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403761F6">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03B15C0C">
      <w:pPr>
        <w:spacing w:before="0" w:after="0" w:line="240" w:lineRule="auto"/>
        <w:ind w:left="0" w:right="0" w:firstLine="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Ruang Lingkup Dokumen</w:t>
      </w:r>
    </w:p>
    <w:p w14:paraId="31DC84ED">
      <w:pPr>
        <w:spacing w:before="156" w:after="0" w:line="240" w:lineRule="auto"/>
        <w:ind w:left="259"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Berikut</w:t>
      </w:r>
      <w:r>
        <w:rPr>
          <w:rFonts w:ascii="Segoe UI" w:hAnsi="Segoe UI" w:eastAsia="Segoe UI" w:cs="Segoe UI"/>
          <w:color w:val="292C33"/>
          <w:spacing w:val="-9"/>
          <w:position w:val="0"/>
          <w:sz w:val="24"/>
          <w:shd w:val="clear" w:fill="auto"/>
        </w:rPr>
        <w:t xml:space="preserve"> </w:t>
      </w:r>
      <w:r>
        <w:rPr>
          <w:rFonts w:ascii="Segoe UI" w:hAnsi="Segoe UI" w:eastAsia="Segoe UI" w:cs="Segoe UI"/>
          <w:color w:val="292C33"/>
          <w:spacing w:val="0"/>
          <w:position w:val="0"/>
          <w:sz w:val="24"/>
          <w:shd w:val="clear" w:fill="auto"/>
        </w:rPr>
        <w:t>adalah</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ruang</w:t>
      </w:r>
      <w:r>
        <w:rPr>
          <w:rFonts w:ascii="Segoe UI" w:hAnsi="Segoe UI" w:eastAsia="Segoe UI" w:cs="Segoe UI"/>
          <w:color w:val="292C33"/>
          <w:spacing w:val="-10"/>
          <w:position w:val="0"/>
          <w:sz w:val="24"/>
          <w:shd w:val="clear" w:fill="auto"/>
        </w:rPr>
        <w:t xml:space="preserve"> </w:t>
      </w:r>
      <w:r>
        <w:rPr>
          <w:rFonts w:ascii="Segoe UI" w:hAnsi="Segoe UI" w:eastAsia="Segoe UI" w:cs="Segoe UI"/>
          <w:color w:val="292C33"/>
          <w:spacing w:val="0"/>
          <w:position w:val="0"/>
          <w:sz w:val="24"/>
          <w:shd w:val="clear" w:fill="auto"/>
        </w:rPr>
        <w:t>lingkup</w:t>
      </w:r>
      <w:r>
        <w:rPr>
          <w:rFonts w:ascii="Segoe UI" w:hAnsi="Segoe UI" w:eastAsia="Segoe UI" w:cs="Segoe UI"/>
          <w:color w:val="292C33"/>
          <w:spacing w:val="-10"/>
          <w:position w:val="0"/>
          <w:sz w:val="24"/>
          <w:shd w:val="clear" w:fill="auto"/>
        </w:rPr>
        <w:t xml:space="preserve"> </w:t>
      </w:r>
      <w:r>
        <w:rPr>
          <w:rFonts w:ascii="Segoe UI" w:hAnsi="Segoe UI" w:eastAsia="Segoe UI" w:cs="Segoe UI"/>
          <w:color w:val="292C33"/>
          <w:spacing w:val="0"/>
          <w:position w:val="0"/>
          <w:sz w:val="24"/>
          <w:shd w:val="clear" w:fill="auto"/>
        </w:rPr>
        <w:t>dokumen</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SRS</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untuk</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SPPD Digital:</w:t>
      </w:r>
    </w:p>
    <w:p w14:paraId="584564BE">
      <w:pPr>
        <w:numPr>
          <w:ilvl w:val="0"/>
          <w:numId w:val="2"/>
        </w:numPr>
        <w:tabs>
          <w:tab w:val="left" w:pos="910"/>
        </w:tabs>
        <w:spacing w:before="160" w:after="0" w:line="360" w:lineRule="auto"/>
        <w:ind w:left="907" w:right="993" w:hanging="327"/>
        <w:jc w:val="left"/>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Deskripsi</w:t>
      </w:r>
      <w:r>
        <w:rPr>
          <w:rFonts w:ascii="Segoe UI" w:hAnsi="Segoe UI" w:eastAsia="Segoe UI" w:cs="Segoe UI"/>
          <w:color w:val="292C33"/>
          <w:spacing w:val="42"/>
          <w:position w:val="0"/>
          <w:sz w:val="24"/>
          <w:shd w:val="clear" w:fill="auto"/>
        </w:rPr>
        <w:t xml:space="preserve"> </w:t>
      </w:r>
      <w:r>
        <w:rPr>
          <w:rFonts w:ascii="Segoe UI" w:hAnsi="Segoe UI" w:eastAsia="Segoe UI" w:cs="Segoe UI"/>
          <w:color w:val="292C33"/>
          <w:spacing w:val="0"/>
          <w:position w:val="0"/>
          <w:sz w:val="24"/>
          <w:shd w:val="clear" w:fill="auto"/>
        </w:rPr>
        <w:t>Umum:</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Ruang</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lingkup</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dokumen</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SRS</w:t>
      </w:r>
      <w:r>
        <w:rPr>
          <w:rFonts w:ascii="Segoe UI" w:hAnsi="Segoe UI" w:eastAsia="Segoe UI" w:cs="Segoe UI"/>
          <w:color w:val="292C33"/>
          <w:spacing w:val="45"/>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39"/>
          <w:position w:val="0"/>
          <w:sz w:val="24"/>
          <w:shd w:val="clear" w:fill="auto"/>
        </w:rPr>
        <w:t xml:space="preserve"> </w:t>
      </w:r>
      <w:r>
        <w:rPr>
          <w:rFonts w:ascii="Segoe UI" w:hAnsi="Segoe UI" w:eastAsia="Segoe UI" w:cs="Segoe UI"/>
          <w:color w:val="292C33"/>
          <w:spacing w:val="0"/>
          <w:position w:val="0"/>
          <w:sz w:val="24"/>
          <w:shd w:val="clear" w:fill="auto"/>
        </w:rPr>
        <w:t>memuat</w:t>
      </w:r>
      <w:r>
        <w:rPr>
          <w:rFonts w:ascii="Segoe UI" w:hAnsi="Segoe UI" w:eastAsia="Segoe UI" w:cs="Segoe UI"/>
          <w:color w:val="292C33"/>
          <w:spacing w:val="43"/>
          <w:position w:val="0"/>
          <w:sz w:val="24"/>
          <w:shd w:val="clear" w:fill="auto"/>
        </w:rPr>
        <w:t xml:space="preserve"> </w:t>
      </w:r>
      <w:r>
        <w:rPr>
          <w:rFonts w:ascii="Segoe UI" w:hAnsi="Segoe UI" w:eastAsia="Segoe UI" w:cs="Segoe UI"/>
          <w:color w:val="292C33"/>
          <w:spacing w:val="0"/>
          <w:position w:val="0"/>
          <w:sz w:val="24"/>
          <w:shd w:val="clear" w:fill="auto"/>
        </w:rPr>
        <w:t>deskripsi umum</w:t>
      </w:r>
      <w:r>
        <w:rPr>
          <w:rFonts w:ascii="Segoe UI" w:hAnsi="Segoe UI" w:eastAsia="Segoe UI" w:cs="Segoe UI"/>
          <w:color w:val="292C33"/>
          <w:spacing w:val="48"/>
          <w:position w:val="0"/>
          <w:sz w:val="24"/>
          <w:shd w:val="clear" w:fill="auto"/>
        </w:rPr>
        <w:t xml:space="preserve"> </w:t>
      </w:r>
      <w:r>
        <w:rPr>
          <w:rFonts w:ascii="Segoe UI" w:hAnsi="Segoe UI" w:eastAsia="Segoe UI" w:cs="Segoe UI"/>
          <w:color w:val="292C33"/>
          <w:spacing w:val="0"/>
          <w:position w:val="0"/>
          <w:sz w:val="24"/>
          <w:shd w:val="clear" w:fill="auto"/>
        </w:rPr>
        <w:t>tentang</w:t>
      </w:r>
      <w:r>
        <w:rPr>
          <w:rFonts w:ascii="Segoe UI" w:hAnsi="Segoe UI" w:eastAsia="Segoe UI" w:cs="Segoe UI"/>
          <w:color w:val="292C33"/>
          <w:spacing w:val="48"/>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55"/>
          <w:position w:val="0"/>
          <w:sz w:val="24"/>
          <w:shd w:val="clear" w:fill="auto"/>
        </w:rPr>
        <w:t xml:space="preserve"> </w:t>
      </w:r>
      <w:r>
        <w:rPr>
          <w:rFonts w:ascii="Segoe UI" w:hAnsi="Segoe UI" w:eastAsia="Segoe UI" w:cs="Segoe UI"/>
          <w:color w:val="292C33"/>
          <w:spacing w:val="0"/>
          <w:position w:val="0"/>
          <w:sz w:val="24"/>
          <w:shd w:val="clear" w:fill="auto"/>
        </w:rPr>
        <w:t>SPPD Digital,</w:t>
      </w:r>
      <w:r>
        <w:rPr>
          <w:rFonts w:ascii="Segoe UI" w:hAnsi="Segoe UI" w:eastAsia="Segoe UI" w:cs="Segoe UI"/>
          <w:color w:val="292C33"/>
          <w:spacing w:val="49"/>
          <w:position w:val="0"/>
          <w:sz w:val="24"/>
          <w:shd w:val="clear" w:fill="auto"/>
        </w:rPr>
        <w:t xml:space="preserve"> </w:t>
      </w:r>
      <w:r>
        <w:rPr>
          <w:rFonts w:ascii="Segoe UI" w:hAnsi="Segoe UI" w:eastAsia="Segoe UI" w:cs="Segoe UI"/>
          <w:color w:val="292C33"/>
          <w:spacing w:val="0"/>
          <w:position w:val="0"/>
          <w:sz w:val="24"/>
          <w:shd w:val="clear" w:fill="auto"/>
        </w:rPr>
        <w:t>termasuk</w:t>
      </w:r>
      <w:r>
        <w:rPr>
          <w:rFonts w:ascii="Segoe UI" w:hAnsi="Segoe UI" w:eastAsia="Segoe UI" w:cs="Segoe UI"/>
          <w:color w:val="292C33"/>
          <w:spacing w:val="53"/>
          <w:position w:val="0"/>
          <w:sz w:val="24"/>
          <w:shd w:val="clear" w:fill="auto"/>
        </w:rPr>
        <w:t xml:space="preserve"> </w:t>
      </w:r>
      <w:r>
        <w:rPr>
          <w:rFonts w:ascii="Segoe UI" w:hAnsi="Segoe UI" w:eastAsia="Segoe UI" w:cs="Segoe UI"/>
          <w:color w:val="292C33"/>
          <w:spacing w:val="0"/>
          <w:position w:val="0"/>
          <w:sz w:val="24"/>
          <w:shd w:val="clear" w:fill="auto"/>
        </w:rPr>
        <w:t>deskripsi</w:t>
      </w:r>
      <w:r>
        <w:rPr>
          <w:rFonts w:ascii="Segoe UI" w:hAnsi="Segoe UI" w:eastAsia="Segoe UI" w:cs="Segoe UI"/>
          <w:color w:val="292C33"/>
          <w:spacing w:val="51"/>
          <w:position w:val="0"/>
          <w:sz w:val="24"/>
          <w:shd w:val="clear" w:fill="auto"/>
        </w:rPr>
        <w:t xml:space="preserve"> </w:t>
      </w:r>
      <w:r>
        <w:rPr>
          <w:rFonts w:ascii="Segoe UI" w:hAnsi="Segoe UI" w:eastAsia="Segoe UI" w:cs="Segoe UI"/>
          <w:color w:val="292C33"/>
          <w:spacing w:val="0"/>
          <w:position w:val="0"/>
          <w:sz w:val="24"/>
          <w:shd w:val="clear" w:fill="auto"/>
        </w:rPr>
        <w:t>singkat</w:t>
      </w:r>
      <w:r>
        <w:rPr>
          <w:rFonts w:ascii="Segoe UI" w:hAnsi="Segoe UI" w:eastAsia="Segoe UI" w:cs="Segoe UI"/>
          <w:color w:val="auto"/>
          <w:spacing w:val="0"/>
          <w:position w:val="0"/>
          <w:sz w:val="24"/>
          <w:shd w:val="clear" w:fill="auto"/>
        </w:rPr>
        <w:t xml:space="preserve"> </w:t>
      </w:r>
      <w:r>
        <w:rPr>
          <w:rFonts w:ascii="Segoe UI" w:hAnsi="Segoe UI" w:eastAsia="Segoe UI" w:cs="Segoe UI"/>
          <w:color w:val="292C33"/>
          <w:spacing w:val="0"/>
          <w:position w:val="0"/>
          <w:sz w:val="24"/>
          <w:shd w:val="clear" w:fill="auto"/>
        </w:rPr>
        <w:t>tentang</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tujuan</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4"/>
          <w:position w:val="0"/>
          <w:sz w:val="24"/>
          <w:shd w:val="clear" w:fill="auto"/>
        </w:rPr>
        <w:t xml:space="preserve"> </w:t>
      </w:r>
      <w:r>
        <w:rPr>
          <w:rFonts w:ascii="Segoe UI" w:hAnsi="Segoe UI" w:eastAsia="Segoe UI" w:cs="Segoe UI"/>
          <w:color w:val="292C33"/>
          <w:spacing w:val="0"/>
          <w:position w:val="0"/>
          <w:sz w:val="24"/>
          <w:shd w:val="clear" w:fill="auto"/>
        </w:rPr>
        <w:t>dan</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pengguna</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akhir</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yang</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dituju.</w:t>
      </w:r>
    </w:p>
    <w:p w14:paraId="37BD76D5">
      <w:pPr>
        <w:numPr>
          <w:ilvl w:val="0"/>
          <w:numId w:val="2"/>
        </w:numPr>
        <w:tabs>
          <w:tab w:val="left" w:pos="910"/>
        </w:tabs>
        <w:spacing w:before="158" w:after="0" w:line="360" w:lineRule="auto"/>
        <w:ind w:left="907" w:right="951"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 Fungsional: Dokumen SRS harus mencakup semua kebutuhan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fungsional yang harus dipenuhi oleh aplikasi SPPD Digital. Ini termasuk</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fungsi-fungsi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yang</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dilakukan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oleh</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seperti</w:t>
      </w:r>
      <w:r>
        <w:rPr>
          <w:rFonts w:ascii="Segoe UI" w:hAnsi="Segoe UI" w:eastAsia="Segoe UI" w:cs="Segoe UI"/>
          <w:color w:val="292C33"/>
          <w:spacing w:val="66"/>
          <w:position w:val="0"/>
          <w:sz w:val="24"/>
          <w:shd w:val="clear" w:fill="auto"/>
        </w:rPr>
        <w:t xml:space="preserve"> </w:t>
      </w:r>
      <w:r>
        <w:rPr>
          <w:rFonts w:ascii="Segoe UI" w:hAnsi="Segoe UI" w:eastAsia="Segoe UI" w:cs="Segoe UI"/>
          <w:color w:val="292C33"/>
          <w:spacing w:val="0"/>
          <w:position w:val="0"/>
          <w:sz w:val="24"/>
          <w:shd w:val="clear" w:fill="auto"/>
        </w:rPr>
        <w:t>pengelolaan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audit,</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manajemen</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tugas dan</w:t>
      </w:r>
      <w:r>
        <w:rPr>
          <w:rFonts w:ascii="Segoe UI" w:hAnsi="Segoe UI" w:eastAsia="Segoe UI" w:cs="Segoe UI"/>
          <w:color w:val="292C33"/>
          <w:spacing w:val="2"/>
          <w:position w:val="0"/>
          <w:sz w:val="24"/>
          <w:shd w:val="clear" w:fill="auto"/>
        </w:rPr>
        <w:t xml:space="preserve"> </w:t>
      </w:r>
      <w:r>
        <w:rPr>
          <w:rFonts w:ascii="Segoe UI" w:hAnsi="Segoe UI" w:eastAsia="Segoe UI" w:cs="Segoe UI"/>
          <w:color w:val="292C33"/>
          <w:spacing w:val="0"/>
          <w:position w:val="0"/>
          <w:sz w:val="24"/>
          <w:shd w:val="clear" w:fill="auto"/>
        </w:rPr>
        <w:t>laporan.</w:t>
      </w:r>
    </w:p>
    <w:p w14:paraId="011258B6">
      <w:pPr>
        <w:numPr>
          <w:ilvl w:val="0"/>
          <w:numId w:val="2"/>
        </w:numPr>
        <w:tabs>
          <w:tab w:val="left" w:pos="910"/>
        </w:tabs>
        <w:spacing w:before="3" w:after="0" w:line="360" w:lineRule="auto"/>
        <w:ind w:left="907" w:right="948"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Non-Fungsional:</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Dokumen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SRS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mencakup</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semua</w:t>
      </w:r>
      <w:r>
        <w:rPr>
          <w:rFonts w:ascii="Segoe UI" w:hAnsi="Segoe UI" w:eastAsia="Segoe UI" w:cs="Segoe UI"/>
          <w:color w:val="292C33"/>
          <w:spacing w:val="-63"/>
          <w:position w:val="0"/>
          <w:sz w:val="24"/>
          <w:shd w:val="clear" w:fill="auto"/>
        </w:rPr>
        <w:t xml:space="preserve"> </w:t>
      </w:r>
      <w:r>
        <w:rPr>
          <w:rFonts w:ascii="Segoe UI" w:hAnsi="Segoe UI" w:eastAsia="Segoe UI" w:cs="Segoe UI"/>
          <w:color w:val="292C33"/>
          <w:spacing w:val="0"/>
          <w:position w:val="0"/>
          <w:sz w:val="24"/>
          <w:shd w:val="clear" w:fill="auto"/>
        </w:rPr>
        <w:t>kebutuhan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non-fungsional</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yang</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dipenuhi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oleh</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SPPD Digital.</w:t>
      </w:r>
      <w:r>
        <w:rPr>
          <w:rFonts w:ascii="Segoe UI" w:hAnsi="Segoe UI" w:eastAsia="Segoe UI" w:cs="Segoe UI"/>
          <w:color w:val="292C33"/>
          <w:spacing w:val="-13"/>
          <w:position w:val="0"/>
          <w:sz w:val="24"/>
          <w:shd w:val="clear" w:fill="auto"/>
        </w:rPr>
        <w:t xml:space="preserve"> </w:t>
      </w:r>
      <w:r>
        <w:rPr>
          <w:rFonts w:ascii="Segoe UI" w:hAnsi="Segoe UI" w:eastAsia="Segoe UI" w:cs="Segoe UI"/>
          <w:color w:val="292C33"/>
          <w:spacing w:val="0"/>
          <w:position w:val="0"/>
          <w:sz w:val="24"/>
          <w:shd w:val="clear" w:fill="auto"/>
        </w:rPr>
        <w:t>Ini</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termasuk</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keamanan,</w:t>
      </w:r>
      <w:r>
        <w:rPr>
          <w:rFonts w:ascii="Segoe UI" w:hAnsi="Segoe UI" w:eastAsia="Segoe UI" w:cs="Segoe UI"/>
          <w:color w:val="292C33"/>
          <w:spacing w:val="51"/>
          <w:position w:val="0"/>
          <w:sz w:val="24"/>
          <w:shd w:val="clear" w:fill="auto"/>
        </w:rPr>
        <w:t xml:space="preserve"> </w:t>
      </w:r>
      <w:r>
        <w:rPr>
          <w:rFonts w:ascii="Segoe UI" w:hAnsi="Segoe UI" w:eastAsia="Segoe UI" w:cs="Segoe UI"/>
          <w:color w:val="292C33"/>
          <w:spacing w:val="0"/>
          <w:position w:val="0"/>
          <w:sz w:val="24"/>
          <w:shd w:val="clear" w:fill="auto"/>
        </w:rPr>
        <w:t>performa</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dan</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ketersediaan</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aplikasi.</w:t>
      </w:r>
    </w:p>
    <w:p w14:paraId="059B31A7">
      <w:pPr>
        <w:numPr>
          <w:ilvl w:val="0"/>
          <w:numId w:val="2"/>
        </w:numPr>
        <w:tabs>
          <w:tab w:val="left" w:pos="910"/>
        </w:tabs>
        <w:spacing w:before="1" w:after="0" w:line="360" w:lineRule="auto"/>
        <w:ind w:left="907" w:right="949"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 Bisnis: Dokumen SRS harus mencakup kebutuhan bisnis yang</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 dipenuhi oleh aplikasi SPPD Digital. Kebutuhan ini harus jelas dan</w:t>
      </w:r>
      <w:r>
        <w:rPr>
          <w:rFonts w:ascii="Segoe UI" w:hAnsi="Segoe UI" w:eastAsia="Segoe UI" w:cs="Segoe UI"/>
          <w:color w:val="292C33"/>
          <w:spacing w:val="-63"/>
          <w:position w:val="0"/>
          <w:sz w:val="24"/>
          <w:shd w:val="clear" w:fill="auto"/>
        </w:rPr>
        <w:t xml:space="preserve"> </w:t>
      </w:r>
      <w:r>
        <w:rPr>
          <w:rFonts w:ascii="Segoe UI" w:hAnsi="Segoe UI" w:eastAsia="Segoe UI" w:cs="Segoe UI"/>
          <w:color w:val="292C33"/>
          <w:spacing w:val="0"/>
          <w:position w:val="0"/>
          <w:sz w:val="24"/>
          <w:shd w:val="clear" w:fill="auto"/>
        </w:rPr>
        <w:t>terukur</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sehingga</w:t>
      </w:r>
      <w:r>
        <w:rPr>
          <w:rFonts w:ascii="Segoe UI" w:hAnsi="Segoe UI" w:eastAsia="Segoe UI" w:cs="Segoe UI"/>
          <w:color w:val="292C33"/>
          <w:spacing w:val="-4"/>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dapat</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memenuhi</w:t>
      </w:r>
      <w:r>
        <w:rPr>
          <w:rFonts w:ascii="Segoe UI" w:hAnsi="Segoe UI" w:eastAsia="Segoe UI" w:cs="Segoe UI"/>
          <w:color w:val="292C33"/>
          <w:spacing w:val="2"/>
          <w:position w:val="0"/>
          <w:sz w:val="24"/>
          <w:shd w:val="clear" w:fill="auto"/>
        </w:rPr>
        <w:t xml:space="preserve"> </w:t>
      </w:r>
      <w:r>
        <w:rPr>
          <w:rFonts w:ascii="Segoe UI" w:hAnsi="Segoe UI" w:eastAsia="Segoe UI" w:cs="Segoe UI"/>
          <w:color w:val="292C33"/>
          <w:spacing w:val="0"/>
          <w:position w:val="0"/>
          <w:sz w:val="24"/>
          <w:shd w:val="clear" w:fill="auto"/>
        </w:rPr>
        <w:t>kebutuhan</w:t>
      </w:r>
      <w:r>
        <w:rPr>
          <w:rFonts w:ascii="Segoe UI" w:hAnsi="Segoe UI" w:eastAsia="Segoe UI" w:cs="Segoe UI"/>
          <w:color w:val="292C33"/>
          <w:spacing w:val="-4"/>
          <w:position w:val="0"/>
          <w:sz w:val="24"/>
          <w:shd w:val="clear" w:fill="auto"/>
        </w:rPr>
        <w:t xml:space="preserve"> </w:t>
      </w:r>
      <w:r>
        <w:rPr>
          <w:rFonts w:ascii="Segoe UI" w:hAnsi="Segoe UI" w:eastAsia="Segoe UI" w:cs="Segoe UI"/>
          <w:color w:val="292C33"/>
          <w:spacing w:val="0"/>
          <w:position w:val="0"/>
          <w:sz w:val="24"/>
          <w:shd w:val="clear" w:fill="auto"/>
        </w:rPr>
        <w:t>pengguna.</w:t>
      </w:r>
    </w:p>
    <w:p w14:paraId="7307EEAF">
      <w:pPr>
        <w:numPr>
          <w:ilvl w:val="0"/>
          <w:numId w:val="2"/>
        </w:numPr>
        <w:tabs>
          <w:tab w:val="left" w:pos="910"/>
        </w:tabs>
        <w:spacing w:before="0" w:after="0" w:line="360" w:lineRule="auto"/>
        <w:ind w:left="907" w:right="952"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 Teknis: Dokumen SRS harus memuat semua kebutuhan teknis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yang harus dipenuhi oleh aplikasi SPPD Digital. Ini termasuk arsitektur</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bahasa</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pemrograman,</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basis</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data,</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dan kebutuhan</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infrastruktur.</w:t>
      </w:r>
    </w:p>
    <w:p w14:paraId="5E2B475D">
      <w:pPr>
        <w:spacing w:before="0" w:after="0" w:line="360" w:lineRule="auto"/>
        <w:ind w:left="0" w:right="0" w:firstLine="0"/>
        <w:jc w:val="both"/>
        <w:rPr>
          <w:rFonts w:ascii="Segoe UI" w:hAnsi="Segoe UI" w:eastAsia="Segoe UI" w:cs="Segoe UI"/>
          <w:color w:val="auto"/>
          <w:spacing w:val="0"/>
          <w:position w:val="0"/>
          <w:sz w:val="24"/>
          <w:shd w:val="clear" w:fill="auto"/>
        </w:rPr>
      </w:pPr>
    </w:p>
    <w:p w14:paraId="19E6D93E">
      <w:pPr>
        <w:spacing w:before="12" w:after="0" w:line="240" w:lineRule="auto"/>
        <w:ind w:left="0" w:right="0" w:firstLine="0"/>
        <w:jc w:val="left"/>
        <w:rPr>
          <w:rFonts w:ascii="Segoe UI" w:hAnsi="Segoe UI" w:eastAsia="Segoe UI" w:cs="Segoe UI"/>
          <w:color w:val="auto"/>
          <w:spacing w:val="0"/>
          <w:position w:val="0"/>
          <w:sz w:val="15"/>
          <w:shd w:val="clear" w:fill="auto"/>
        </w:rPr>
      </w:pPr>
    </w:p>
    <w:p w14:paraId="69733F58">
      <w:pPr>
        <w:spacing w:before="101" w:after="0" w:line="240" w:lineRule="auto"/>
        <w:ind w:left="2255" w:right="2677"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TARGET</w:t>
      </w:r>
      <w:r>
        <w:rPr>
          <w:rFonts w:ascii="Segoe UI" w:hAnsi="Segoe UI" w:eastAsia="Segoe UI" w:cs="Segoe UI"/>
          <w:b/>
          <w:color w:val="auto"/>
          <w:spacing w:val="-18"/>
          <w:position w:val="0"/>
          <w:sz w:val="28"/>
          <w:shd w:val="clear" w:fill="auto"/>
        </w:rPr>
        <w:t xml:space="preserve"> </w:t>
      </w:r>
      <w:r>
        <w:rPr>
          <w:rFonts w:ascii="Segoe UI" w:hAnsi="Segoe UI" w:eastAsia="Segoe UI" w:cs="Segoe UI"/>
          <w:b/>
          <w:color w:val="auto"/>
          <w:spacing w:val="0"/>
          <w:position w:val="0"/>
          <w:sz w:val="28"/>
          <w:shd w:val="clear" w:fill="auto"/>
        </w:rPr>
        <w:t>AUDIENCE</w:t>
      </w:r>
    </w:p>
    <w:p w14:paraId="3552FE0D">
      <w:pPr>
        <w:spacing w:before="317" w:after="0" w:line="360" w:lineRule="auto"/>
        <w:ind w:left="273" w:right="718" w:hanging="15"/>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Target audience dari dokumen SRS (Software Requirements Specification) 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meliputi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pihak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terlibat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pengembangan,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pengujian,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dan implementasi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tersebut.</w:t>
      </w:r>
    </w:p>
    <w:p w14:paraId="0A450825">
      <w:pPr>
        <w:spacing w:before="118" w:after="0" w:line="360" w:lineRule="auto"/>
        <w:ind w:left="273" w:right="720" w:hanging="15"/>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Berikut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target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audience</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SRS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p>
    <w:p w14:paraId="6EC9B55F">
      <w:pPr>
        <w:numPr>
          <w:ilvl w:val="0"/>
          <w:numId w:val="3"/>
        </w:numPr>
        <w:tabs>
          <w:tab w:val="left" w:pos="497"/>
        </w:tabs>
        <w:spacing w:before="123" w:after="0" w:line="360" w:lineRule="auto"/>
        <w:ind w:left="571" w:right="717" w:hanging="322"/>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Pengembang: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pengembang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target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audience</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utama</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 SRS untuk aplikasi SPPD Digital. Mereka menggunakan 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memahami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persyaratan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membangun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sesuai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tersebut.</w:t>
      </w:r>
    </w:p>
    <w:p w14:paraId="7D375882">
      <w:pPr>
        <w:numPr>
          <w:ilvl w:val="0"/>
          <w:numId w:val="3"/>
        </w:numPr>
        <w:tabs>
          <w:tab w:val="left" w:pos="497"/>
        </w:tabs>
        <w:spacing w:before="120" w:after="0" w:line="360" w:lineRule="auto"/>
        <w:ind w:left="571" w:right="715" w:hanging="322"/>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Tim Pengujian: Tim pengujian juga merupakan target audience dari 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SRS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menggunakan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memastikan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bahwa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semua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dipenuhi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menguji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sesuai</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persyaratan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fungsional</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non-fungsional.</w:t>
      </w:r>
    </w:p>
    <w:p w14:paraId="5D2BD25D">
      <w:pPr>
        <w:numPr>
          <w:ilvl w:val="0"/>
          <w:numId w:val="3"/>
        </w:numPr>
        <w:tabs>
          <w:tab w:val="left" w:pos="497"/>
        </w:tabs>
        <w:spacing w:before="122" w:after="0" w:line="360" w:lineRule="auto"/>
        <w:ind w:left="571" w:right="711" w:hanging="322"/>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User: User atau pengguna akhir dari aplikasi SPPD Digital juga merupakan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target audience dari dokumen SRS. Mereka menggunakan dokumen ini 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memastikan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bahwa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memenuhi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65"/>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fungsional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memastikan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bahwa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mencapai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tujuan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p>
    <w:p w14:paraId="0C274943">
      <w:pPr>
        <w:numPr>
          <w:ilvl w:val="0"/>
          <w:numId w:val="3"/>
        </w:numPr>
        <w:tabs>
          <w:tab w:val="left" w:pos="497"/>
        </w:tabs>
        <w:spacing w:before="116" w:after="0" w:line="240" w:lineRule="auto"/>
        <w:ind w:left="496" w:right="0" w:hanging="24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Pihak</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terkait</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lainnya:</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Pihak</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terkait</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lainnya</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Direksi.</w:t>
      </w:r>
    </w:p>
    <w:p w14:paraId="55EA79DD">
      <w:pPr>
        <w:spacing w:before="0" w:after="0" w:line="240" w:lineRule="auto"/>
        <w:ind w:left="0" w:right="0" w:firstLine="0"/>
        <w:jc w:val="both"/>
        <w:rPr>
          <w:rFonts w:ascii="Segoe UI" w:hAnsi="Segoe UI" w:eastAsia="Segoe UI" w:cs="Segoe UI"/>
          <w:color w:val="auto"/>
          <w:spacing w:val="0"/>
          <w:position w:val="0"/>
          <w:sz w:val="24"/>
          <w:shd w:val="clear" w:fill="auto"/>
        </w:rPr>
      </w:pPr>
    </w:p>
    <w:p w14:paraId="3519C50F">
      <w:pPr>
        <w:spacing w:before="195" w:after="0" w:line="240" w:lineRule="auto"/>
        <w:ind w:left="2255" w:right="2676"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DEFINISI,</w:t>
      </w:r>
      <w:r>
        <w:rPr>
          <w:rFonts w:ascii="Segoe UI" w:hAnsi="Segoe UI" w:eastAsia="Segoe UI" w:cs="Segoe UI"/>
          <w:b/>
          <w:color w:val="auto"/>
          <w:spacing w:val="-15"/>
          <w:position w:val="0"/>
          <w:sz w:val="28"/>
          <w:shd w:val="clear" w:fill="auto"/>
        </w:rPr>
        <w:t xml:space="preserve"> </w:t>
      </w:r>
      <w:r>
        <w:rPr>
          <w:rFonts w:ascii="Segoe UI" w:hAnsi="Segoe UI" w:eastAsia="Segoe UI" w:cs="Segoe UI"/>
          <w:b/>
          <w:color w:val="auto"/>
          <w:spacing w:val="0"/>
          <w:position w:val="0"/>
          <w:sz w:val="28"/>
          <w:shd w:val="clear" w:fill="auto"/>
        </w:rPr>
        <w:t>ISTILAH</w:t>
      </w:r>
      <w:r>
        <w:rPr>
          <w:rFonts w:ascii="Segoe UI" w:hAnsi="Segoe UI" w:eastAsia="Segoe UI" w:cs="Segoe UI"/>
          <w:b/>
          <w:color w:val="auto"/>
          <w:spacing w:val="-12"/>
          <w:position w:val="0"/>
          <w:sz w:val="28"/>
          <w:shd w:val="clear" w:fill="auto"/>
        </w:rPr>
        <w:t xml:space="preserve"> </w:t>
      </w:r>
      <w:r>
        <w:rPr>
          <w:rFonts w:ascii="Segoe UI" w:hAnsi="Segoe UI" w:eastAsia="Segoe UI" w:cs="Segoe UI"/>
          <w:b/>
          <w:color w:val="auto"/>
          <w:spacing w:val="0"/>
          <w:position w:val="0"/>
          <w:sz w:val="28"/>
          <w:shd w:val="clear" w:fill="auto"/>
        </w:rPr>
        <w:t>dan</w:t>
      </w:r>
      <w:r>
        <w:rPr>
          <w:rFonts w:ascii="Segoe UI" w:hAnsi="Segoe UI" w:eastAsia="Segoe UI" w:cs="Segoe UI"/>
          <w:b/>
          <w:color w:val="auto"/>
          <w:spacing w:val="-11"/>
          <w:position w:val="0"/>
          <w:sz w:val="28"/>
          <w:shd w:val="clear" w:fill="auto"/>
        </w:rPr>
        <w:t xml:space="preserve"> </w:t>
      </w:r>
      <w:r>
        <w:rPr>
          <w:rFonts w:ascii="Segoe UI" w:hAnsi="Segoe UI" w:eastAsia="Segoe UI" w:cs="Segoe UI"/>
          <w:b/>
          <w:color w:val="auto"/>
          <w:spacing w:val="0"/>
          <w:position w:val="0"/>
          <w:sz w:val="28"/>
          <w:shd w:val="clear" w:fill="auto"/>
        </w:rPr>
        <w:t>SINGKATAN</w:t>
      </w:r>
    </w:p>
    <w:p w14:paraId="22070197">
      <w:pPr>
        <w:spacing w:before="8" w:after="0" w:line="240" w:lineRule="auto"/>
        <w:ind w:left="0" w:right="0" w:firstLine="0"/>
        <w:jc w:val="left"/>
        <w:rPr>
          <w:rFonts w:ascii="Segoe UI" w:hAnsi="Segoe UI" w:eastAsia="Segoe UI" w:cs="Segoe UI"/>
          <w:b/>
          <w:color w:val="auto"/>
          <w:spacing w:val="0"/>
          <w:position w:val="0"/>
          <w:sz w:val="32"/>
          <w:shd w:val="clear" w:fill="auto"/>
        </w:rPr>
      </w:pPr>
    </w:p>
    <w:p w14:paraId="6AFC52A1">
      <w:pPr>
        <w:spacing w:before="1" w:after="0" w:line="360" w:lineRule="auto"/>
        <w:ind w:left="259" w:right="714"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Guna memberikan gambaran yang sama terhadap beberapa definisi, istilah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singkatan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yangdigunakan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di</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perlu</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dijelaskan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sebagaimana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berikut:</w:t>
      </w:r>
    </w:p>
    <w:p w14:paraId="47AB50B6">
      <w:pPr>
        <w:numPr>
          <w:ilvl w:val="0"/>
          <w:numId w:val="4"/>
        </w:numPr>
        <w:tabs>
          <w:tab w:val="left" w:pos="689"/>
        </w:tabs>
        <w:spacing w:before="0" w:after="0" w:line="360" w:lineRule="auto"/>
        <w:ind w:left="686" w:right="717" w:hanging="42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SRS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Software</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Requirement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Specification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hasil</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analisis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sebuah</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lunak</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 berisi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spesifikasi</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pengguna.</w:t>
      </w:r>
    </w:p>
    <w:p w14:paraId="1A46965F">
      <w:pPr>
        <w:numPr>
          <w:ilvl w:val="0"/>
          <w:numId w:val="4"/>
        </w:numPr>
        <w:tabs>
          <w:tab w:val="left" w:pos="689"/>
        </w:tabs>
        <w:spacing w:before="1" w:after="0" w:line="240" w:lineRule="auto"/>
        <w:ind w:left="688" w:right="0" w:hanging="433"/>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SPPD</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Surat Perintah Perjalanan Dinas.</w:t>
      </w:r>
    </w:p>
    <w:p w14:paraId="3A057BD1">
      <w:pPr>
        <w:numPr>
          <w:ilvl w:val="0"/>
          <w:numId w:val="4"/>
        </w:numPr>
        <w:tabs>
          <w:tab w:val="left" w:pos="689"/>
        </w:tabs>
        <w:spacing w:before="0" w:after="0" w:line="360" w:lineRule="auto"/>
        <w:ind w:left="686" w:right="712" w:hanging="428"/>
        <w:jc w:val="both"/>
        <w:rPr>
          <w:rFonts w:ascii="Segoe UI" w:hAnsi="Segoe UI" w:eastAsia="Segoe UI" w:cs="Segoe UI"/>
          <w:color w:val="auto"/>
          <w:spacing w:val="0"/>
          <w:position w:val="0"/>
          <w:sz w:val="24"/>
          <w:shd w:val="clear" w:fill="auto"/>
        </w:rPr>
      </w:pPr>
      <w:r>
        <w:rPr>
          <w:rFonts w:ascii="Segoe UI" w:hAnsi="Segoe UI" w:eastAsia="Segoe UI" w:cs="Segoe UI"/>
          <w:i/>
          <w:color w:val="auto"/>
          <w:spacing w:val="0"/>
          <w:position w:val="0"/>
          <w:sz w:val="24"/>
          <w:shd w:val="clear" w:fill="auto"/>
        </w:rPr>
        <w:t>Business</w:t>
      </w:r>
      <w:r>
        <w:rPr>
          <w:rFonts w:ascii="Segoe UI" w:hAnsi="Segoe UI" w:eastAsia="Segoe UI" w:cs="Segoe UI"/>
          <w:i/>
          <w:color w:val="auto"/>
          <w:spacing w:val="1"/>
          <w:position w:val="0"/>
          <w:sz w:val="24"/>
          <w:shd w:val="clear" w:fill="auto"/>
        </w:rPr>
        <w:t xml:space="preserve"> </w:t>
      </w:r>
      <w:r>
        <w:rPr>
          <w:rFonts w:ascii="Segoe UI" w:hAnsi="Segoe UI" w:eastAsia="Segoe UI" w:cs="Segoe UI"/>
          <w:i/>
          <w:color w:val="auto"/>
          <w:spacing w:val="0"/>
          <w:position w:val="0"/>
          <w:sz w:val="24"/>
          <w:shd w:val="clear" w:fill="auto"/>
        </w:rPr>
        <w:t>Process</w:t>
      </w:r>
      <w:r>
        <w:rPr>
          <w:rFonts w:ascii="Segoe UI" w:hAnsi="Segoe UI" w:eastAsia="Segoe UI" w:cs="Segoe UI"/>
          <w:i/>
          <w:color w:val="auto"/>
          <w:spacing w:val="1"/>
          <w:position w:val="0"/>
          <w:sz w:val="24"/>
          <w:shd w:val="clear" w:fill="auto"/>
        </w:rPr>
        <w:t xml:space="preserve"> </w:t>
      </w:r>
      <w:r>
        <w:rPr>
          <w:rFonts w:ascii="Segoe UI" w:hAnsi="Segoe UI" w:eastAsia="Segoe UI" w:cs="Segoe UI"/>
          <w:i/>
          <w:color w:val="auto"/>
          <w:spacing w:val="0"/>
          <w:position w:val="0"/>
          <w:sz w:val="24"/>
          <w:shd w:val="clear" w:fill="auto"/>
        </w:rPr>
        <w:t>Modelling</w:t>
      </w:r>
      <w:r>
        <w:rPr>
          <w:rFonts w:ascii="Segoe UI" w:hAnsi="Segoe UI" w:eastAsia="Segoe UI" w:cs="Segoe UI"/>
          <w:i/>
          <w:color w:val="auto"/>
          <w:spacing w:val="1"/>
          <w:position w:val="0"/>
          <w:sz w:val="24"/>
          <w:shd w:val="clear" w:fill="auto"/>
        </w:rPr>
        <w:t xml:space="preserve"> </w:t>
      </w:r>
      <w:r>
        <w:rPr>
          <w:rFonts w:ascii="Segoe UI" w:hAnsi="Segoe UI" w:eastAsia="Segoe UI" w:cs="Segoe UI"/>
          <w:i/>
          <w:color w:val="auto"/>
          <w:spacing w:val="0"/>
          <w:position w:val="0"/>
          <w:sz w:val="24"/>
          <w:shd w:val="clear" w:fill="auto"/>
        </w:rPr>
        <w:t>Notation</w:t>
      </w:r>
      <w:r>
        <w:rPr>
          <w:rFonts w:ascii="Segoe UI" w:hAnsi="Segoe UI" w:eastAsia="Segoe UI" w:cs="Segoe UI"/>
          <w: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(BPMN)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notasi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grafis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 logika dari langkah-langkah dalam proses bisnis. Notasi 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telah di desain secara khusus untuk mengkoordinasikan urutan proses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pesan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mengalir</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antara</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pelaku dalam</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berbeda.</w:t>
      </w:r>
    </w:p>
    <w:p w14:paraId="339D367C">
      <w:pPr>
        <w:numPr>
          <w:ilvl w:val="0"/>
          <w:numId w:val="4"/>
        </w:numPr>
        <w:tabs>
          <w:tab w:val="left" w:pos="689"/>
        </w:tabs>
        <w:spacing w:before="158" w:after="0" w:line="360" w:lineRule="auto"/>
        <w:ind w:left="686" w:right="715" w:hanging="42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Entity Relationship Diagram adalah diagram yang menunjukkan hubungan antar entitas seperti orang, objek, dan konsep dalam suatu sistem.</w:t>
      </w:r>
    </w:p>
    <w:p w14:paraId="44C18FB6">
      <w:pPr>
        <w:numPr>
          <w:ilvl w:val="0"/>
          <w:numId w:val="4"/>
        </w:numPr>
        <w:tabs>
          <w:tab w:val="left" w:pos="689"/>
        </w:tabs>
        <w:spacing w:before="158" w:after="0" w:line="360" w:lineRule="auto"/>
        <w:ind w:left="686" w:right="715" w:hanging="42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User Interface (UI) adalah antar muka pengguna.</w:t>
      </w:r>
    </w:p>
    <w:p w14:paraId="402FD15F">
      <w:pPr>
        <w:spacing w:before="0" w:after="0" w:line="360" w:lineRule="auto"/>
        <w:ind w:left="0" w:right="0" w:firstLine="0"/>
        <w:jc w:val="both"/>
        <w:rPr>
          <w:rFonts w:ascii="Segoe UI" w:hAnsi="Segoe UI" w:eastAsia="Segoe UI" w:cs="Segoe UI"/>
          <w:color w:val="auto"/>
          <w:spacing w:val="0"/>
          <w:position w:val="0"/>
          <w:sz w:val="24"/>
          <w:shd w:val="clear" w:fill="auto"/>
        </w:rPr>
      </w:pPr>
    </w:p>
    <w:p w14:paraId="4CC4510D">
      <w:pPr>
        <w:spacing w:before="195" w:after="0" w:line="240" w:lineRule="auto"/>
        <w:ind w:left="2571" w:right="2590"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SCREENING</w:t>
      </w:r>
    </w:p>
    <w:p w14:paraId="375AA96A">
      <w:pPr>
        <w:spacing w:before="0" w:after="0" w:line="240" w:lineRule="auto"/>
        <w:ind w:left="0" w:right="0" w:firstLine="0"/>
        <w:jc w:val="left"/>
        <w:rPr>
          <w:rFonts w:ascii="Segoe UI" w:hAnsi="Segoe UI" w:eastAsia="Segoe UI" w:cs="Segoe UI"/>
          <w:b/>
          <w:color w:val="auto"/>
          <w:spacing w:val="0"/>
          <w:position w:val="0"/>
          <w:sz w:val="20"/>
          <w:shd w:val="clear" w:fill="auto"/>
        </w:rPr>
      </w:pPr>
    </w:p>
    <w:p w14:paraId="002AFEFE">
      <w:pPr>
        <w:spacing w:before="0" w:after="0" w:line="240" w:lineRule="auto"/>
        <w:ind w:left="0" w:right="0" w:firstLine="0"/>
        <w:jc w:val="left"/>
        <w:rPr>
          <w:rFonts w:ascii="Segoe UI" w:hAnsi="Segoe UI" w:eastAsia="Segoe UI" w:cs="Segoe UI"/>
          <w:b/>
          <w:color w:val="auto"/>
          <w:spacing w:val="0"/>
          <w:position w:val="0"/>
          <w:sz w:val="28"/>
          <w:shd w:val="clear" w:fill="auto"/>
        </w:rPr>
      </w:pPr>
    </w:p>
    <w:tbl>
      <w:tblPr>
        <w:tblStyle w:val="3"/>
        <w:tblW w:w="0" w:type="auto"/>
        <w:tblInd w:w="289" w:type="dxa"/>
        <w:tblLayout w:type="autofit"/>
        <w:tblCellMar>
          <w:top w:w="0" w:type="dxa"/>
          <w:left w:w="10" w:type="dxa"/>
          <w:bottom w:w="0" w:type="dxa"/>
          <w:right w:w="10" w:type="dxa"/>
        </w:tblCellMar>
      </w:tblPr>
      <w:tblGrid>
        <w:gridCol w:w="1860"/>
        <w:gridCol w:w="1600"/>
        <w:gridCol w:w="1233"/>
        <w:gridCol w:w="1299"/>
        <w:gridCol w:w="913"/>
        <w:gridCol w:w="1117"/>
      </w:tblGrid>
      <w:tr w14:paraId="6585CC4C">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1B36A462">
            <w:pPr>
              <w:spacing w:before="0"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Date</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Request</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150DDFE">
            <w:pPr>
              <w:spacing w:before="0" w:after="0" w:line="240" w:lineRule="auto"/>
              <w:ind w:left="93" w:right="0" w:firstLine="0"/>
              <w:jc w:val="left"/>
              <w:rPr>
                <w:rFonts w:ascii="Calibri" w:hAnsi="Calibri" w:eastAsia="Calibri" w:cs="Calibri"/>
                <w:color w:val="auto"/>
                <w:spacing w:val="0"/>
                <w:position w:val="0"/>
                <w:sz w:val="22"/>
                <w:shd w:val="clear" w:fill="auto"/>
              </w:rPr>
            </w:pPr>
          </w:p>
        </w:tc>
      </w:tr>
      <w:tr w14:paraId="7B1083BA">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75867699">
            <w:pPr>
              <w:spacing w:before="55"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Date</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Interview</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55F4253">
            <w:pPr>
              <w:spacing w:before="55" w:after="0" w:line="240" w:lineRule="auto"/>
              <w:ind w:left="93" w:right="0" w:firstLine="0"/>
              <w:jc w:val="left"/>
              <w:rPr>
                <w:rFonts w:ascii="Calibri" w:hAnsi="Calibri" w:eastAsia="Calibri" w:cs="Calibri"/>
                <w:color w:val="auto"/>
                <w:spacing w:val="0"/>
                <w:position w:val="0"/>
                <w:sz w:val="22"/>
                <w:shd w:val="clear" w:fill="auto"/>
              </w:rPr>
            </w:pPr>
          </w:p>
        </w:tc>
      </w:tr>
      <w:tr w14:paraId="3D007CAE">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06B62F1B">
            <w:pPr>
              <w:spacing w:before="0" w:after="0" w:line="386" w:lineRule="auto"/>
              <w:ind w:left="90" w:right="445" w:firstLine="0"/>
              <w:jc w:val="left"/>
              <w:rPr>
                <w:color w:val="auto"/>
                <w:position w:val="0"/>
                <w:shd w:val="clear" w:fill="auto"/>
              </w:rPr>
            </w:pPr>
            <w:r>
              <w:rPr>
                <w:rFonts w:ascii="Segoe UI" w:hAnsi="Segoe UI" w:eastAsia="Segoe UI" w:cs="Segoe UI"/>
                <w:color w:val="auto"/>
                <w:spacing w:val="0"/>
                <w:position w:val="0"/>
                <w:sz w:val="24"/>
                <w:shd w:val="clear" w:fill="auto"/>
              </w:rPr>
              <w:t>Nama</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User</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Jabatan</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15296D">
            <w:pPr>
              <w:spacing w:before="55" w:after="0" w:line="242" w:lineRule="auto"/>
              <w:ind w:left="163" w:right="2"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Mohammad Nurul Huda</w:t>
            </w:r>
          </w:p>
        </w:tc>
      </w:tr>
      <w:tr w14:paraId="4364DC31">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7F3A543F">
            <w:pPr>
              <w:spacing w:before="56"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Bagian</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User</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99D791">
            <w:pPr>
              <w:spacing w:before="56" w:after="0" w:line="240" w:lineRule="auto"/>
              <w:ind w:left="163" w:right="0" w:firstLine="0"/>
              <w:jc w:val="left"/>
              <w:rPr>
                <w:rFonts w:ascii="Calibri" w:hAnsi="Calibri" w:eastAsia="Calibri" w:cs="Calibri"/>
                <w:color w:val="auto"/>
                <w:spacing w:val="0"/>
                <w:position w:val="0"/>
                <w:sz w:val="22"/>
                <w:shd w:val="clear" w:fill="auto"/>
              </w:rPr>
            </w:pPr>
          </w:p>
        </w:tc>
      </w:tr>
      <w:tr w14:paraId="688F7F89">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19F94D52">
            <w:pPr>
              <w:spacing w:before="56" w:after="0" w:line="360" w:lineRule="auto"/>
              <w:ind w:left="90" w:right="261"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Apakah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pengajuan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mampu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1"/>
                <w:position w:val="0"/>
                <w:sz w:val="24"/>
                <w:shd w:val="clear" w:fill="auto"/>
              </w:rPr>
              <w:t>meningkatkan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pendapatan</w:t>
            </w:r>
          </w:p>
          <w:p w14:paraId="270BB230">
            <w:pPr>
              <w:spacing w:before="7"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perusahaan</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5FE03D">
            <w:pPr>
              <w:spacing w:before="56" w:after="0" w:line="360" w:lineRule="auto"/>
              <w:ind w:left="451" w:right="312" w:hanging="341"/>
              <w:jc w:val="left"/>
              <w:rPr>
                <w:color w:val="auto"/>
                <w:position w:val="0"/>
                <w:shd w:val="clear" w:fill="auto"/>
              </w:rPr>
            </w:pPr>
            <w:r>
              <w:rPr>
                <w:rFonts w:ascii="Segoe UI" w:hAnsi="Segoe UI" w:eastAsia="Segoe UI" w:cs="Segoe UI"/>
                <w:color w:val="auto"/>
                <w:spacing w:val="-2"/>
                <w:position w:val="0"/>
                <w:sz w:val="24"/>
                <w:shd w:val="clear" w:fill="auto"/>
              </w:rPr>
              <w:t>Sangat 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5A970D">
            <w:pPr>
              <w:spacing w:before="56" w:after="0" w:line="360" w:lineRule="auto"/>
              <w:ind w:left="297" w:right="260" w:hanging="7"/>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Setuju</w:t>
            </w:r>
          </w:p>
          <w:p w14:paraId="24E2706E">
            <w:pPr>
              <w:spacing w:before="3" w:after="0" w:line="240" w:lineRule="auto"/>
              <w:ind w:left="0" w:right="0" w:firstLine="0"/>
              <w:jc w:val="left"/>
              <w:rPr>
                <w:rFonts w:ascii="Segoe UI" w:hAnsi="Segoe UI" w:eastAsia="Segoe UI" w:cs="Segoe UI"/>
                <w:b/>
                <w:color w:val="auto"/>
                <w:spacing w:val="0"/>
                <w:position w:val="0"/>
                <w:sz w:val="36"/>
                <w:shd w:val="clear" w:fill="auto"/>
              </w:rPr>
            </w:pPr>
          </w:p>
          <w:p w14:paraId="34F5653A">
            <w:pPr>
              <w:spacing w:before="0" w:after="0" w:line="240" w:lineRule="auto"/>
              <w:ind w:left="29" w:right="0" w:firstLine="0"/>
              <w:jc w:val="center"/>
              <w:rPr>
                <w:color w:val="auto"/>
                <w:position w:val="0"/>
                <w:shd w:val="clear" w:fill="auto"/>
              </w:rPr>
            </w:pPr>
            <w:r>
              <w:rPr>
                <w:rFonts w:ascii="Segoe UI Symbol" w:hAnsi="Segoe UI Symbol" w:eastAsia="Segoe UI Symbol" w:cs="Segoe UI Symbol"/>
                <w:color w:val="auto"/>
                <w:spacing w:val="0"/>
                <w:position w:val="0"/>
                <w:sz w:val="24"/>
                <w:shd w:val="clear" w:fill="auto"/>
              </w:rPr>
              <w:t>✓</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FC55367">
            <w:pPr>
              <w:spacing w:before="56" w:after="0" w:line="360"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869E4F9">
            <w:pPr>
              <w:spacing w:before="56" w:after="0" w:line="240" w:lineRule="auto"/>
              <w:ind w:left="200"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Setuju</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CB83AE">
            <w:pPr>
              <w:spacing w:before="42" w:after="0" w:line="240" w:lineRule="auto"/>
              <w:ind w:left="0" w:right="19"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34"/>
                <w:position w:val="0"/>
                <w:sz w:val="24"/>
                <w:shd w:val="clear" w:fill="auto"/>
              </w:rPr>
              <w:t xml:space="preserve"> </w:t>
            </w:r>
            <w:r>
              <w:rPr>
                <w:rFonts w:ascii="Segoe UI" w:hAnsi="Segoe UI" w:eastAsia="Segoe UI" w:cs="Segoe UI"/>
                <w:color w:val="auto"/>
                <w:spacing w:val="0"/>
                <w:position w:val="0"/>
                <w:sz w:val="24"/>
                <w:shd w:val="clear" w:fill="auto"/>
              </w:rPr>
              <w:t>Setuju</w:t>
            </w:r>
          </w:p>
        </w:tc>
      </w:tr>
      <w:tr w14:paraId="3FDD3F3E">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43917ECB">
            <w:pPr>
              <w:spacing w:before="56" w:after="0" w:line="360" w:lineRule="auto"/>
              <w:ind w:left="90" w:right="116"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Apakah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pengajuan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2"/>
                <w:position w:val="0"/>
                <w:sz w:val="24"/>
                <w:shd w:val="clear" w:fill="auto"/>
              </w:rPr>
              <w:t xml:space="preserve">aplikasi </w:t>
            </w:r>
            <w:r>
              <w:rPr>
                <w:rFonts w:ascii="Segoe UI" w:hAnsi="Segoe UI" w:eastAsia="Segoe UI" w:cs="Segoe UI"/>
                <w:color w:val="auto"/>
                <w:spacing w:val="-1"/>
                <w:position w:val="0"/>
                <w:sz w:val="24"/>
                <w:shd w:val="clear" w:fill="auto"/>
              </w:rPr>
              <w:t>mampu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mengurangi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biaya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operasional</w:t>
            </w:r>
          </w:p>
          <w:p w14:paraId="6DC6E6CD">
            <w:pPr>
              <w:spacing w:before="7"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perusahaan</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2C9B588">
            <w:pPr>
              <w:spacing w:before="56" w:after="0" w:line="360" w:lineRule="auto"/>
              <w:ind w:left="554" w:right="257" w:hanging="394"/>
              <w:jc w:val="left"/>
              <w:rPr>
                <w:color w:val="auto"/>
                <w:position w:val="0"/>
                <w:shd w:val="clear" w:fill="auto"/>
              </w:rPr>
            </w:pPr>
            <w:r>
              <w:rPr>
                <w:rFonts w:ascii="Segoe UI" w:hAnsi="Segoe UI" w:eastAsia="Segoe UI" w:cs="Segoe UI"/>
                <w:color w:val="auto"/>
                <w:spacing w:val="-2"/>
                <w:position w:val="0"/>
                <w:sz w:val="24"/>
                <w:shd w:val="clear" w:fill="auto"/>
              </w:rPr>
              <w:t xml:space="preserve">Sangat </w:t>
            </w:r>
            <w:r>
              <w:rPr>
                <w:rFonts w:ascii="Segoe UI" w:hAnsi="Segoe UI" w:eastAsia="Segoe UI" w:cs="Segoe UI"/>
                <w:color w:val="auto"/>
                <w:spacing w:val="-1"/>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76FF2BB">
            <w:pPr>
              <w:spacing w:before="56" w:after="0" w:line="360" w:lineRule="auto"/>
              <w:ind w:left="388" w:right="151" w:firstLine="48"/>
              <w:jc w:val="left"/>
              <w:rPr>
                <w:color w:val="auto"/>
                <w:position w:val="0"/>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5D828C">
            <w:pPr>
              <w:spacing w:before="56" w:after="0" w:line="360"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EC41BAD">
            <w:pPr>
              <w:spacing w:before="56" w:after="0" w:line="240" w:lineRule="auto"/>
              <w:ind w:left="93" w:right="80" w:firstLine="0"/>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Setuju</w:t>
            </w:r>
          </w:p>
          <w:p w14:paraId="5CF80D0C">
            <w:pPr>
              <w:spacing w:before="0" w:after="0" w:line="240" w:lineRule="auto"/>
              <w:ind w:left="0" w:right="0" w:firstLine="0"/>
              <w:jc w:val="left"/>
              <w:rPr>
                <w:rFonts w:ascii="Segoe UI" w:hAnsi="Segoe UI" w:eastAsia="Segoe UI" w:cs="Segoe UI"/>
                <w:b/>
                <w:color w:val="auto"/>
                <w:spacing w:val="0"/>
                <w:position w:val="0"/>
                <w:sz w:val="32"/>
                <w:shd w:val="clear" w:fill="auto"/>
              </w:rPr>
            </w:pPr>
          </w:p>
          <w:p w14:paraId="1BF67BE5">
            <w:pPr>
              <w:spacing w:before="220" w:after="0" w:line="240" w:lineRule="auto"/>
              <w:ind w:left="99" w:right="0" w:firstLine="0"/>
              <w:jc w:val="center"/>
              <w:rPr>
                <w:color w:val="auto"/>
                <w:spacing w:val="0"/>
                <w:position w:val="0"/>
                <w:shd w:val="clear" w:fill="auto"/>
              </w:rPr>
            </w:pPr>
            <w:r>
              <w:rPr>
                <w:rFonts w:ascii="Segoe UI Symbol" w:hAnsi="Segoe UI Symbol" w:eastAsia="Segoe UI Symbol" w:cs="Segoe UI Symbol"/>
                <w:color w:val="auto"/>
                <w:spacing w:val="0"/>
                <w:position w:val="0"/>
                <w:sz w:val="24"/>
                <w:shd w:val="clear" w:fill="auto"/>
              </w:rPr>
              <w:t>✓</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5149A0D">
            <w:pPr>
              <w:spacing w:before="42" w:after="0" w:line="240" w:lineRule="auto"/>
              <w:ind w:left="0" w:right="14"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Setuju</w:t>
            </w:r>
          </w:p>
        </w:tc>
      </w:tr>
    </w:tbl>
    <w:p w14:paraId="37D5AD98">
      <w:pPr>
        <w:spacing w:before="0" w:after="0" w:line="240" w:lineRule="auto"/>
        <w:ind w:left="0" w:right="0" w:firstLine="0"/>
        <w:jc w:val="right"/>
        <w:rPr>
          <w:rFonts w:ascii="Segoe UI" w:hAnsi="Segoe UI" w:eastAsia="Segoe UI" w:cs="Segoe UI"/>
          <w:color w:val="auto"/>
          <w:spacing w:val="0"/>
          <w:position w:val="0"/>
          <w:sz w:val="24"/>
          <w:shd w:val="clear" w:fill="auto"/>
        </w:rPr>
      </w:pPr>
    </w:p>
    <w:p w14:paraId="575751C8">
      <w:pPr>
        <w:spacing w:before="12" w:after="0" w:line="240" w:lineRule="auto"/>
        <w:ind w:left="0" w:right="0" w:firstLine="0"/>
        <w:jc w:val="left"/>
        <w:rPr>
          <w:rFonts w:ascii="Segoe UI" w:hAnsi="Segoe UI" w:eastAsia="Segoe UI" w:cs="Segoe UI"/>
          <w:b/>
          <w:color w:val="auto"/>
          <w:spacing w:val="0"/>
          <w:position w:val="0"/>
          <w:sz w:val="14"/>
          <w:shd w:val="clear" w:fill="auto"/>
        </w:rPr>
      </w:pPr>
    </w:p>
    <w:tbl>
      <w:tblPr>
        <w:tblStyle w:val="3"/>
        <w:tblW w:w="0" w:type="auto"/>
        <w:tblInd w:w="289" w:type="dxa"/>
        <w:tblLayout w:type="autofit"/>
        <w:tblCellMar>
          <w:top w:w="0" w:type="dxa"/>
          <w:left w:w="10" w:type="dxa"/>
          <w:bottom w:w="0" w:type="dxa"/>
          <w:right w:w="10" w:type="dxa"/>
        </w:tblCellMar>
      </w:tblPr>
      <w:tblGrid>
        <w:gridCol w:w="1786"/>
        <w:gridCol w:w="1619"/>
        <w:gridCol w:w="1223"/>
        <w:gridCol w:w="1300"/>
        <w:gridCol w:w="904"/>
        <w:gridCol w:w="1190"/>
      </w:tblGrid>
      <w:tr w14:paraId="0966DA1A">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1A41CC84">
            <w:pPr>
              <w:spacing w:before="56" w:after="0" w:line="360" w:lineRule="auto"/>
              <w:ind w:left="90" w:right="116"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Apakah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pengajuan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2"/>
                <w:position w:val="0"/>
                <w:sz w:val="24"/>
                <w:shd w:val="clear" w:fill="auto"/>
              </w:rPr>
              <w:t xml:space="preserve">aplikasi </w:t>
            </w:r>
            <w:r>
              <w:rPr>
                <w:rFonts w:ascii="Segoe UI" w:hAnsi="Segoe UI" w:eastAsia="Segoe UI" w:cs="Segoe UI"/>
                <w:color w:val="auto"/>
                <w:spacing w:val="-1"/>
                <w:position w:val="0"/>
                <w:sz w:val="24"/>
                <w:shd w:val="clear" w:fill="auto"/>
              </w:rPr>
              <w:t>mampu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meningkatkan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produktifitas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kerja</w:t>
            </w:r>
          </w:p>
          <w:p w14:paraId="6F04DB3A">
            <w:pPr>
              <w:spacing w:before="7"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pegawai</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112629">
            <w:pPr>
              <w:spacing w:before="56" w:after="0" w:line="364" w:lineRule="auto"/>
              <w:ind w:left="554" w:right="257" w:hanging="394"/>
              <w:jc w:val="left"/>
              <w:rPr>
                <w:color w:val="auto"/>
                <w:position w:val="0"/>
                <w:shd w:val="clear" w:fill="auto"/>
              </w:rPr>
            </w:pPr>
            <w:r>
              <w:rPr>
                <w:rFonts w:ascii="Segoe UI" w:hAnsi="Segoe UI" w:eastAsia="Segoe UI" w:cs="Segoe UI"/>
                <w:color w:val="auto"/>
                <w:spacing w:val="-2"/>
                <w:position w:val="0"/>
                <w:sz w:val="24"/>
                <w:shd w:val="clear" w:fill="auto"/>
              </w:rPr>
              <w:t xml:space="preserve">Sangat </w:t>
            </w:r>
            <w:r>
              <w:rPr>
                <w:rFonts w:ascii="Segoe UI" w:hAnsi="Segoe UI" w:eastAsia="Segoe UI" w:cs="Segoe UI"/>
                <w:color w:val="auto"/>
                <w:spacing w:val="-1"/>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1F8C0B7">
            <w:pPr>
              <w:spacing w:before="56" w:after="0" w:line="364" w:lineRule="auto"/>
              <w:ind w:left="311" w:right="228" w:firstLine="50"/>
              <w:jc w:val="left"/>
              <w:rPr>
                <w:color w:val="auto"/>
                <w:position w:val="0"/>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90100B2">
            <w:pPr>
              <w:spacing w:before="56" w:after="0" w:line="364"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12786F4">
            <w:pPr>
              <w:spacing w:before="56" w:after="0" w:line="240" w:lineRule="auto"/>
              <w:ind w:left="136" w:right="37" w:firstLine="0"/>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Setuju</w:t>
            </w:r>
          </w:p>
          <w:p w14:paraId="27674676">
            <w:pPr>
              <w:spacing w:before="0" w:after="0" w:line="240" w:lineRule="auto"/>
              <w:ind w:left="0" w:right="0" w:firstLine="0"/>
              <w:jc w:val="left"/>
              <w:rPr>
                <w:rFonts w:ascii="Segoe UI" w:hAnsi="Segoe UI" w:eastAsia="Segoe UI" w:cs="Segoe UI"/>
                <w:b/>
                <w:color w:val="auto"/>
                <w:spacing w:val="0"/>
                <w:position w:val="0"/>
                <w:sz w:val="32"/>
                <w:shd w:val="clear" w:fill="auto"/>
              </w:rPr>
            </w:pPr>
          </w:p>
          <w:p w14:paraId="711B00F5">
            <w:pPr>
              <w:spacing w:before="222" w:after="0" w:line="240" w:lineRule="auto"/>
              <w:ind w:left="99" w:right="0" w:firstLine="0"/>
              <w:jc w:val="center"/>
              <w:rPr>
                <w:color w:val="auto"/>
                <w:spacing w:val="0"/>
                <w:position w:val="0"/>
                <w:shd w:val="clear" w:fill="auto"/>
              </w:rPr>
            </w:pPr>
            <w:r>
              <w:rPr>
                <w:rFonts w:ascii="Segoe UI Symbol" w:hAnsi="Segoe UI Symbol" w:eastAsia="Segoe UI Symbol" w:cs="Segoe UI Symbol"/>
                <w:color w:val="auto"/>
                <w:spacing w:val="0"/>
                <w:position w:val="0"/>
                <w:sz w:val="24"/>
                <w:shd w:val="clear" w:fill="auto"/>
              </w:rPr>
              <w:t>✓</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48E5889">
            <w:pPr>
              <w:spacing w:before="42" w:after="0" w:line="240" w:lineRule="auto"/>
              <w:ind w:left="0" w:right="45"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Setuju</w:t>
            </w:r>
          </w:p>
        </w:tc>
      </w:tr>
      <w:tr w14:paraId="01FA9826">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6A34388D">
            <w:pPr>
              <w:spacing w:before="19" w:after="0" w:line="360" w:lineRule="auto"/>
              <w:ind w:left="90" w:right="23"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2"/>
                <w:position w:val="0"/>
                <w:sz w:val="24"/>
                <w:shd w:val="clear" w:fill="auto"/>
              </w:rPr>
              <w:t xml:space="preserve">Apakah </w:t>
            </w:r>
            <w:r>
              <w:rPr>
                <w:rFonts w:ascii="Segoe UI" w:hAnsi="Segoe UI" w:eastAsia="Segoe UI" w:cs="Segoe UI"/>
                <w:color w:val="auto"/>
                <w:spacing w:val="-1"/>
                <w:position w:val="0"/>
                <w:sz w:val="24"/>
                <w:shd w:val="clear" w:fill="auto"/>
              </w:rPr>
              <w:t>memiliki</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potensi 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dikembangkan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 masa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akan</w:t>
            </w:r>
          </w:p>
          <w:p w14:paraId="3AE671B0">
            <w:pPr>
              <w:spacing w:before="54"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datang?</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D3DF15">
            <w:pPr>
              <w:spacing w:before="63" w:after="0" w:line="360" w:lineRule="auto"/>
              <w:ind w:left="554" w:right="195" w:hanging="327"/>
              <w:jc w:val="left"/>
              <w:rPr>
                <w:color w:val="auto"/>
                <w:position w:val="0"/>
                <w:shd w:val="clear" w:fill="auto"/>
              </w:rPr>
            </w:pPr>
            <w:r>
              <w:rPr>
                <w:rFonts w:ascii="Segoe UI" w:hAnsi="Segoe UI" w:eastAsia="Segoe UI" w:cs="Segoe UI"/>
                <w:color w:val="auto"/>
                <w:spacing w:val="-2"/>
                <w:position w:val="0"/>
                <w:sz w:val="24"/>
                <w:shd w:val="clear" w:fill="auto"/>
              </w:rPr>
              <w:t>Sangat 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5310EBE">
            <w:pPr>
              <w:spacing w:before="63" w:after="0" w:line="360" w:lineRule="auto"/>
              <w:ind w:left="311" w:right="228" w:firstLine="50"/>
              <w:jc w:val="left"/>
              <w:rPr>
                <w:color w:val="auto"/>
                <w:position w:val="0"/>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C80B2AF">
            <w:pPr>
              <w:spacing w:before="63" w:after="0" w:line="360"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B4870F8">
            <w:pPr>
              <w:spacing w:before="63" w:after="0" w:line="240" w:lineRule="auto"/>
              <w:ind w:left="136" w:right="37" w:firstLine="0"/>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Setuju</w:t>
            </w:r>
          </w:p>
          <w:p w14:paraId="4779B39F">
            <w:pPr>
              <w:spacing w:before="0" w:after="0" w:line="240" w:lineRule="auto"/>
              <w:ind w:left="0" w:right="0" w:firstLine="0"/>
              <w:jc w:val="left"/>
              <w:rPr>
                <w:rFonts w:ascii="Segoe UI" w:hAnsi="Segoe UI" w:eastAsia="Segoe UI" w:cs="Segoe UI"/>
                <w:b/>
                <w:color w:val="auto"/>
                <w:spacing w:val="0"/>
                <w:position w:val="0"/>
                <w:sz w:val="32"/>
                <w:shd w:val="clear" w:fill="auto"/>
              </w:rPr>
            </w:pPr>
          </w:p>
          <w:p w14:paraId="090B8190">
            <w:pPr>
              <w:spacing w:before="215" w:after="0" w:line="240" w:lineRule="auto"/>
              <w:ind w:left="99" w:right="0" w:firstLine="0"/>
              <w:jc w:val="center"/>
              <w:rPr>
                <w:color w:val="auto"/>
                <w:spacing w:val="0"/>
                <w:position w:val="0"/>
                <w:shd w:val="clear" w:fill="auto"/>
              </w:rPr>
            </w:pPr>
            <w:r>
              <w:rPr>
                <w:rFonts w:ascii="Segoe UI Symbol" w:hAnsi="Segoe UI Symbol" w:eastAsia="Segoe UI Symbol" w:cs="Segoe UI Symbol"/>
                <w:color w:val="auto"/>
                <w:spacing w:val="0"/>
                <w:position w:val="0"/>
                <w:sz w:val="24"/>
                <w:shd w:val="clear" w:fill="auto"/>
              </w:rPr>
              <w:t>✓</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CA1818">
            <w:pPr>
              <w:spacing w:before="48" w:after="0" w:line="240" w:lineRule="auto"/>
              <w:ind w:left="0" w:right="45"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Setuju</w:t>
            </w:r>
          </w:p>
        </w:tc>
      </w:tr>
    </w:tbl>
    <w:p w14:paraId="6AABE7F7">
      <w:pPr>
        <w:spacing w:before="0" w:after="0" w:line="240" w:lineRule="auto"/>
        <w:ind w:left="0" w:right="0" w:firstLine="0"/>
        <w:jc w:val="right"/>
        <w:rPr>
          <w:rFonts w:ascii="Segoe UI" w:hAnsi="Segoe UI" w:eastAsia="Segoe UI" w:cs="Segoe UI"/>
          <w:color w:val="auto"/>
          <w:spacing w:val="0"/>
          <w:position w:val="0"/>
          <w:sz w:val="24"/>
          <w:shd w:val="clear" w:fill="auto"/>
        </w:rPr>
      </w:pPr>
    </w:p>
    <w:p w14:paraId="0ACD82FA">
      <w:pPr>
        <w:spacing w:before="0" w:after="0" w:line="240" w:lineRule="auto"/>
        <w:ind w:left="0" w:right="0" w:firstLine="0"/>
        <w:jc w:val="left"/>
        <w:rPr>
          <w:rFonts w:ascii="Segoe UI" w:hAnsi="Segoe UI" w:eastAsia="Segoe UI" w:cs="Segoe UI"/>
          <w:b/>
          <w:color w:val="auto"/>
          <w:spacing w:val="0"/>
          <w:position w:val="0"/>
          <w:sz w:val="13"/>
          <w:shd w:val="clear" w:fill="auto"/>
        </w:rPr>
      </w:pPr>
    </w:p>
    <w:p w14:paraId="588B68F4">
      <w:pPr>
        <w:spacing w:before="102" w:after="0" w:line="240" w:lineRule="auto"/>
        <w:ind w:left="2255" w:right="2273"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1"/>
          <w:position w:val="0"/>
          <w:sz w:val="28"/>
          <w:shd w:val="clear" w:fill="auto"/>
        </w:rPr>
        <w:t>USER</w:t>
      </w:r>
      <w:r>
        <w:rPr>
          <w:rFonts w:ascii="Segoe UI" w:hAnsi="Segoe UI" w:eastAsia="Segoe UI" w:cs="Segoe UI"/>
          <w:b/>
          <w:color w:val="auto"/>
          <w:spacing w:val="-8"/>
          <w:position w:val="0"/>
          <w:sz w:val="28"/>
          <w:shd w:val="clear" w:fill="auto"/>
        </w:rPr>
        <w:t xml:space="preserve"> </w:t>
      </w:r>
      <w:r>
        <w:rPr>
          <w:rFonts w:ascii="Segoe UI" w:hAnsi="Segoe UI" w:eastAsia="Segoe UI" w:cs="Segoe UI"/>
          <w:b/>
          <w:color w:val="auto"/>
          <w:spacing w:val="-1"/>
          <w:position w:val="0"/>
          <w:sz w:val="28"/>
          <w:shd w:val="clear" w:fill="auto"/>
        </w:rPr>
        <w:t>REQUIREMENT</w:t>
      </w:r>
    </w:p>
    <w:p w14:paraId="7C1E90C4">
      <w:pPr>
        <w:spacing w:before="0" w:after="0" w:line="240" w:lineRule="auto"/>
        <w:ind w:left="0" w:right="0" w:firstLine="0"/>
        <w:jc w:val="left"/>
        <w:rPr>
          <w:rFonts w:ascii="Segoe UI" w:hAnsi="Segoe UI" w:eastAsia="Segoe UI" w:cs="Segoe UI"/>
          <w:b/>
          <w:color w:val="auto"/>
          <w:spacing w:val="0"/>
          <w:position w:val="0"/>
          <w:sz w:val="20"/>
          <w:shd w:val="clear" w:fill="auto"/>
        </w:rPr>
      </w:pPr>
    </w:p>
    <w:p w14:paraId="76C9A721">
      <w:pPr>
        <w:spacing w:before="4" w:after="0" w:line="240" w:lineRule="auto"/>
        <w:ind w:left="0" w:right="0" w:firstLine="0"/>
        <w:jc w:val="left"/>
        <w:rPr>
          <w:rFonts w:ascii="Segoe UI" w:hAnsi="Segoe UI" w:eastAsia="Segoe UI" w:cs="Segoe UI"/>
          <w:b/>
          <w:color w:val="auto"/>
          <w:spacing w:val="0"/>
          <w:position w:val="0"/>
          <w:sz w:val="20"/>
          <w:shd w:val="clear" w:fill="auto"/>
        </w:rPr>
      </w:pPr>
    </w:p>
    <w:tbl>
      <w:tblPr>
        <w:tblStyle w:val="3"/>
        <w:tblW w:w="0" w:type="auto"/>
        <w:tblInd w:w="289" w:type="dxa"/>
        <w:tblLayout w:type="autofit"/>
        <w:tblCellMar>
          <w:top w:w="0" w:type="dxa"/>
          <w:left w:w="10" w:type="dxa"/>
          <w:bottom w:w="0" w:type="dxa"/>
          <w:right w:w="10" w:type="dxa"/>
        </w:tblCellMar>
      </w:tblPr>
      <w:tblGrid>
        <w:gridCol w:w="2893"/>
        <w:gridCol w:w="5116"/>
        <w:gridCol w:w="13"/>
      </w:tblGrid>
      <w:tr w14:paraId="6ACD9738">
        <w:tblPrEx>
          <w:tblCellMar>
            <w:top w:w="0" w:type="dxa"/>
            <w:left w:w="10" w:type="dxa"/>
            <w:bottom w:w="0" w:type="dxa"/>
            <w:right w:w="10" w:type="dxa"/>
          </w:tblCellMar>
        </w:tblPrEx>
        <w:trPr>
          <w:gridAfter w:val="1"/>
          <w:wAfter w:w="13" w:type="dxa"/>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02658B0C">
            <w:pPr>
              <w:spacing w:before="55"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PIC</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EPB</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FC5180A">
            <w:pPr>
              <w:spacing w:before="55"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Noeryanti</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Ekawati</w:t>
            </w:r>
          </w:p>
        </w:tc>
      </w:tr>
      <w:tr w14:paraId="5BAE920A">
        <w:tblPrEx>
          <w:tblCellMar>
            <w:top w:w="0" w:type="dxa"/>
            <w:left w:w="10" w:type="dxa"/>
            <w:bottom w:w="0" w:type="dxa"/>
            <w:right w:w="10" w:type="dxa"/>
          </w:tblCellMar>
        </w:tblPrEx>
        <w:trPr>
          <w:gridAfter w:val="1"/>
          <w:wAfter w:w="13" w:type="dxa"/>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282D9A40">
            <w:pPr>
              <w:spacing w:before="56"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PIC</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User</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Bagian</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B1246F">
            <w:pPr>
              <w:spacing w:before="56" w:after="0" w:line="240" w:lineRule="auto"/>
              <w:ind w:left="90" w:right="0" w:firstLine="0"/>
              <w:jc w:val="left"/>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Lidya Widayati</w:t>
            </w:r>
          </w:p>
        </w:tc>
      </w:tr>
      <w:tr w14:paraId="640F09B8">
        <w:tblPrEx>
          <w:tblCellMar>
            <w:top w:w="0" w:type="dxa"/>
            <w:left w:w="10" w:type="dxa"/>
            <w:bottom w:w="0" w:type="dxa"/>
            <w:right w:w="10" w:type="dxa"/>
          </w:tblCellMar>
        </w:tblPrEx>
        <w:trPr>
          <w:gridAfter w:val="1"/>
          <w:wAfter w:w="13" w:type="dxa"/>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388EA7E8">
            <w:pPr>
              <w:spacing w:before="56"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Nama</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Aplikasi/Website</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27BC41A">
            <w:pPr>
              <w:spacing w:before="56" w:after="0" w:line="240" w:lineRule="auto"/>
              <w:ind w:left="90"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SPPD Digital</w:t>
            </w:r>
          </w:p>
        </w:tc>
      </w:tr>
      <w:tr w14:paraId="4459FC20">
        <w:tblPrEx>
          <w:tblCellMar>
            <w:top w:w="0" w:type="dxa"/>
            <w:left w:w="10" w:type="dxa"/>
            <w:bottom w:w="0" w:type="dxa"/>
            <w:right w:w="10" w:type="dxa"/>
          </w:tblCellMar>
        </w:tblPrEx>
        <w:trPr>
          <w:gridAfter w:val="1"/>
          <w:wAfter w:w="13" w:type="dxa"/>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3D4114BB">
            <w:pPr>
              <w:spacing w:before="56" w:after="0" w:line="240" w:lineRule="auto"/>
              <w:ind w:left="90"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Deskripsi</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BA99D8">
            <w:pPr>
              <w:spacing w:before="0" w:after="0" w:line="314" w:lineRule="auto"/>
              <w:ind w:left="90" w:right="0" w:firstLine="0"/>
              <w:jc w:val="both"/>
              <w:rPr>
                <w:color w:val="auto"/>
                <w:spacing w:val="0"/>
                <w:position w:val="0"/>
                <w:shd w:val="clear" w:fill="auto"/>
              </w:rPr>
            </w:pPr>
            <w:r>
              <w:rPr>
                <w:rFonts w:ascii="Segoe UI" w:hAnsi="Segoe UI" w:eastAsia="Segoe UI" w:cs="Segoe UI"/>
                <w:color w:val="auto"/>
                <w:spacing w:val="0"/>
                <w:position w:val="0"/>
                <w:sz w:val="24"/>
                <w:shd w:val="clear" w:fill="auto"/>
              </w:rPr>
              <w:t xml:space="preserve">Aplikasi Surat Perintah Perjalanan Dinas Digital adalah sistem berbasis perangkat lunak yang dirancang untuk mengotomatisasi dan mengelola proses pembuatan, pengajuan dan persetujuan Surat Perintah Perjalanan Dinas (SPPD) pada Perusahaan Daerah Air Minum Surya Sembada Kota Surabaya. </w:t>
            </w:r>
          </w:p>
        </w:tc>
      </w:tr>
      <w:tr w14:paraId="0973F811">
        <w:tblPrEx>
          <w:tblCellMar>
            <w:top w:w="0" w:type="dxa"/>
            <w:left w:w="10" w:type="dxa"/>
            <w:bottom w:w="0" w:type="dxa"/>
            <w:right w:w="10" w:type="dxa"/>
          </w:tblCellMar>
        </w:tblPrEx>
        <w:trPr>
          <w:trHeight w:val="0" w:hRule="atLeast"/>
        </w:trPr>
        <w:tc>
          <w:tcPr>
            <w:tcW w:w="8845" w:type="dxa"/>
            <w:gridSpan w:val="3"/>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E5AAE8">
            <w:pPr>
              <w:spacing w:before="3" w:after="0" w:line="240" w:lineRule="auto"/>
              <w:ind w:left="90" w:right="0" w:firstLine="0"/>
              <w:jc w:val="both"/>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Latar</w:t>
            </w:r>
            <w:r>
              <w:rPr>
                <w:rFonts w:ascii="Segoe UI" w:hAnsi="Segoe UI" w:eastAsia="Segoe UI" w:cs="Segoe UI"/>
                <w:b/>
                <w:color w:val="auto"/>
                <w:spacing w:val="-7"/>
                <w:position w:val="0"/>
                <w:sz w:val="24"/>
                <w:shd w:val="clear" w:fill="auto"/>
              </w:rPr>
              <w:t xml:space="preserve"> </w:t>
            </w:r>
            <w:r>
              <w:rPr>
                <w:rFonts w:ascii="Segoe UI" w:hAnsi="Segoe UI" w:eastAsia="Segoe UI" w:cs="Segoe UI"/>
                <w:b/>
                <w:color w:val="auto"/>
                <w:spacing w:val="0"/>
                <w:position w:val="0"/>
                <w:sz w:val="24"/>
                <w:shd w:val="clear" w:fill="auto"/>
              </w:rPr>
              <w:t>Belakang</w:t>
            </w:r>
            <w:r>
              <w:rPr>
                <w:rFonts w:ascii="Segoe UI" w:hAnsi="Segoe UI" w:eastAsia="Segoe UI" w:cs="Segoe UI"/>
                <w:b/>
                <w:color w:val="auto"/>
                <w:spacing w:val="-6"/>
                <w:position w:val="0"/>
                <w:sz w:val="24"/>
                <w:shd w:val="clear" w:fill="auto"/>
              </w:rPr>
              <w:t xml:space="preserve"> </w:t>
            </w:r>
            <w:r>
              <w:rPr>
                <w:rFonts w:ascii="Segoe UI" w:hAnsi="Segoe UI" w:eastAsia="Segoe UI" w:cs="Segoe UI"/>
                <w:b/>
                <w:color w:val="auto"/>
                <w:spacing w:val="0"/>
                <w:position w:val="0"/>
                <w:sz w:val="24"/>
                <w:shd w:val="clear" w:fill="auto"/>
              </w:rPr>
              <w:t>:</w:t>
            </w:r>
          </w:p>
          <w:p w14:paraId="7691B29C">
            <w:pPr>
              <w:numPr>
                <w:ilvl w:val="0"/>
                <w:numId w:val="5"/>
              </w:numPr>
              <w:tabs>
                <w:tab w:val="left" w:pos="621"/>
              </w:tabs>
              <w:spacing w:before="156" w:after="0" w:line="360" w:lineRule="auto"/>
              <w:ind w:left="618" w:right="100"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Surat Keputusan Direksi Perusahaan Daerah Air Minum Surya Sembada Kota</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Surabaya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No</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02</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Tahun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2023</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Teknis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Perencanaan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Implementasi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Sistem</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SPPD Digital</w:t>
            </w:r>
          </w:p>
          <w:p w14:paraId="1A90E9D8">
            <w:pPr>
              <w:numPr>
                <w:ilvl w:val="0"/>
                <w:numId w:val="5"/>
              </w:numPr>
              <w:tabs>
                <w:tab w:val="left" w:pos="621"/>
              </w:tabs>
              <w:spacing w:before="3" w:after="0" w:line="360" w:lineRule="auto"/>
              <w:ind w:left="618" w:right="109" w:hanging="250"/>
              <w:jc w:val="both"/>
              <w:rPr>
                <w:rFonts w:ascii="Calibri" w:hAnsi="Calibri" w:eastAsia="Calibri" w:cs="Calibri"/>
                <w:color w:val="auto"/>
                <w:spacing w:val="0"/>
                <w:position w:val="0"/>
                <w:sz w:val="22"/>
                <w:shd w:val="clear" w:fill="auto"/>
              </w:rPr>
            </w:pPr>
            <w:r>
              <w:rPr>
                <w:rFonts w:ascii="Segoe UI" w:hAnsi="Segoe UI" w:eastAsia="Segoe UI" w:cs="Segoe UI"/>
                <w:color w:val="auto"/>
                <w:spacing w:val="0"/>
                <w:position w:val="0"/>
                <w:sz w:val="24"/>
                <w:shd w:val="clear" w:fill="auto"/>
              </w:rPr>
              <w:t>Visi perusahaan salah satunya adalah menjadi perusahaan air minum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modern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memanfaatkan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perkembangan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teknologi</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sehingga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memberikan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kemudahan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operasional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perusahaan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termasuk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pembuatan Surat Perintah Perjalanan Dinas.</w:t>
            </w:r>
          </w:p>
          <w:p w14:paraId="71C00280">
            <w:pPr>
              <w:numPr>
                <w:ilvl w:val="0"/>
                <w:numId w:val="5"/>
              </w:numPr>
              <w:tabs>
                <w:tab w:val="left" w:pos="621"/>
              </w:tabs>
              <w:spacing w:before="3" w:after="0" w:line="360" w:lineRule="auto"/>
              <w:ind w:left="618" w:right="109" w:hanging="250"/>
              <w:jc w:val="both"/>
              <w:rPr>
                <w:color w:val="auto"/>
                <w:position w:val="0"/>
                <w:shd w:val="clear" w:fill="auto"/>
              </w:rPr>
            </w:pPr>
            <w:r>
              <w:rPr>
                <w:rFonts w:ascii="Segoe UI" w:hAnsi="Segoe UI" w:eastAsia="Segoe UI" w:cs="Segoe UI"/>
                <w:color w:val="auto"/>
                <w:spacing w:val="0"/>
                <w:position w:val="0"/>
                <w:sz w:val="24"/>
                <w:shd w:val="clear" w:fill="auto"/>
              </w:rPr>
              <w:t>Pembuatan Aplikasi SPPD Digital ini perlu dilakukan dengan tujuan utama agar memeprmudah dan mempercepat proses terkait perjalanan dinas, mengurang penggunaan kertas dan meningkatkan efisiensi administrasi.</w:t>
            </w:r>
          </w:p>
        </w:tc>
      </w:tr>
    </w:tbl>
    <w:p w14:paraId="6CB36890">
      <w:pPr>
        <w:spacing w:before="0" w:after="0" w:line="240" w:lineRule="auto"/>
        <w:ind w:left="0" w:right="0" w:firstLine="0"/>
        <w:jc w:val="both"/>
        <w:rPr>
          <w:rFonts w:ascii="Segoe UI" w:hAnsi="Segoe UI" w:eastAsia="Segoe UI" w:cs="Segoe UI"/>
          <w:color w:val="auto"/>
          <w:spacing w:val="0"/>
          <w:position w:val="0"/>
          <w:sz w:val="24"/>
          <w:shd w:val="clear" w:fill="auto"/>
        </w:rPr>
      </w:pPr>
    </w:p>
    <w:p w14:paraId="388D6601">
      <w:pPr>
        <w:spacing w:before="0" w:after="0" w:line="240" w:lineRule="auto"/>
        <w:ind w:left="0" w:right="0" w:firstLine="0"/>
        <w:jc w:val="left"/>
        <w:rPr>
          <w:rFonts w:ascii="Segoe UI" w:hAnsi="Segoe UI" w:eastAsia="Segoe UI" w:cs="Segoe UI"/>
          <w:b/>
          <w:color w:val="auto"/>
          <w:spacing w:val="0"/>
          <w:position w:val="0"/>
          <w:sz w:val="20"/>
          <w:shd w:val="clear" w:fill="auto"/>
        </w:rPr>
      </w:pPr>
    </w:p>
    <w:p w14:paraId="689079EC">
      <w:pPr>
        <w:spacing w:before="5" w:after="0" w:line="240" w:lineRule="auto"/>
        <w:ind w:left="0" w:right="0" w:firstLine="0"/>
        <w:jc w:val="left"/>
        <w:rPr>
          <w:rFonts w:ascii="Segoe UI" w:hAnsi="Segoe UI" w:eastAsia="Segoe UI" w:cs="Segoe UI"/>
          <w:b/>
          <w:color w:val="auto"/>
          <w:spacing w:val="0"/>
          <w:position w:val="0"/>
          <w:sz w:val="16"/>
          <w:shd w:val="clear" w:fill="auto"/>
        </w:rPr>
      </w:pPr>
    </w:p>
    <w:p w14:paraId="7895FA91">
      <w:pPr>
        <w:spacing w:before="0" w:after="0" w:line="240" w:lineRule="auto"/>
        <w:ind w:left="0" w:right="0" w:firstLine="36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Business</w:t>
      </w:r>
      <w:r>
        <w:rPr>
          <w:rFonts w:ascii="Segoe UI" w:hAnsi="Segoe UI" w:eastAsia="Segoe UI" w:cs="Segoe UI"/>
          <w:b/>
          <w:color w:val="auto"/>
          <w:spacing w:val="-8"/>
          <w:position w:val="0"/>
          <w:sz w:val="24"/>
          <w:shd w:val="clear" w:fill="auto"/>
        </w:rPr>
        <w:t xml:space="preserve"> </w:t>
      </w:r>
      <w:r>
        <w:rPr>
          <w:rFonts w:ascii="Segoe UI" w:hAnsi="Segoe UI" w:eastAsia="Segoe UI" w:cs="Segoe UI"/>
          <w:b/>
          <w:color w:val="auto"/>
          <w:spacing w:val="0"/>
          <w:position w:val="0"/>
          <w:sz w:val="24"/>
          <w:shd w:val="clear" w:fill="auto"/>
        </w:rPr>
        <w:t>Requirement</w:t>
      </w:r>
      <w:r>
        <w:rPr>
          <w:rFonts w:ascii="Segoe UI" w:hAnsi="Segoe UI" w:eastAsia="Segoe UI" w:cs="Segoe UI"/>
          <w:b/>
          <w:color w:val="auto"/>
          <w:spacing w:val="-8"/>
          <w:position w:val="0"/>
          <w:sz w:val="24"/>
          <w:shd w:val="clear" w:fill="auto"/>
        </w:rPr>
        <w:t xml:space="preserve"> </w:t>
      </w:r>
      <w:r>
        <w:rPr>
          <w:rFonts w:ascii="Segoe UI" w:hAnsi="Segoe UI" w:eastAsia="Segoe UI" w:cs="Segoe UI"/>
          <w:b/>
          <w:color w:val="auto"/>
          <w:spacing w:val="0"/>
          <w:position w:val="0"/>
          <w:sz w:val="24"/>
          <w:shd w:val="clear" w:fill="auto"/>
        </w:rPr>
        <w:t>:</w:t>
      </w:r>
    </w:p>
    <w:p w14:paraId="156823A9">
      <w:pPr>
        <w:spacing w:before="0" w:after="0" w:line="360" w:lineRule="auto"/>
        <w:ind w:left="360" w:right="0" w:firstLine="36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Business requirements untuk aplikasi Surat Perintah Perjalanan Dinas (SPPD) Digital mencakup berbagai aspek yang berkaitan dengan tujuan bisnis, kebutuhan pengguna, dan sasaran strategis pengguna aplikasi. Berikut</w:t>
      </w:r>
      <w:r>
        <w:rPr>
          <w:rFonts w:ascii="Segoe UI" w:hAnsi="Segoe UI" w:eastAsia="Segoe UI" w:cs="Segoe UI"/>
          <w:color w:val="auto"/>
          <w:spacing w:val="28"/>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34"/>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24"/>
          <w:position w:val="0"/>
          <w:sz w:val="24"/>
          <w:shd w:val="clear" w:fill="auto"/>
        </w:rPr>
        <w:t xml:space="preserve"> </w:t>
      </w:r>
      <w:r>
        <w:rPr>
          <w:rFonts w:ascii="Segoe UI" w:hAnsi="Segoe UI" w:eastAsia="Segoe UI" w:cs="Segoe UI"/>
          <w:color w:val="auto"/>
          <w:spacing w:val="0"/>
          <w:position w:val="0"/>
          <w:sz w:val="24"/>
          <w:shd w:val="clear" w:fill="auto"/>
        </w:rPr>
        <w:t>business</w:t>
      </w:r>
      <w:r>
        <w:rPr>
          <w:rFonts w:ascii="Segoe UI" w:hAnsi="Segoe UI" w:eastAsia="Segoe UI" w:cs="Segoe UI"/>
          <w:color w:val="auto"/>
          <w:spacing w:val="35"/>
          <w:position w:val="0"/>
          <w:sz w:val="24"/>
          <w:shd w:val="clear" w:fill="auto"/>
        </w:rPr>
        <w:t xml:space="preserve"> </w:t>
      </w:r>
      <w:r>
        <w:rPr>
          <w:rFonts w:ascii="Segoe UI" w:hAnsi="Segoe UI" w:eastAsia="Segoe UI" w:cs="Segoe UI"/>
          <w:color w:val="auto"/>
          <w:spacing w:val="0"/>
          <w:position w:val="0"/>
          <w:sz w:val="24"/>
          <w:shd w:val="clear" w:fill="auto"/>
        </w:rPr>
        <w:t>requirement</w:t>
      </w:r>
      <w:r>
        <w:rPr>
          <w:rFonts w:ascii="Segoe UI" w:hAnsi="Segoe UI" w:eastAsia="Segoe UI" w:cs="Segoe UI"/>
          <w:color w:val="auto"/>
          <w:spacing w:val="29"/>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27"/>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30"/>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29"/>
          <w:position w:val="0"/>
          <w:sz w:val="24"/>
          <w:shd w:val="clear" w:fill="auto"/>
        </w:rPr>
        <w:t xml:space="preserve"> </w:t>
      </w:r>
      <w:r>
        <w:rPr>
          <w:rFonts w:ascii="Segoe UI" w:hAnsi="Segoe UI" w:eastAsia="Segoe UI" w:cs="Segoe UI"/>
          <w:color w:val="auto"/>
          <w:spacing w:val="0"/>
          <w:position w:val="0"/>
          <w:sz w:val="24"/>
          <w:shd w:val="clear" w:fill="auto"/>
        </w:rPr>
        <w:t xml:space="preserve">aplikasi </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SPPD Digital:</w:t>
      </w:r>
    </w:p>
    <w:p w14:paraId="17C60EB8">
      <w:pPr>
        <w:spacing w:before="0" w:after="0" w:line="360" w:lineRule="auto"/>
        <w:ind w:left="360" w:right="0"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1. Efisiensi dan Penghematan Biaya</w:t>
      </w:r>
    </w:p>
    <w:p w14:paraId="1FEE8C86">
      <w:pPr>
        <w:numPr>
          <w:ilvl w:val="0"/>
          <w:numId w:val="6"/>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Mengurangi waktu dan biaya yang diperlukan untuk proses pengajuan, persetujuan dan administrasi SPPD.</w:t>
      </w:r>
    </w:p>
    <w:p w14:paraId="7396CA05">
      <w:pPr>
        <w:numPr>
          <w:ilvl w:val="0"/>
          <w:numId w:val="6"/>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Mengoptimalkan penggunaan sumber daya teknologi untuk mengeliminasi proses manual dan penggunaan kertas.</w:t>
      </w:r>
    </w:p>
    <w:p w14:paraId="6CCFD3E8">
      <w:pPr>
        <w:tabs>
          <w:tab w:val="left" w:pos="876"/>
        </w:tabs>
        <w:spacing w:before="2" w:after="0" w:line="360" w:lineRule="auto"/>
        <w:ind w:left="36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Aksesibilitas dan Kemudahan Penggunaan</w:t>
      </w:r>
    </w:p>
    <w:p w14:paraId="36D77602">
      <w:pPr>
        <w:numPr>
          <w:ilvl w:val="0"/>
          <w:numId w:val="7"/>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Menyediakan antarmuka pengguna yang intuitif dan mudah digunakan untuk semua pengguna, termasuk staf administrasi dan karyawan yang melakukan perjalanan dinas.</w:t>
      </w:r>
    </w:p>
    <w:p w14:paraId="7BD497FF">
      <w:pPr>
        <w:numPr>
          <w:ilvl w:val="0"/>
          <w:numId w:val="7"/>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Dapat diakses melalui berbagai perangkat, termasuk desktop dan perangkat mobile.</w:t>
      </w:r>
    </w:p>
    <w:p w14:paraId="0FBA6D91">
      <w:pPr>
        <w:tabs>
          <w:tab w:val="left" w:pos="876"/>
        </w:tabs>
        <w:spacing w:before="2" w:after="0" w:line="360" w:lineRule="auto"/>
        <w:ind w:left="36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3. Integrasi Sistem:</w:t>
      </w:r>
    </w:p>
    <w:p w14:paraId="4AB81183">
      <w:pPr>
        <w:numPr>
          <w:ilvl w:val="0"/>
          <w:numId w:val="8"/>
        </w:numPr>
        <w:tabs>
          <w:tab w:val="left" w:pos="876"/>
        </w:tabs>
        <w:spacing w:before="0" w:after="0" w:line="360" w:lineRule="auto"/>
        <w:ind w:left="873" w:right="683"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Kemampuan untuk terintegrasi dengan sistem lain seperti sistem manajemen sumber daya manusia (HRMS), sistem manajemen keuangan, dan alat-alat produktivitas kantor.</w:t>
      </w:r>
    </w:p>
    <w:p w14:paraId="4959A468">
      <w:pPr>
        <w:tabs>
          <w:tab w:val="left" w:pos="876"/>
        </w:tabs>
        <w:spacing w:before="0" w:after="0" w:line="360" w:lineRule="auto"/>
        <w:ind w:left="0" w:right="683"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4. Kustomisasi dan Fleksibilitas</w:t>
      </w:r>
    </w:p>
    <w:p w14:paraId="08C68590">
      <w:pPr>
        <w:numPr>
          <w:ilvl w:val="0"/>
          <w:numId w:val="9"/>
        </w:numPr>
        <w:tabs>
          <w:tab w:val="left" w:pos="876"/>
        </w:tabs>
        <w:spacing w:before="0"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Kemampuan untuk menyesuaikan aplikasi sesuai dengan kebijakan perjalanan termasuk aturan pengajuan, persetujuan, dan proses dokumentasi perjalanan dinas.</w:t>
      </w:r>
    </w:p>
    <w:p w14:paraId="0A49917E">
      <w:pPr>
        <w:numPr>
          <w:ilvl w:val="0"/>
          <w:numId w:val="9"/>
        </w:numPr>
        <w:tabs>
          <w:tab w:val="left" w:pos="876"/>
        </w:tabs>
        <w:spacing w:before="0"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Fleksibilitas untuk mengadaptasi perubahan kebijakan atau prosedur di masa depan.</w:t>
      </w:r>
    </w:p>
    <w:p w14:paraId="0AA471D6">
      <w:pPr>
        <w:spacing w:before="8" w:after="0" w:line="240" w:lineRule="auto"/>
        <w:ind w:left="0" w:right="0" w:firstLine="0"/>
        <w:jc w:val="left"/>
        <w:rPr>
          <w:rFonts w:ascii="Segoe UI" w:hAnsi="Segoe UI" w:eastAsia="Segoe UI" w:cs="Segoe UI"/>
          <w:color w:val="auto"/>
          <w:spacing w:val="0"/>
          <w:position w:val="0"/>
          <w:sz w:val="22"/>
          <w:shd w:val="clear" w:fill="auto"/>
        </w:rPr>
      </w:pPr>
    </w:p>
    <w:p w14:paraId="43D19EC0">
      <w:pPr>
        <w:spacing w:before="101" w:after="0" w:line="240" w:lineRule="auto"/>
        <w:ind w:left="340" w:right="0" w:firstLine="0"/>
        <w:jc w:val="both"/>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Fitur</w:t>
      </w:r>
      <w:r>
        <w:rPr>
          <w:rFonts w:ascii="Segoe UI" w:hAnsi="Segoe UI" w:eastAsia="Segoe UI" w:cs="Segoe UI"/>
          <w:b/>
          <w:color w:val="auto"/>
          <w:spacing w:val="-5"/>
          <w:position w:val="0"/>
          <w:sz w:val="24"/>
          <w:shd w:val="clear" w:fill="auto"/>
        </w:rPr>
        <w:t xml:space="preserve"> </w:t>
      </w:r>
      <w:r>
        <w:rPr>
          <w:rFonts w:ascii="Segoe UI" w:hAnsi="Segoe UI" w:eastAsia="Segoe UI" w:cs="Segoe UI"/>
          <w:b/>
          <w:color w:val="auto"/>
          <w:spacing w:val="0"/>
          <w:position w:val="0"/>
          <w:sz w:val="24"/>
          <w:shd w:val="clear" w:fill="auto"/>
        </w:rPr>
        <w:t>Requirement</w:t>
      </w:r>
      <w:r>
        <w:rPr>
          <w:rFonts w:ascii="Segoe UI" w:hAnsi="Segoe UI" w:eastAsia="Segoe UI" w:cs="Segoe UI"/>
          <w:b/>
          <w:color w:val="auto"/>
          <w:spacing w:val="-10"/>
          <w:position w:val="0"/>
          <w:sz w:val="24"/>
          <w:shd w:val="clear" w:fill="auto"/>
        </w:rPr>
        <w:t xml:space="preserve"> </w:t>
      </w:r>
      <w:r>
        <w:rPr>
          <w:rFonts w:ascii="Segoe UI" w:hAnsi="Segoe UI" w:eastAsia="Segoe UI" w:cs="Segoe UI"/>
          <w:b/>
          <w:color w:val="auto"/>
          <w:spacing w:val="0"/>
          <w:position w:val="0"/>
          <w:sz w:val="24"/>
          <w:shd w:val="clear" w:fill="auto"/>
        </w:rPr>
        <w:t>:</w:t>
      </w:r>
    </w:p>
    <w:p w14:paraId="120AF1F9">
      <w:pPr>
        <w:spacing w:before="101" w:after="0" w:line="360" w:lineRule="auto"/>
        <w:ind w:left="346" w:right="0"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Fitur requirements untuk aplikasi Surat Perintah Perjalanan Dinas (SPPD) Digital merinci fungsi-fungsi spesifik yang harus dihadirkan dalam aplikasi untuk memenuhi kebutuhan pengguna dan tujuan bisnis. Berikut ini adalah beberapa fitur utama yang umumnya diperlukan dalam aplikasi SPPD Digital:</w:t>
      </w:r>
    </w:p>
    <w:p w14:paraId="6F66F8B5">
      <w:pPr>
        <w:numPr>
          <w:ilvl w:val="0"/>
          <w:numId w:val="10"/>
        </w:numPr>
        <w:tabs>
          <w:tab w:val="left" w:pos="876"/>
        </w:tabs>
        <w:spacing w:before="0" w:after="0" w:line="360" w:lineRule="auto"/>
        <w:ind w:left="630" w:right="679" w:hanging="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Persetujuan Workflow</w:t>
      </w:r>
    </w:p>
    <w:p w14:paraId="57C55705">
      <w:pPr>
        <w:tabs>
          <w:tab w:val="left" w:pos="876"/>
        </w:tabs>
        <w:spacing w:before="0" w:after="0" w:line="360" w:lineRule="auto"/>
        <w:ind w:left="63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b/>
      </w:r>
      <w:r>
        <w:rPr>
          <w:rFonts w:ascii="Segoe UI" w:hAnsi="Segoe UI" w:eastAsia="Segoe UI" w:cs="Segoe UI"/>
          <w:color w:val="auto"/>
          <w:spacing w:val="0"/>
          <w:position w:val="0"/>
          <w:sz w:val="24"/>
          <w:shd w:val="clear" w:fill="auto"/>
        </w:rPr>
        <w:t>Sistem persetujuan dibuat otomatis berdasarkan hierarki atau aturan yang ditentukan, dengan notifikasi untuk persetujuan atau penolakan.</w:t>
      </w:r>
    </w:p>
    <w:p w14:paraId="3BB5D46A">
      <w:pPr>
        <w:tabs>
          <w:tab w:val="left" w:pos="876"/>
        </w:tabs>
        <w:spacing w:before="0" w:after="0" w:line="360" w:lineRule="auto"/>
        <w:ind w:left="0" w:right="679" w:firstLine="36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Dokumentasi Kegiatan  Selama Perjalanan Dinas</w:t>
      </w:r>
    </w:p>
    <w:p w14:paraId="0B71C423">
      <w:pPr>
        <w:tabs>
          <w:tab w:val="left" w:pos="876"/>
          <w:tab w:val="left" w:pos="900"/>
        </w:tabs>
        <w:spacing w:before="0" w:after="0" w:line="360" w:lineRule="auto"/>
        <w:ind w:left="630" w:right="679" w:firstLine="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Fitur untuk melaporkan kegiatan selama perjalanan dinas dengan kemampuan sistem menyimpan foto dan lokasi yang di unggah pelaku perjalanan dinas.</w:t>
      </w:r>
    </w:p>
    <w:p w14:paraId="21EF127A">
      <w:pPr>
        <w:tabs>
          <w:tab w:val="left" w:pos="876"/>
          <w:tab w:val="left" w:pos="900"/>
        </w:tabs>
        <w:spacing w:before="0" w:after="0" w:line="360" w:lineRule="auto"/>
        <w:ind w:left="0" w:right="679" w:firstLine="36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3. Notifikasi dan Pengingat</w:t>
      </w:r>
    </w:p>
    <w:p w14:paraId="5D24641E">
      <w:pPr>
        <w:tabs>
          <w:tab w:val="left" w:pos="876"/>
          <w:tab w:val="left" w:pos="900"/>
        </w:tabs>
        <w:spacing w:before="0" w:after="0" w:line="360" w:lineRule="auto"/>
        <w:ind w:left="630" w:right="679" w:firstLine="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Sistem notifikasi real-time untuk pengajuan baru, persetujuan, dan pengingat penting lainnya.</w:t>
      </w:r>
    </w:p>
    <w:p w14:paraId="74684A6D">
      <w:pPr>
        <w:tabs>
          <w:tab w:val="left" w:pos="876"/>
          <w:tab w:val="left" w:pos="900"/>
        </w:tabs>
        <w:spacing w:before="0" w:after="0" w:line="360" w:lineRule="auto"/>
        <w:ind w:left="36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4. Mobile Access</w:t>
      </w:r>
    </w:p>
    <w:p w14:paraId="708A48C9">
      <w:pPr>
        <w:tabs>
          <w:tab w:val="left" w:pos="876"/>
          <w:tab w:val="left" w:pos="900"/>
        </w:tabs>
        <w:spacing w:before="0" w:after="0" w:line="360" w:lineRule="auto"/>
        <w:ind w:left="630" w:right="679" w:firstLine="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Aplikasi mobile harus responsif agar bisa di akses di mana saja dan kapan saja.</w:t>
      </w:r>
    </w:p>
    <w:p w14:paraId="6BE89178">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6C695B28">
      <w:pPr>
        <w:spacing w:before="0" w:after="0" w:line="240" w:lineRule="auto"/>
        <w:ind w:left="0" w:right="0" w:firstLine="60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Business</w:t>
      </w:r>
      <w:r>
        <w:rPr>
          <w:rFonts w:ascii="Segoe UI" w:hAnsi="Segoe UI" w:eastAsia="Segoe UI" w:cs="Segoe UI"/>
          <w:b/>
          <w:color w:val="auto"/>
          <w:spacing w:val="-9"/>
          <w:position w:val="0"/>
          <w:sz w:val="24"/>
          <w:shd w:val="clear" w:fill="auto"/>
        </w:rPr>
        <w:t xml:space="preserve"> </w:t>
      </w:r>
      <w:r>
        <w:rPr>
          <w:rFonts w:ascii="Segoe UI" w:hAnsi="Segoe UI" w:eastAsia="Segoe UI" w:cs="Segoe UI"/>
          <w:b/>
          <w:color w:val="auto"/>
          <w:spacing w:val="0"/>
          <w:position w:val="0"/>
          <w:sz w:val="24"/>
          <w:shd w:val="clear" w:fill="auto"/>
        </w:rPr>
        <w:t>Value</w:t>
      </w:r>
      <w:r>
        <w:rPr>
          <w:rFonts w:ascii="Segoe UI" w:hAnsi="Segoe UI" w:eastAsia="Segoe UI" w:cs="Segoe UI"/>
          <w:b/>
          <w:color w:val="auto"/>
          <w:spacing w:val="-10"/>
          <w:position w:val="0"/>
          <w:sz w:val="24"/>
          <w:shd w:val="clear" w:fill="auto"/>
        </w:rPr>
        <w:t xml:space="preserve"> </w:t>
      </w:r>
      <w:r>
        <w:rPr>
          <w:rFonts w:ascii="Segoe UI" w:hAnsi="Segoe UI" w:eastAsia="Segoe UI" w:cs="Segoe UI"/>
          <w:b/>
          <w:color w:val="auto"/>
          <w:spacing w:val="0"/>
          <w:position w:val="0"/>
          <w:sz w:val="24"/>
          <w:shd w:val="clear" w:fill="auto"/>
        </w:rPr>
        <w:t>:</w:t>
      </w:r>
    </w:p>
    <w:p w14:paraId="10A54503">
      <w:pPr>
        <w:spacing w:before="0" w:after="0" w:line="240" w:lineRule="auto"/>
        <w:ind w:left="0" w:right="0" w:firstLine="600"/>
        <w:jc w:val="left"/>
        <w:rPr>
          <w:rFonts w:ascii="Segoe UI" w:hAnsi="Segoe UI" w:eastAsia="Segoe UI" w:cs="Segoe UI"/>
          <w:color w:val="auto"/>
          <w:spacing w:val="0"/>
          <w:position w:val="0"/>
          <w:sz w:val="24"/>
          <w:shd w:val="clear" w:fill="auto"/>
        </w:rPr>
      </w:pPr>
      <w:r>
        <w:rPr>
          <w:rFonts w:ascii="Segoe UI" w:hAnsi="Segoe UI" w:eastAsia="Segoe UI" w:cs="Segoe UI"/>
          <w:b/>
          <w:color w:val="auto"/>
          <w:spacing w:val="0"/>
          <w:position w:val="0"/>
          <w:sz w:val="24"/>
          <w:shd w:val="clear" w:fill="auto"/>
        </w:rPr>
        <w:t>Tangible Value</w:t>
      </w:r>
    </w:p>
    <w:p w14:paraId="38BF775B">
      <w:pPr>
        <w:numPr>
          <w:ilvl w:val="0"/>
          <w:numId w:val="11"/>
        </w:numPr>
        <w:spacing w:before="0" w:after="0" w:line="240" w:lineRule="auto"/>
        <w:ind w:left="1320" w:right="0" w:hanging="69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Penghematan Biaya:</w:t>
      </w:r>
    </w:p>
    <w:p w14:paraId="63BA2999">
      <w:pPr>
        <w:numPr>
          <w:ilvl w:val="0"/>
          <w:numId w:val="12"/>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Mengurangi penggunaan kertas dan biaya cetak.</w:t>
      </w:r>
    </w:p>
    <w:p w14:paraId="016060DF">
      <w:pPr>
        <w:numPr>
          <w:ilvl w:val="0"/>
          <w:numId w:val="12"/>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Menurunkan biaya operasional terkait pengelolaan dokumen dan arsip.</w:t>
      </w:r>
    </w:p>
    <w:p w14:paraId="63AFB9A4">
      <w:pPr>
        <w:spacing w:before="0" w:after="0" w:line="240" w:lineRule="auto"/>
        <w:ind w:left="0" w:right="0" w:firstLine="63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Efisiensi Proses:</w:t>
      </w:r>
    </w:p>
    <w:p w14:paraId="3E285B9C">
      <w:pPr>
        <w:numPr>
          <w:ilvl w:val="0"/>
          <w:numId w:val="13"/>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Mempercepat proses persetujuan surat perintah perjalanan dinas.</w:t>
      </w:r>
    </w:p>
    <w:p w14:paraId="415F13A8">
      <w:pPr>
        <w:numPr>
          <w:ilvl w:val="0"/>
          <w:numId w:val="13"/>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Mengurangi waktu yang diperlukan untuk proses administratif dan manajemen dokumen.</w:t>
      </w:r>
    </w:p>
    <w:p w14:paraId="11ABF077">
      <w:pPr>
        <w:numPr>
          <w:ilvl w:val="0"/>
          <w:numId w:val="13"/>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Mempermudah proses pelaporan atau dokumentasi pelaku perjalanan dinas.</w:t>
      </w:r>
    </w:p>
    <w:p w14:paraId="1078A823">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496E9FE5">
      <w:pPr>
        <w:spacing w:before="0" w:after="0" w:line="240" w:lineRule="auto"/>
        <w:ind w:left="0" w:right="0" w:firstLine="60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Intangible Value</w:t>
      </w:r>
    </w:p>
    <w:p w14:paraId="681EA58C">
      <w:pPr>
        <w:numPr>
          <w:ilvl w:val="0"/>
          <w:numId w:val="14"/>
        </w:numPr>
        <w:tabs>
          <w:tab w:val="left" w:pos="630"/>
        </w:tabs>
        <w:spacing w:before="0" w:after="0" w:line="240" w:lineRule="auto"/>
        <w:ind w:left="1320" w:right="0" w:hanging="69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Kepuasan Pengguna:</w:t>
      </w:r>
    </w:p>
    <w:p w14:paraId="66B08179">
      <w:pPr>
        <w:numPr>
          <w:ilvl w:val="0"/>
          <w:numId w:val="15"/>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Meningkatkan kepuasan karyawan dengan adanya proses pembuatan SPPD dan pelaporan pelaku perjalanan dinas yang lebih cepat dan lebih mudah.</w:t>
      </w:r>
    </w:p>
    <w:p w14:paraId="07614169">
      <w:pPr>
        <w:numPr>
          <w:ilvl w:val="0"/>
          <w:numId w:val="15"/>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Memperbaiki pengalaman pengguna melalui antarmuka yang ramah pengguna dan aksesibilitas mobile.</w:t>
      </w:r>
    </w:p>
    <w:p w14:paraId="74282DA9">
      <w:pPr>
        <w:spacing w:before="0" w:after="0" w:line="240" w:lineRule="auto"/>
        <w:ind w:left="630"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Peningkatan Citra Perusahaan:</w:t>
      </w:r>
    </w:p>
    <w:p w14:paraId="304E8EB7">
      <w:pPr>
        <w:numPr>
          <w:ilvl w:val="0"/>
          <w:numId w:val="16"/>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Meningkatkan citra perusahaan sebagai organisasi yang modern dan digital-first.</w:t>
      </w:r>
    </w:p>
    <w:p w14:paraId="1DC7DDFD">
      <w:pPr>
        <w:numPr>
          <w:ilvl w:val="0"/>
          <w:numId w:val="16"/>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Menunjukkan komitmen perusahaan terhadap praktik kerja yang efisien dan berkelanjutan.</w:t>
      </w:r>
    </w:p>
    <w:p w14:paraId="22582AE2">
      <w:pPr>
        <w:spacing w:before="0" w:after="0" w:line="240" w:lineRule="auto"/>
        <w:ind w:left="630"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3. Kolaborasi dan Komunikasi:</w:t>
      </w:r>
    </w:p>
    <w:p w14:paraId="76FDF024">
      <w:pPr>
        <w:numPr>
          <w:ilvl w:val="0"/>
          <w:numId w:val="17"/>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Memperbaiki komunikasi dan kolaborasi antar departemen terkait proses perjalanan dinas.</w:t>
      </w:r>
    </w:p>
    <w:p w14:paraId="6C3F6F5A">
      <w:pPr>
        <w:numPr>
          <w:ilvl w:val="0"/>
          <w:numId w:val="17"/>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Memfasilitasi koordinasi yang lebih baik antara karyawan dan manajemen.</w:t>
      </w:r>
    </w:p>
    <w:p w14:paraId="0E1C4015">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2B0B070E">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0D93AA34">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21FDCA48">
      <w:pPr>
        <w:spacing w:before="195" w:after="0" w:line="360" w:lineRule="auto"/>
        <w:ind w:left="2255" w:right="2684"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Business</w:t>
      </w:r>
      <w:r>
        <w:rPr>
          <w:rFonts w:ascii="Segoe UI" w:hAnsi="Segoe UI" w:eastAsia="Segoe UI" w:cs="Segoe UI"/>
          <w:b/>
          <w:color w:val="auto"/>
          <w:spacing w:val="-13"/>
          <w:position w:val="0"/>
          <w:sz w:val="28"/>
          <w:shd w:val="clear" w:fill="auto"/>
        </w:rPr>
        <w:t xml:space="preserve"> </w:t>
      </w:r>
      <w:r>
        <w:rPr>
          <w:rFonts w:ascii="Segoe UI" w:hAnsi="Segoe UI" w:eastAsia="Segoe UI" w:cs="Segoe UI"/>
          <w:b/>
          <w:color w:val="auto"/>
          <w:spacing w:val="0"/>
          <w:position w:val="0"/>
          <w:sz w:val="28"/>
          <w:shd w:val="clear" w:fill="auto"/>
        </w:rPr>
        <w:t>Process</w:t>
      </w:r>
      <w:r>
        <w:rPr>
          <w:rFonts w:ascii="Segoe UI" w:hAnsi="Segoe UI" w:eastAsia="Segoe UI" w:cs="Segoe UI"/>
          <w:b/>
          <w:color w:val="auto"/>
          <w:spacing w:val="-13"/>
          <w:position w:val="0"/>
          <w:sz w:val="28"/>
          <w:shd w:val="clear" w:fill="auto"/>
        </w:rPr>
        <w:t xml:space="preserve"> </w:t>
      </w:r>
      <w:r>
        <w:rPr>
          <w:rFonts w:ascii="Segoe UI" w:hAnsi="Segoe UI" w:eastAsia="Segoe UI" w:cs="Segoe UI"/>
          <w:b/>
          <w:color w:val="auto"/>
          <w:spacing w:val="0"/>
          <w:position w:val="0"/>
          <w:sz w:val="28"/>
          <w:shd w:val="clear" w:fill="auto"/>
        </w:rPr>
        <w:t>Modelling</w:t>
      </w:r>
      <w:r>
        <w:rPr>
          <w:rFonts w:ascii="Segoe UI" w:hAnsi="Segoe UI" w:eastAsia="Segoe UI" w:cs="Segoe UI"/>
          <w:b/>
          <w:color w:val="auto"/>
          <w:spacing w:val="-15"/>
          <w:position w:val="0"/>
          <w:sz w:val="28"/>
          <w:shd w:val="clear" w:fill="auto"/>
        </w:rPr>
        <w:t xml:space="preserve"> </w:t>
      </w:r>
      <w:r>
        <w:rPr>
          <w:rFonts w:ascii="Segoe UI" w:hAnsi="Segoe UI" w:eastAsia="Segoe UI" w:cs="Segoe UI"/>
          <w:b/>
          <w:color w:val="auto"/>
          <w:spacing w:val="0"/>
          <w:position w:val="0"/>
          <w:sz w:val="28"/>
          <w:shd w:val="clear" w:fill="auto"/>
        </w:rPr>
        <w:t>Notation</w:t>
      </w:r>
      <w:r>
        <w:rPr>
          <w:rFonts w:ascii="Segoe UI" w:hAnsi="Segoe UI" w:eastAsia="Segoe UI" w:cs="Segoe UI"/>
          <w:b/>
          <w:color w:val="auto"/>
          <w:spacing w:val="-74"/>
          <w:position w:val="0"/>
          <w:sz w:val="28"/>
          <w:shd w:val="clear" w:fill="auto"/>
        </w:rPr>
        <w:t xml:space="preserve"> </w:t>
      </w:r>
      <w:r>
        <w:rPr>
          <w:rFonts w:ascii="Segoe UI" w:hAnsi="Segoe UI" w:eastAsia="Segoe UI" w:cs="Segoe UI"/>
          <w:b/>
          <w:color w:val="auto"/>
          <w:spacing w:val="0"/>
          <w:position w:val="0"/>
          <w:sz w:val="28"/>
          <w:shd w:val="clear" w:fill="auto"/>
        </w:rPr>
        <w:t>(BPMN)</w:t>
      </w:r>
    </w:p>
    <w:p w14:paraId="173C455E">
      <w:pPr>
        <w:spacing w:before="124" w:after="14" w:line="360" w:lineRule="auto"/>
        <w:ind w:left="259" w:right="720"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BPMN (Business Process Modellinl and Notation) adalah sebuah notasi visual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digunakan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proses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BPMN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 dan memodelkan proses bisnis secara sistematis dan ter-struktur.</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Dalam konteks sistem informasi SPPD Digital, BPMN dapat digunakan 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proses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secara</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sistematis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ter-struktur.</w:t>
      </w:r>
    </w:p>
    <w:p w14:paraId="16BBEC36">
      <w:pPr>
        <w:spacing w:before="0" w:after="0" w:line="240" w:lineRule="auto"/>
        <w:ind w:left="273" w:right="0" w:firstLine="0"/>
        <w:jc w:val="left"/>
        <w:rPr>
          <w:rFonts w:ascii="Segoe UI" w:hAnsi="Segoe UI" w:eastAsia="Segoe UI" w:cs="Segoe UI"/>
          <w:color w:val="auto"/>
          <w:spacing w:val="0"/>
          <w:position w:val="0"/>
          <w:sz w:val="20"/>
          <w:shd w:val="clear" w:fill="auto"/>
        </w:rPr>
      </w:pPr>
    </w:p>
    <w:p w14:paraId="48AA1F8E">
      <w:pPr>
        <w:spacing w:before="3" w:after="0" w:line="240" w:lineRule="auto"/>
        <w:ind w:left="0" w:right="0" w:firstLine="0"/>
        <w:jc w:val="left"/>
        <w:rPr>
          <w:rFonts w:ascii="Segoe UI" w:hAnsi="Segoe UI" w:eastAsia="Segoe UI" w:cs="Segoe UI"/>
          <w:color w:val="auto"/>
          <w:spacing w:val="0"/>
          <w:position w:val="0"/>
          <w:sz w:val="5"/>
          <w:shd w:val="clear" w:fill="auto"/>
        </w:rPr>
      </w:pPr>
    </w:p>
    <w:p w14:paraId="5EC92C23">
      <w:pPr>
        <w:numPr>
          <w:ilvl w:val="0"/>
          <w:numId w:val="18"/>
        </w:numPr>
        <w:tabs>
          <w:tab w:val="left" w:pos="508"/>
        </w:tabs>
        <w:spacing w:before="92" w:after="0" w:line="240" w:lineRule="auto"/>
        <w:ind w:left="508" w:right="0" w:hanging="272"/>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11"/>
          <w:position w:val="0"/>
          <w:sz w:val="24"/>
          <w:shd w:val="clear" w:fill="auto"/>
        </w:rPr>
        <w:t xml:space="preserve"> </w:t>
      </w:r>
      <w:r>
        <w:rPr>
          <w:rFonts w:ascii="Arial MT" w:hAnsi="Arial MT" w:eastAsia="Arial MT" w:cs="Arial MT"/>
          <w:color w:val="auto"/>
          <w:spacing w:val="0"/>
          <w:position w:val="0"/>
          <w:sz w:val="24"/>
          <w:shd w:val="clear" w:fill="auto"/>
        </w:rPr>
        <w:t>Observasi_Pemeriksaan</w:t>
      </w:r>
    </w:p>
    <w:p w14:paraId="4FD82352">
      <w:pPr>
        <w:spacing w:before="2" w:after="0"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2072"/>
        <w:gridCol w:w="1295"/>
        <w:gridCol w:w="4416"/>
      </w:tblGrid>
      <w:tr w14:paraId="30073757">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ACF97A7">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7F8E6712">
            <w:pPr>
              <w:spacing w:before="0" w:after="0" w:line="240" w:lineRule="auto"/>
              <w:ind w:left="88" w:right="75"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6076FA">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2D9AA8AA">
            <w:pPr>
              <w:spacing w:before="0" w:after="0" w:line="240" w:lineRule="auto"/>
              <w:ind w:left="90" w:right="67"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1"/>
                <w:position w:val="0"/>
                <w:sz w:val="22"/>
                <w:shd w:val="clear" w:fill="auto"/>
              </w:rPr>
              <w:t xml:space="preserve"> </w:t>
            </w:r>
            <w:r>
              <w:rPr>
                <w:rFonts w:ascii="Arial" w:hAnsi="Arial" w:eastAsia="Arial" w:cs="Arial"/>
                <w:b/>
                <w:color w:val="auto"/>
                <w:spacing w:val="0"/>
                <w:position w:val="0"/>
                <w:sz w:val="22"/>
                <w:shd w:val="clear" w:fill="auto"/>
              </w:rPr>
              <w:t>Data</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95B0C8F">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1FDD0E13">
            <w:pPr>
              <w:spacing w:before="0" w:after="0" w:line="240" w:lineRule="auto"/>
              <w:ind w:left="445" w:right="434"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53FCCCBB">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D1A175">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F779A45">
            <w:pPr>
              <w:spacing w:before="0" w:after="0" w:line="240" w:lineRule="auto"/>
              <w:ind w:left="88" w:right="75"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observasi_Id</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76C21E">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07687CD">
            <w:pPr>
              <w:spacing w:before="0" w:after="0" w:line="240" w:lineRule="auto"/>
              <w:ind w:left="93"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084B7B">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41A8F728">
            <w:pPr>
              <w:spacing w:before="0" w:after="0" w:line="240" w:lineRule="auto"/>
              <w:ind w:left="448" w:right="434"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47877D8A">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7F5AC60">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5D22542">
            <w:pPr>
              <w:spacing w:before="0" w:after="0" w:line="240" w:lineRule="auto"/>
              <w:ind w:left="95" w:right="75"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No_Dok_observasi</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8CE2923">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069C9249">
            <w:pPr>
              <w:spacing w:before="0" w:after="0" w:line="240" w:lineRule="auto"/>
              <w:ind w:left="93"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241A9A2">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7F41DEED">
            <w:pPr>
              <w:spacing w:before="0" w:after="0" w:line="240" w:lineRule="auto"/>
              <w:ind w:left="442" w:right="434" w:firstLine="0"/>
              <w:jc w:val="center"/>
              <w:rPr>
                <w:color w:val="auto"/>
                <w:position w:val="0"/>
                <w:shd w:val="clear" w:fill="auto"/>
              </w:rPr>
            </w:pPr>
            <w:r>
              <w:rPr>
                <w:rFonts w:ascii="Arial MT" w:hAnsi="Arial MT" w:eastAsia="Arial MT" w:cs="Arial MT"/>
                <w:color w:val="auto"/>
                <w:spacing w:val="0"/>
                <w:position w:val="0"/>
                <w:sz w:val="22"/>
                <w:shd w:val="clear" w:fill="auto"/>
              </w:rPr>
              <w:t>No</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observasi</w:t>
            </w:r>
          </w:p>
        </w:tc>
      </w:tr>
      <w:tr w14:paraId="6442C833">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91AF8F7">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3255A903">
            <w:pPr>
              <w:spacing w:before="0" w:after="0" w:line="240" w:lineRule="auto"/>
              <w:ind w:left="95" w:right="7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782A590">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667BC96">
            <w:pPr>
              <w:spacing w:before="0" w:after="0" w:line="240" w:lineRule="auto"/>
              <w:ind w:left="97" w:right="66"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60C1EDA">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6A9EFBAC">
            <w:pPr>
              <w:spacing w:before="0" w:after="0" w:line="240" w:lineRule="auto"/>
              <w:ind w:left="444" w:right="434"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25E5A645">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E0CEA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898695F">
            <w:pPr>
              <w:spacing w:before="1" w:after="0" w:line="240" w:lineRule="auto"/>
              <w:ind w:left="95" w:right="73"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0F6282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0A0B897">
            <w:pPr>
              <w:spacing w:before="1" w:after="0" w:line="240" w:lineRule="auto"/>
              <w:ind w:left="97" w:right="66"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CB90D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BEA1964">
            <w:pPr>
              <w:spacing w:before="1" w:after="0" w:line="240" w:lineRule="auto"/>
              <w:ind w:left="446" w:right="434"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2"/>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B5FD274">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AA9E56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AB5145E">
            <w:pPr>
              <w:spacing w:before="0" w:after="0" w:line="240" w:lineRule="auto"/>
              <w:ind w:left="95" w:right="74"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89A9C4">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A52CCC5">
            <w:pPr>
              <w:spacing w:before="0" w:after="0" w:line="240" w:lineRule="auto"/>
              <w:ind w:left="97"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7F5AB7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412D171">
            <w:pPr>
              <w:spacing w:before="0" w:after="0" w:line="240" w:lineRule="auto"/>
              <w:ind w:left="451" w:right="434"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15E258F">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EAAED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E47A47A">
            <w:pPr>
              <w:spacing w:before="0" w:after="0" w:line="240" w:lineRule="auto"/>
              <w:ind w:left="95" w:right="72"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82A0E1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BAD425D">
            <w:pPr>
              <w:spacing w:before="0" w:after="0" w:line="240" w:lineRule="auto"/>
              <w:ind w:left="97"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A16A7C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729946E">
            <w:pPr>
              <w:spacing w:before="0" w:after="0" w:line="240" w:lineRule="auto"/>
              <w:ind w:left="444" w:right="434"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1636454E">
      <w:pPr>
        <w:spacing w:before="9" w:after="0" w:line="240" w:lineRule="auto"/>
        <w:ind w:left="1975"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9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observasi_Pemeriksaan</w:t>
      </w:r>
    </w:p>
    <w:p w14:paraId="1D1C6715">
      <w:pPr>
        <w:spacing w:before="8" w:after="0" w:line="240" w:lineRule="auto"/>
        <w:ind w:left="0" w:right="0" w:firstLine="0"/>
        <w:jc w:val="left"/>
        <w:rPr>
          <w:rFonts w:ascii="Segoe UI" w:hAnsi="Segoe UI" w:eastAsia="Segoe UI" w:cs="Segoe UI"/>
          <w:color w:val="auto"/>
          <w:spacing w:val="0"/>
          <w:position w:val="0"/>
          <w:sz w:val="20"/>
          <w:shd w:val="clear" w:fill="auto"/>
        </w:rPr>
      </w:pPr>
    </w:p>
    <w:p w14:paraId="17F04E34">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7F4AA229">
      <w:pPr>
        <w:numPr>
          <w:ilvl w:val="0"/>
          <w:numId w:val="19"/>
        </w:numPr>
        <w:tabs>
          <w:tab w:val="left" w:pos="640"/>
        </w:tabs>
        <w:spacing w:before="92" w:after="0" w:line="240" w:lineRule="auto"/>
        <w:ind w:left="508" w:right="0" w:hanging="272"/>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 Detail_Observasi</w:t>
      </w:r>
    </w:p>
    <w:p w14:paraId="09D0A89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tbl>
      <w:tblPr>
        <w:tblStyle w:val="3"/>
        <w:tblW w:w="0" w:type="auto"/>
        <w:tblInd w:w="528" w:type="dxa"/>
        <w:tblLayout w:type="autofit"/>
        <w:tblCellMar>
          <w:top w:w="0" w:type="dxa"/>
          <w:left w:w="10" w:type="dxa"/>
          <w:bottom w:w="0" w:type="dxa"/>
          <w:right w:w="10" w:type="dxa"/>
        </w:tblCellMar>
      </w:tblPr>
      <w:tblGrid>
        <w:gridCol w:w="2286"/>
        <w:gridCol w:w="1369"/>
        <w:gridCol w:w="4128"/>
      </w:tblGrid>
      <w:tr w14:paraId="6576219F">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DB7F838">
            <w:pPr>
              <w:spacing w:before="0" w:after="0" w:line="318" w:lineRule="auto"/>
              <w:ind w:left="89" w:right="60" w:firstLine="0"/>
              <w:jc w:val="center"/>
              <w:rPr>
                <w:color w:val="auto"/>
                <w:spacing w:val="0"/>
                <w:position w:val="0"/>
                <w:shd w:val="clear" w:fill="auto"/>
              </w:rPr>
            </w:pPr>
            <w:r>
              <w:rPr>
                <w:rFonts w:ascii="Segoe UI" w:hAnsi="Segoe UI" w:eastAsia="Segoe UI" w:cs="Segoe UI"/>
                <w:b/>
                <w:color w:val="auto"/>
                <w:spacing w:val="0"/>
                <w:position w:val="0"/>
                <w:sz w:val="24"/>
                <w:shd w:val="clear" w:fill="auto"/>
              </w:rPr>
              <w:t>Nama</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27D473B">
            <w:pPr>
              <w:spacing w:before="0" w:after="0" w:line="318" w:lineRule="auto"/>
              <w:ind w:left="90" w:right="73" w:firstLine="0"/>
              <w:jc w:val="center"/>
              <w:rPr>
                <w:color w:val="auto"/>
                <w:position w:val="0"/>
                <w:shd w:val="clear" w:fill="auto"/>
              </w:rPr>
            </w:pPr>
            <w:r>
              <w:rPr>
                <w:rFonts w:ascii="Segoe UI" w:hAnsi="Segoe UI" w:eastAsia="Segoe UI" w:cs="Segoe UI"/>
                <w:b/>
                <w:color w:val="auto"/>
                <w:spacing w:val="0"/>
                <w:position w:val="0"/>
                <w:sz w:val="24"/>
                <w:shd w:val="clear" w:fill="auto"/>
              </w:rPr>
              <w:t>Tipe</w:t>
            </w:r>
            <w:r>
              <w:rPr>
                <w:rFonts w:ascii="Segoe UI" w:hAnsi="Segoe UI" w:eastAsia="Segoe UI" w:cs="Segoe UI"/>
                <w:b/>
                <w:color w:val="auto"/>
                <w:spacing w:val="-7"/>
                <w:position w:val="0"/>
                <w:sz w:val="24"/>
                <w:shd w:val="clear" w:fill="auto"/>
              </w:rPr>
              <w:t xml:space="preserve"> </w:t>
            </w:r>
            <w:r>
              <w:rPr>
                <w:rFonts w:ascii="Segoe UI" w:hAnsi="Segoe UI" w:eastAsia="Segoe UI" w:cs="Segoe UI"/>
                <w:b/>
                <w:color w:val="auto"/>
                <w:spacing w:val="0"/>
                <w:position w:val="0"/>
                <w:sz w:val="24"/>
                <w:shd w:val="clear" w:fill="auto"/>
              </w:rPr>
              <w:t>Data</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219A1B">
            <w:pPr>
              <w:spacing w:before="0" w:after="0" w:line="318" w:lineRule="auto"/>
              <w:ind w:left="112" w:right="85" w:firstLine="0"/>
              <w:jc w:val="center"/>
              <w:rPr>
                <w:color w:val="auto"/>
                <w:spacing w:val="0"/>
                <w:position w:val="0"/>
                <w:shd w:val="clear" w:fill="auto"/>
              </w:rPr>
            </w:pPr>
            <w:r>
              <w:rPr>
                <w:rFonts w:ascii="Segoe UI" w:hAnsi="Segoe UI" w:eastAsia="Segoe UI" w:cs="Segoe UI"/>
                <w:b/>
                <w:color w:val="auto"/>
                <w:spacing w:val="0"/>
                <w:position w:val="0"/>
                <w:sz w:val="24"/>
                <w:shd w:val="clear" w:fill="auto"/>
              </w:rPr>
              <w:t>Deskripsi</w:t>
            </w:r>
          </w:p>
        </w:tc>
      </w:tr>
      <w:tr w14:paraId="35C48954">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A841E8D">
            <w:pPr>
              <w:spacing w:before="0" w:after="0" w:line="318" w:lineRule="auto"/>
              <w:ind w:left="89" w:right="74"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Det_Observ_Id</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4C526D0">
            <w:pPr>
              <w:spacing w:before="0" w:after="0" w:line="318" w:lineRule="auto"/>
              <w:ind w:left="86"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Int</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669C2D">
            <w:pPr>
              <w:spacing w:before="0" w:after="0" w:line="318" w:lineRule="auto"/>
              <w:ind w:left="112" w:right="92" w:firstLine="0"/>
              <w:jc w:val="center"/>
              <w:rPr>
                <w:color w:val="auto"/>
                <w:position w:val="0"/>
                <w:shd w:val="clear" w:fill="auto"/>
              </w:rPr>
            </w:pPr>
            <w:r>
              <w:rPr>
                <w:rFonts w:ascii="Segoe UI" w:hAnsi="Segoe UI" w:eastAsia="Segoe UI" w:cs="Segoe UI"/>
                <w:color w:val="auto"/>
                <w:spacing w:val="0"/>
                <w:position w:val="0"/>
                <w:sz w:val="24"/>
                <w:shd w:val="clear" w:fill="auto"/>
              </w:rPr>
              <w:t>Primary</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Key</w:t>
            </w:r>
          </w:p>
        </w:tc>
      </w:tr>
      <w:tr w14:paraId="46C5956C">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DB159A2">
            <w:pPr>
              <w:spacing w:before="4" w:after="0" w:line="240" w:lineRule="auto"/>
              <w:ind w:left="89"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PAO_Det_Id</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EE302F">
            <w:pPr>
              <w:spacing w:before="4" w:after="0" w:line="240" w:lineRule="auto"/>
              <w:ind w:left="86"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Int</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CB0CAE5">
            <w:pPr>
              <w:spacing w:before="4" w:after="0" w:line="240" w:lineRule="auto"/>
              <w:ind w:left="112" w:right="94" w:firstLine="0"/>
              <w:jc w:val="center"/>
              <w:rPr>
                <w:color w:val="auto"/>
                <w:position w:val="0"/>
                <w:shd w:val="clear" w:fill="auto"/>
              </w:rPr>
            </w:pPr>
            <w:r>
              <w:rPr>
                <w:rFonts w:ascii="Segoe UI" w:hAnsi="Segoe UI" w:eastAsia="Segoe UI" w:cs="Segoe UI"/>
                <w:color w:val="auto"/>
                <w:spacing w:val="0"/>
                <w:position w:val="0"/>
                <w:sz w:val="24"/>
                <w:shd w:val="clear" w:fill="auto"/>
              </w:rPr>
              <w:t>No</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Id</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PAO</w:t>
            </w:r>
          </w:p>
        </w:tc>
      </w:tr>
      <w:tr w14:paraId="4C4511C6">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9BA7658">
            <w:pPr>
              <w:spacing w:before="0" w:after="0" w:line="319" w:lineRule="auto"/>
              <w:ind w:left="89"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observasi_Id</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47A396E">
            <w:pPr>
              <w:spacing w:before="0" w:after="0" w:line="319" w:lineRule="auto"/>
              <w:ind w:left="86"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Int</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108270">
            <w:pPr>
              <w:spacing w:before="0" w:after="0" w:line="319" w:lineRule="auto"/>
              <w:ind w:left="1146"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Foreign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Key</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tabel</w:t>
            </w:r>
          </w:p>
          <w:p w14:paraId="76D788CB">
            <w:pPr>
              <w:spacing w:before="158" w:after="0" w:line="240" w:lineRule="auto"/>
              <w:ind w:left="1086" w:right="0" w:firstLine="0"/>
              <w:jc w:val="left"/>
              <w:rPr>
                <w:color w:val="auto"/>
                <w:position w:val="0"/>
                <w:shd w:val="clear" w:fill="auto"/>
              </w:rPr>
            </w:pPr>
            <w:r>
              <w:rPr>
                <w:rFonts w:ascii="Segoe UI" w:hAnsi="Segoe UI" w:eastAsia="Segoe UI" w:cs="Segoe UI"/>
                <w:color w:val="auto"/>
                <w:spacing w:val="0"/>
                <w:position w:val="0"/>
                <w:sz w:val="24"/>
                <w:shd w:val="clear" w:fill="auto"/>
              </w:rPr>
              <w:t>observasi_Pemeriksaan</w:t>
            </w:r>
          </w:p>
        </w:tc>
      </w:tr>
      <w:tr w14:paraId="0BC42DB8">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E55FCF8">
            <w:pPr>
              <w:spacing w:before="0" w:after="0" w:line="240" w:lineRule="auto"/>
              <w:ind w:left="89"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Pertanyaan</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1483182">
            <w:pPr>
              <w:spacing w:before="0" w:after="0" w:line="240"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1D6E5FB">
            <w:pPr>
              <w:spacing w:before="0" w:after="0" w:line="240" w:lineRule="auto"/>
              <w:ind w:left="112" w:right="96" w:firstLine="0"/>
              <w:jc w:val="center"/>
              <w:rPr>
                <w:color w:val="auto"/>
                <w:position w:val="0"/>
                <w:shd w:val="clear" w:fill="auto"/>
              </w:rPr>
            </w:pPr>
            <w:r>
              <w:rPr>
                <w:rFonts w:ascii="Segoe UI" w:hAnsi="Segoe UI" w:eastAsia="Segoe UI" w:cs="Segoe UI"/>
                <w:color w:val="auto"/>
                <w:spacing w:val="0"/>
                <w:position w:val="0"/>
                <w:sz w:val="24"/>
                <w:shd w:val="clear" w:fill="auto"/>
              </w:rPr>
              <w:t>Pertanyaan</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auditor</w:t>
            </w:r>
          </w:p>
        </w:tc>
      </w:tr>
      <w:tr w14:paraId="5A8CBC41">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89E9FE3">
            <w:pPr>
              <w:spacing w:before="0" w:after="0" w:line="317" w:lineRule="auto"/>
              <w:ind w:left="89"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Jawaban</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88BBC3">
            <w:pPr>
              <w:spacing w:before="0" w:after="0" w:line="317"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8CB1FF6">
            <w:pPr>
              <w:spacing w:before="0" w:after="0" w:line="317" w:lineRule="auto"/>
              <w:ind w:left="112" w:right="97" w:firstLine="0"/>
              <w:jc w:val="center"/>
              <w:rPr>
                <w:color w:val="auto"/>
                <w:position w:val="0"/>
                <w:shd w:val="clear" w:fill="auto"/>
              </w:rPr>
            </w:pPr>
            <w:r>
              <w:rPr>
                <w:rFonts w:ascii="Segoe UI" w:hAnsi="Segoe UI" w:eastAsia="Segoe UI" w:cs="Segoe UI"/>
                <w:color w:val="auto"/>
                <w:spacing w:val="0"/>
                <w:position w:val="0"/>
                <w:sz w:val="24"/>
                <w:shd w:val="clear" w:fill="auto"/>
              </w:rPr>
              <w:t>Jawaban</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auditee</w:t>
            </w:r>
          </w:p>
        </w:tc>
      </w:tr>
      <w:tr w14:paraId="4D5E33A4">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7A37C6">
            <w:pPr>
              <w:spacing w:before="0" w:after="0" w:line="240" w:lineRule="auto"/>
              <w:ind w:left="89" w:right="78"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LinkBukti(Lampiran)</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E8AE5E7">
            <w:pPr>
              <w:spacing w:before="0" w:after="0" w:line="240"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445576">
            <w:pPr>
              <w:spacing w:before="0" w:after="0" w:line="240" w:lineRule="auto"/>
              <w:ind w:left="112" w:right="94" w:firstLine="0"/>
              <w:jc w:val="center"/>
              <w:rPr>
                <w:color w:val="auto"/>
                <w:position w:val="0"/>
                <w:shd w:val="clear" w:fill="auto"/>
              </w:rPr>
            </w:pPr>
            <w:r>
              <w:rPr>
                <w:rFonts w:ascii="Segoe UI" w:hAnsi="Segoe UI" w:eastAsia="Segoe UI" w:cs="Segoe UI"/>
                <w:color w:val="auto"/>
                <w:spacing w:val="0"/>
                <w:position w:val="0"/>
                <w:sz w:val="24"/>
                <w:shd w:val="clear" w:fill="auto"/>
              </w:rPr>
              <w:t>Link</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lampiran</w:t>
            </w:r>
          </w:p>
        </w:tc>
      </w:tr>
      <w:tr w14:paraId="49342333">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F09920">
            <w:pPr>
              <w:spacing w:before="0" w:after="0" w:line="318" w:lineRule="auto"/>
              <w:ind w:left="89" w:right="71"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Created_by</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15E3A42">
            <w:pPr>
              <w:spacing w:before="0" w:after="0" w:line="318"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D1F5F49">
            <w:pPr>
              <w:spacing w:before="0" w:after="0" w:line="318" w:lineRule="auto"/>
              <w:ind w:left="112" w:right="92" w:firstLine="0"/>
              <w:jc w:val="center"/>
              <w:rPr>
                <w:color w:val="auto"/>
                <w:position w:val="0"/>
                <w:shd w:val="clear" w:fill="auto"/>
              </w:rPr>
            </w:pPr>
            <w:r>
              <w:rPr>
                <w:rFonts w:ascii="Segoe UI" w:hAnsi="Segoe UI" w:eastAsia="Segoe UI" w:cs="Segoe UI"/>
                <w:color w:val="auto"/>
                <w:spacing w:val="0"/>
                <w:position w:val="0"/>
                <w:sz w:val="24"/>
                <w:shd w:val="clear" w:fill="auto"/>
              </w:rPr>
              <w:t>Identitas</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pembuat</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r>
      <w:tr w14:paraId="56FB5DD0">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D8E3262">
            <w:pPr>
              <w:spacing w:before="0" w:after="0" w:line="318" w:lineRule="auto"/>
              <w:ind w:left="89" w:right="71"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Modified_by</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0BEDCA1">
            <w:pPr>
              <w:spacing w:before="0" w:after="0" w:line="318"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CAD84D">
            <w:pPr>
              <w:spacing w:before="0" w:after="0" w:line="318" w:lineRule="auto"/>
              <w:ind w:left="112" w:right="94" w:firstLine="0"/>
              <w:jc w:val="center"/>
              <w:rPr>
                <w:color w:val="auto"/>
                <w:position w:val="0"/>
                <w:shd w:val="clear" w:fill="auto"/>
              </w:rPr>
            </w:pPr>
            <w:r>
              <w:rPr>
                <w:rFonts w:ascii="Segoe UI" w:hAnsi="Segoe UI" w:eastAsia="Segoe UI" w:cs="Segoe UI"/>
                <w:color w:val="auto"/>
                <w:spacing w:val="0"/>
                <w:position w:val="0"/>
                <w:sz w:val="24"/>
                <w:shd w:val="clear" w:fill="auto"/>
              </w:rPr>
              <w:t>Identitas</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pengubah</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dokumen</w:t>
            </w:r>
          </w:p>
        </w:tc>
      </w:tr>
      <w:tr w14:paraId="4FA6BEF6">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DBE600">
            <w:pPr>
              <w:spacing w:before="0" w:after="0" w:line="240" w:lineRule="auto"/>
              <w:ind w:left="89" w:right="77"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Created_at</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4BC948">
            <w:pPr>
              <w:spacing w:before="0" w:after="0" w:line="240" w:lineRule="auto"/>
              <w:ind w:left="93"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Timestamp</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22B095">
            <w:pPr>
              <w:spacing w:before="0" w:after="0" w:line="240" w:lineRule="auto"/>
              <w:ind w:left="112" w:right="101" w:firstLine="0"/>
              <w:jc w:val="center"/>
              <w:rPr>
                <w:color w:val="auto"/>
                <w:position w:val="0"/>
                <w:shd w:val="clear" w:fill="auto"/>
              </w:rPr>
            </w:pPr>
            <w:r>
              <w:rPr>
                <w:rFonts w:ascii="Segoe UI" w:hAnsi="Segoe UI" w:eastAsia="Segoe UI" w:cs="Segoe UI"/>
                <w:color w:val="auto"/>
                <w:spacing w:val="0"/>
                <w:position w:val="0"/>
                <w:sz w:val="24"/>
                <w:shd w:val="clear" w:fill="auto"/>
              </w:rPr>
              <w:t>Tanggal</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waktu</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pembuatan</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r>
      <w:tr w14:paraId="43354D8E">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36E658">
            <w:pPr>
              <w:spacing w:before="0" w:after="0" w:line="317" w:lineRule="auto"/>
              <w:ind w:left="88" w:right="78"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Updated_at</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693665C">
            <w:pPr>
              <w:spacing w:before="0" w:after="0" w:line="317" w:lineRule="auto"/>
              <w:ind w:left="93"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Timestamp</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0D1863">
            <w:pPr>
              <w:spacing w:before="0" w:after="0" w:line="317" w:lineRule="auto"/>
              <w:ind w:left="112" w:right="96" w:firstLine="0"/>
              <w:jc w:val="center"/>
              <w:rPr>
                <w:color w:val="auto"/>
                <w:position w:val="0"/>
                <w:shd w:val="clear" w:fill="auto"/>
              </w:rPr>
            </w:pPr>
            <w:r>
              <w:rPr>
                <w:rFonts w:ascii="Segoe UI" w:hAnsi="Segoe UI" w:eastAsia="Segoe UI" w:cs="Segoe UI"/>
                <w:color w:val="auto"/>
                <w:spacing w:val="0"/>
                <w:position w:val="0"/>
                <w:sz w:val="24"/>
                <w:shd w:val="clear" w:fill="auto"/>
              </w:rPr>
              <w:t>Tanggal</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waktu</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perubahan</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r>
    </w:tbl>
    <w:p w14:paraId="70333BC5">
      <w:pPr>
        <w:tabs>
          <w:tab w:val="left" w:pos="640"/>
        </w:tabs>
        <w:spacing w:before="92" w:after="0" w:line="240" w:lineRule="auto"/>
        <w:ind w:left="681" w:right="0" w:hanging="25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10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Detail_Observasi</w:t>
      </w:r>
    </w:p>
    <w:p w14:paraId="39877382">
      <w:pPr>
        <w:tabs>
          <w:tab w:val="left" w:pos="640"/>
        </w:tabs>
        <w:spacing w:before="92" w:after="0" w:line="240" w:lineRule="auto"/>
        <w:ind w:left="681" w:right="0" w:hanging="250"/>
        <w:jc w:val="center"/>
        <w:rPr>
          <w:rFonts w:ascii="Segoe UI" w:hAnsi="Segoe UI" w:eastAsia="Segoe UI" w:cs="Segoe UI"/>
          <w:color w:val="auto"/>
          <w:spacing w:val="0"/>
          <w:position w:val="0"/>
          <w:sz w:val="18"/>
          <w:shd w:val="clear" w:fill="auto"/>
        </w:rPr>
      </w:pPr>
    </w:p>
    <w:p w14:paraId="10518DD6">
      <w:pPr>
        <w:numPr>
          <w:ilvl w:val="0"/>
          <w:numId w:val="20"/>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10"/>
          <w:position w:val="0"/>
          <w:sz w:val="24"/>
          <w:shd w:val="clear" w:fill="auto"/>
        </w:rPr>
        <w:t xml:space="preserve"> </w:t>
      </w:r>
      <w:r>
        <w:rPr>
          <w:rFonts w:ascii="Arial MT" w:hAnsi="Arial MT" w:eastAsia="Arial MT" w:cs="Arial MT"/>
          <w:color w:val="auto"/>
          <w:spacing w:val="0"/>
          <w:position w:val="0"/>
          <w:sz w:val="24"/>
          <w:shd w:val="clear" w:fill="auto"/>
        </w:rPr>
        <w:t>Survey_Sekunder</w:t>
      </w:r>
    </w:p>
    <w:p w14:paraId="24818D75">
      <w:pPr>
        <w:spacing w:before="6" w:after="1"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1928"/>
        <w:gridCol w:w="1285"/>
        <w:gridCol w:w="4570"/>
      </w:tblGrid>
      <w:tr w14:paraId="225AA7D4">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662890F">
            <w:pPr>
              <w:spacing w:before="238" w:after="0" w:line="240" w:lineRule="auto"/>
              <w:ind w:left="269" w:right="259"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Survey_Sek_Id</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3BB1614">
            <w:pPr>
              <w:spacing w:before="238" w:after="0" w:line="240" w:lineRule="auto"/>
              <w:ind w:left="82"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Int</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62848F7">
            <w:pPr>
              <w:spacing w:before="238" w:after="0" w:line="240" w:lineRule="auto"/>
              <w:ind w:left="518"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Primary</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Key</w:t>
            </w:r>
          </w:p>
        </w:tc>
      </w:tr>
      <w:tr w14:paraId="158B0D2B">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728F46">
            <w:pPr>
              <w:spacing w:before="235" w:after="0" w:line="240" w:lineRule="auto"/>
              <w:ind w:left="269" w:right="254"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PAO_Det_Id</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C95042">
            <w:pPr>
              <w:spacing w:before="235" w:after="0" w:line="240" w:lineRule="auto"/>
              <w:ind w:left="82"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Int</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026115">
            <w:pPr>
              <w:spacing w:before="235" w:after="0" w:line="240" w:lineRule="auto"/>
              <w:ind w:left="522"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Foreign</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Key</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dari</w:t>
            </w:r>
            <w:r>
              <w:rPr>
                <w:rFonts w:ascii="Segoe UI" w:hAnsi="Segoe UI" w:eastAsia="Segoe UI" w:cs="Segoe UI"/>
                <w:color w:val="auto"/>
                <w:spacing w:val="-7"/>
                <w:position w:val="0"/>
                <w:sz w:val="22"/>
                <w:shd w:val="clear" w:fill="auto"/>
              </w:rPr>
              <w:t xml:space="preserve"> </w:t>
            </w:r>
            <w:r>
              <w:rPr>
                <w:rFonts w:ascii="Segoe UI" w:hAnsi="Segoe UI" w:eastAsia="Segoe UI" w:cs="Segoe UI"/>
                <w:color w:val="auto"/>
                <w:spacing w:val="0"/>
                <w:position w:val="0"/>
                <w:sz w:val="22"/>
                <w:shd w:val="clear" w:fill="auto"/>
              </w:rPr>
              <w:t>tabel</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Detail_PAO</w:t>
            </w:r>
          </w:p>
        </w:tc>
      </w:tr>
      <w:tr w14:paraId="7675C25A">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61467DD">
            <w:pPr>
              <w:spacing w:before="238" w:after="0" w:line="240" w:lineRule="auto"/>
              <w:ind w:left="269" w:right="247"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Keterangan</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E243782">
            <w:pPr>
              <w:spacing w:before="238" w:after="0" w:line="240" w:lineRule="auto"/>
              <w:ind w:left="89"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Chat</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A40F642">
            <w:pPr>
              <w:spacing w:before="238" w:after="0" w:line="240" w:lineRule="auto"/>
              <w:ind w:left="517"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Keterangan</w:t>
            </w:r>
            <w:r>
              <w:rPr>
                <w:rFonts w:ascii="Segoe UI" w:hAnsi="Segoe UI" w:eastAsia="Segoe UI" w:cs="Segoe UI"/>
                <w:color w:val="auto"/>
                <w:spacing w:val="-8"/>
                <w:position w:val="0"/>
                <w:sz w:val="22"/>
                <w:shd w:val="clear" w:fill="auto"/>
              </w:rPr>
              <w:t xml:space="preserve"> </w:t>
            </w:r>
            <w:r>
              <w:rPr>
                <w:rFonts w:ascii="Segoe UI" w:hAnsi="Segoe UI" w:eastAsia="Segoe UI" w:cs="Segoe UI"/>
                <w:color w:val="auto"/>
                <w:spacing w:val="0"/>
                <w:position w:val="0"/>
                <w:sz w:val="22"/>
                <w:shd w:val="clear" w:fill="auto"/>
              </w:rPr>
              <w:t>tambahan</w:t>
            </w:r>
          </w:p>
        </w:tc>
      </w:tr>
      <w:tr w14:paraId="43C67347">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A2471B">
            <w:pPr>
              <w:spacing w:before="236" w:after="0" w:line="240" w:lineRule="auto"/>
              <w:ind w:left="269" w:right="244"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Created_by</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798FE62">
            <w:pPr>
              <w:spacing w:before="236" w:after="0" w:line="240" w:lineRule="auto"/>
              <w:ind w:left="84"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Char</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C951C40">
            <w:pPr>
              <w:spacing w:before="236" w:after="0" w:line="240" w:lineRule="auto"/>
              <w:ind w:left="519"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Identitas</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pembuat</w:t>
            </w:r>
            <w:r>
              <w:rPr>
                <w:rFonts w:ascii="Segoe UI" w:hAnsi="Segoe UI" w:eastAsia="Segoe UI" w:cs="Segoe UI"/>
                <w:color w:val="auto"/>
                <w:spacing w:val="-6"/>
                <w:position w:val="0"/>
                <w:sz w:val="22"/>
                <w:shd w:val="clear" w:fill="auto"/>
              </w:rPr>
              <w:t xml:space="preserve"> </w:t>
            </w:r>
            <w:r>
              <w:rPr>
                <w:rFonts w:ascii="Segoe UI" w:hAnsi="Segoe UI" w:eastAsia="Segoe UI" w:cs="Segoe UI"/>
                <w:color w:val="auto"/>
                <w:spacing w:val="0"/>
                <w:position w:val="0"/>
                <w:sz w:val="22"/>
                <w:shd w:val="clear" w:fill="auto"/>
              </w:rPr>
              <w:t>dokumen</w:t>
            </w:r>
          </w:p>
        </w:tc>
      </w:tr>
      <w:tr w14:paraId="66325755">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E8F329F">
            <w:pPr>
              <w:spacing w:before="236" w:after="0" w:line="240" w:lineRule="auto"/>
              <w:ind w:left="269" w:right="25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Modified_by</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5B04A3">
            <w:pPr>
              <w:spacing w:before="236" w:after="0" w:line="240" w:lineRule="auto"/>
              <w:ind w:left="84"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Char</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76E7DEC">
            <w:pPr>
              <w:spacing w:before="236" w:after="0" w:line="240" w:lineRule="auto"/>
              <w:ind w:left="519"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Identitas</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pengubah</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dokumen</w:t>
            </w:r>
          </w:p>
        </w:tc>
      </w:tr>
      <w:tr w14:paraId="25733C6D">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E06135D">
            <w:pPr>
              <w:spacing w:before="237" w:after="0" w:line="240" w:lineRule="auto"/>
              <w:ind w:left="269" w:right="252"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Created_at</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3E5B4D">
            <w:pPr>
              <w:spacing w:before="237" w:after="0" w:line="240" w:lineRule="auto"/>
              <w:ind w:left="96"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Timestamp</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C71A6E">
            <w:pPr>
              <w:spacing w:before="237" w:after="0" w:line="240" w:lineRule="auto"/>
              <w:ind w:left="524"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Tanggal</w:t>
            </w:r>
            <w:r>
              <w:rPr>
                <w:rFonts w:ascii="Segoe UI" w:hAnsi="Segoe UI" w:eastAsia="Segoe UI" w:cs="Segoe UI"/>
                <w:color w:val="auto"/>
                <w:spacing w:val="-6"/>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waktu</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pembuatan</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dokumen</w:t>
            </w:r>
          </w:p>
        </w:tc>
      </w:tr>
      <w:tr w14:paraId="4FB04D4D">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490E71">
            <w:pPr>
              <w:spacing w:before="237" w:after="0" w:line="240" w:lineRule="auto"/>
              <w:ind w:left="269" w:right="249"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Updated_at</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299A2C">
            <w:pPr>
              <w:spacing w:before="237" w:after="0" w:line="240" w:lineRule="auto"/>
              <w:ind w:left="96"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Timestamp</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F0E9609">
            <w:pPr>
              <w:spacing w:before="237" w:after="0" w:line="240" w:lineRule="auto"/>
              <w:ind w:left="515"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Tanggal</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waktu</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perubahan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dokumen</w:t>
            </w:r>
          </w:p>
        </w:tc>
      </w:tr>
    </w:tbl>
    <w:p w14:paraId="3AB6787D">
      <w:pPr>
        <w:spacing w:before="1" w:after="0" w:line="240" w:lineRule="auto"/>
        <w:ind w:left="0" w:right="0" w:firstLine="0"/>
        <w:jc w:val="left"/>
        <w:rPr>
          <w:rFonts w:ascii="Arial MT" w:hAnsi="Arial MT" w:eastAsia="Arial MT" w:cs="Arial MT"/>
          <w:color w:val="auto"/>
          <w:spacing w:val="0"/>
          <w:position w:val="0"/>
          <w:sz w:val="6"/>
          <w:shd w:val="clear" w:fill="auto"/>
        </w:rPr>
      </w:pPr>
    </w:p>
    <w:p w14:paraId="367E63FA">
      <w:pPr>
        <w:spacing w:before="0" w:after="0" w:line="240" w:lineRule="auto"/>
        <w:ind w:left="0" w:right="0" w:firstLine="0"/>
        <w:jc w:val="left"/>
        <w:rPr>
          <w:rFonts w:ascii="Arial MT" w:hAnsi="Arial MT" w:eastAsia="Arial MT" w:cs="Arial MT"/>
          <w:color w:val="auto"/>
          <w:spacing w:val="0"/>
          <w:position w:val="0"/>
          <w:sz w:val="6"/>
          <w:shd w:val="clear" w:fill="auto"/>
        </w:rPr>
      </w:pPr>
    </w:p>
    <w:p w14:paraId="69505C37">
      <w:pPr>
        <w:spacing w:before="0" w:after="0" w:line="240" w:lineRule="auto"/>
        <w:ind w:left="0" w:right="0" w:firstLine="0"/>
        <w:jc w:val="left"/>
        <w:rPr>
          <w:rFonts w:ascii="Arial MT" w:hAnsi="Arial MT" w:eastAsia="Arial MT" w:cs="Arial MT"/>
          <w:color w:val="auto"/>
          <w:spacing w:val="0"/>
          <w:position w:val="0"/>
          <w:sz w:val="26"/>
          <w:shd w:val="clear" w:fill="auto"/>
        </w:rPr>
      </w:pPr>
    </w:p>
    <w:p w14:paraId="57A7C441">
      <w:pPr>
        <w:tabs>
          <w:tab w:val="left" w:pos="640"/>
        </w:tabs>
        <w:spacing w:before="154" w:after="0" w:line="240" w:lineRule="auto"/>
        <w:ind w:left="681" w:right="0" w:hanging="250"/>
        <w:jc w:val="left"/>
        <w:rPr>
          <w:rFonts w:ascii="Arial MT" w:hAnsi="Arial MT" w:eastAsia="Arial MT" w:cs="Arial MT"/>
          <w:color w:val="auto"/>
          <w:spacing w:val="0"/>
          <w:position w:val="0"/>
          <w:sz w:val="24"/>
          <w:shd w:val="clear" w:fill="auto"/>
        </w:rPr>
      </w:pPr>
    </w:p>
    <w:p w14:paraId="2F3376FC">
      <w:pPr>
        <w:spacing w:before="35" w:after="0" w:line="240" w:lineRule="auto"/>
        <w:ind w:left="211" w:right="0" w:firstLine="0"/>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 xml:space="preserve"> </w:t>
      </w:r>
    </w:p>
    <w:p w14:paraId="2A626EF3">
      <w:pPr>
        <w:spacing w:before="35" w:after="0" w:line="240" w:lineRule="auto"/>
        <w:ind w:left="211" w:right="0" w:firstLine="0"/>
        <w:jc w:val="left"/>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6"/>
          <w:position w:val="0"/>
          <w:sz w:val="18"/>
          <w:shd w:val="clear" w:fill="auto"/>
        </w:rPr>
        <w:t xml:space="preserve"> </w:t>
      </w:r>
      <w:r>
        <w:rPr>
          <w:rFonts w:ascii="Segoe UI" w:hAnsi="Segoe UI" w:eastAsia="Segoe UI" w:cs="Segoe UI"/>
          <w:color w:val="auto"/>
          <w:spacing w:val="0"/>
          <w:position w:val="0"/>
          <w:sz w:val="18"/>
          <w:shd w:val="clear" w:fill="auto"/>
        </w:rPr>
        <w:t>11</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Survey_Sekunder</w:t>
      </w:r>
    </w:p>
    <w:p w14:paraId="2BBC36F1">
      <w:pPr>
        <w:spacing w:before="0" w:after="0" w:line="240" w:lineRule="auto"/>
        <w:ind w:left="0" w:right="0" w:firstLine="0"/>
        <w:jc w:val="left"/>
        <w:rPr>
          <w:rFonts w:ascii="Segoe UI" w:hAnsi="Segoe UI" w:eastAsia="Segoe UI" w:cs="Segoe UI"/>
          <w:color w:val="auto"/>
          <w:spacing w:val="0"/>
          <w:position w:val="0"/>
          <w:sz w:val="18"/>
          <w:shd w:val="clear" w:fill="auto"/>
        </w:rPr>
      </w:pPr>
    </w:p>
    <w:p w14:paraId="1C53A176">
      <w:pPr>
        <w:spacing w:before="100" w:after="0" w:line="240" w:lineRule="auto"/>
        <w:ind w:left="0" w:right="1997" w:firstLine="0"/>
        <w:jc w:val="both"/>
        <w:rPr>
          <w:rFonts w:ascii="Segoe UI" w:hAnsi="Segoe UI" w:eastAsia="Segoe UI" w:cs="Segoe UI"/>
          <w:color w:val="auto"/>
          <w:spacing w:val="0"/>
          <w:position w:val="0"/>
          <w:sz w:val="18"/>
          <w:shd w:val="clear" w:fill="auto"/>
        </w:rPr>
      </w:pPr>
    </w:p>
    <w:p w14:paraId="5EEDCF5C">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77F53961">
      <w:pPr>
        <w:numPr>
          <w:ilvl w:val="0"/>
          <w:numId w:val="21"/>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7"/>
          <w:position w:val="0"/>
          <w:sz w:val="24"/>
          <w:shd w:val="clear" w:fill="auto"/>
        </w:rPr>
        <w:t xml:space="preserve"> </w:t>
      </w:r>
      <w:r>
        <w:rPr>
          <w:rFonts w:ascii="Arial MT" w:hAnsi="Arial MT" w:eastAsia="Arial MT" w:cs="Arial MT"/>
          <w:color w:val="auto"/>
          <w:spacing w:val="0"/>
          <w:position w:val="0"/>
          <w:sz w:val="24"/>
          <w:shd w:val="clear" w:fill="auto"/>
        </w:rPr>
        <w:t>TAO</w:t>
      </w:r>
    </w:p>
    <w:p w14:paraId="79243225">
      <w:pPr>
        <w:spacing w:before="0" w:after="0" w:line="240" w:lineRule="auto"/>
        <w:ind w:left="0" w:right="0" w:firstLine="0"/>
        <w:jc w:val="left"/>
        <w:rPr>
          <w:rFonts w:ascii="Arial MT" w:hAnsi="Arial MT" w:eastAsia="Arial MT" w:cs="Arial MT"/>
          <w:color w:val="auto"/>
          <w:spacing w:val="0"/>
          <w:position w:val="0"/>
          <w:sz w:val="20"/>
          <w:shd w:val="clear" w:fill="auto"/>
        </w:rPr>
      </w:pPr>
    </w:p>
    <w:p w14:paraId="7921EA84">
      <w:pPr>
        <w:spacing w:before="5" w:after="0" w:line="240" w:lineRule="auto"/>
        <w:ind w:left="0" w:right="0" w:firstLine="0"/>
        <w:jc w:val="left"/>
        <w:rPr>
          <w:rFonts w:ascii="Arial MT" w:hAnsi="Arial MT" w:eastAsia="Arial MT" w:cs="Arial MT"/>
          <w:color w:val="auto"/>
          <w:spacing w:val="0"/>
          <w:position w:val="0"/>
          <w:sz w:val="17"/>
          <w:shd w:val="clear" w:fill="auto"/>
        </w:rPr>
      </w:pPr>
    </w:p>
    <w:tbl>
      <w:tblPr>
        <w:tblStyle w:val="3"/>
        <w:tblW w:w="0" w:type="auto"/>
        <w:tblInd w:w="528" w:type="dxa"/>
        <w:tblLayout w:type="autofit"/>
        <w:tblCellMar>
          <w:top w:w="0" w:type="dxa"/>
          <w:left w:w="10" w:type="dxa"/>
          <w:bottom w:w="0" w:type="dxa"/>
          <w:right w:w="10" w:type="dxa"/>
        </w:tblCellMar>
      </w:tblPr>
      <w:tblGrid>
        <w:gridCol w:w="1918"/>
        <w:gridCol w:w="1298"/>
        <w:gridCol w:w="4567"/>
      </w:tblGrid>
      <w:tr w14:paraId="66DEF523">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6331A05">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06C06C6">
            <w:pPr>
              <w:spacing w:before="0" w:after="0" w:line="240" w:lineRule="auto"/>
              <w:ind w:left="263" w:right="250"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B56B99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BAB7C44">
            <w:pPr>
              <w:spacing w:before="0" w:after="0" w:line="240" w:lineRule="auto"/>
              <w:ind w:left="92"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FE227A">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89D3D3F">
            <w:pPr>
              <w:spacing w:before="0"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5CB1A306">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E69CB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62D0DB8">
            <w:pPr>
              <w:spacing w:before="0" w:after="0" w:line="240" w:lineRule="auto"/>
              <w:ind w:left="273"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TAO_Id</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A78CE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CFCED72">
            <w:pPr>
              <w:spacing w:before="0" w:after="0" w:line="240" w:lineRule="auto"/>
              <w:ind w:left="93"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66DB51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651F3E2">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03E1ADEE">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EC3D59">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302F2C6">
            <w:pPr>
              <w:spacing w:before="1"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PAO_Det_Id</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75C609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ECBD842">
            <w:pPr>
              <w:spacing w:before="1" w:after="0" w:line="240" w:lineRule="auto"/>
              <w:ind w:left="93"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CE911D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56188AEB">
            <w:pPr>
              <w:spacing w:before="1" w:after="0" w:line="240" w:lineRule="auto"/>
              <w:ind w:left="522"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Detail_PAO</w:t>
            </w:r>
          </w:p>
        </w:tc>
      </w:tr>
      <w:tr w14:paraId="56811DC8">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B9B33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3242390">
            <w:pPr>
              <w:spacing w:before="0" w:after="0" w:line="240" w:lineRule="auto"/>
              <w:ind w:left="266"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1C1D6E">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2A573EA">
            <w:pPr>
              <w:spacing w:before="0"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095ED7">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E65E878">
            <w:pPr>
              <w:spacing w:before="0" w:after="0" w:line="240" w:lineRule="auto"/>
              <w:ind w:left="524" w:right="500"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18262B55">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10BD386">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1693A3B">
            <w:pPr>
              <w:spacing w:before="0" w:after="0" w:line="240" w:lineRule="auto"/>
              <w:ind w:left="276"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450B867">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667F054">
            <w:pPr>
              <w:spacing w:before="0"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87E5080">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2884291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68C4C2B2">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200F059">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348C3423">
            <w:pPr>
              <w:spacing w:before="1" w:after="0" w:line="240" w:lineRule="auto"/>
              <w:ind w:left="276"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8A2B7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9FF5F6E">
            <w:pPr>
              <w:spacing w:before="1"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BE7AB2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DEB1422">
            <w:pPr>
              <w:spacing w:before="1"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22F195FF">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7344BC53">
            <w:pPr>
              <w:spacing w:before="0" w:after="0" w:line="240" w:lineRule="auto"/>
              <w:ind w:left="270" w:right="250"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12E400CB">
            <w:pPr>
              <w:spacing w:before="0" w:after="0" w:line="240" w:lineRule="auto"/>
              <w:ind w:left="96" w:right="68"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689E0D2A">
            <w:pPr>
              <w:spacing w:before="0" w:after="0" w:line="240" w:lineRule="auto"/>
              <w:ind w:left="524" w:right="505"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 objek pemeriksaan saat ini</w:t>
            </w:r>
          </w:p>
        </w:tc>
      </w:tr>
      <w:tr w14:paraId="441DD275">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D0438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FF97CD6">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Kriteria</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8481FE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3D66705">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298D86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63A359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Kriteria</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7E5179FE">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E694A6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A48E4DC">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Sebab</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D63687">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CE57215">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A6FDD24">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50B99DA">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Sebab</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7A08F801">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0D7828">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C4F752A">
            <w:pPr>
              <w:spacing w:before="0"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Akibat</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C613B66">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4B8957FD">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CA41B4A">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2B6F963D">
            <w:pPr>
              <w:spacing w:before="0" w:after="0" w:line="240" w:lineRule="auto"/>
              <w:ind w:left="524" w:right="498" w:firstLine="0"/>
              <w:jc w:val="center"/>
              <w:rPr>
                <w:color w:val="auto"/>
                <w:position w:val="0"/>
                <w:shd w:val="clear" w:fill="auto"/>
              </w:rPr>
            </w:pPr>
            <w:r>
              <w:rPr>
                <w:rFonts w:ascii="Arial MT" w:hAnsi="Arial MT" w:eastAsia="Arial MT" w:cs="Arial MT"/>
                <w:color w:val="auto"/>
                <w:spacing w:val="0"/>
                <w:position w:val="0"/>
                <w:sz w:val="22"/>
                <w:shd w:val="clear" w:fill="auto"/>
              </w:rPr>
              <w:t>Akibat</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0F71969E">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374C9D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C356185">
            <w:pPr>
              <w:spacing w:before="1" w:after="0" w:line="240" w:lineRule="auto"/>
              <w:ind w:left="278"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Rekomendasi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30E6CA5">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302D9B0">
            <w:pPr>
              <w:spacing w:before="1"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8FE946E">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0201C93">
            <w:pPr>
              <w:spacing w:before="1"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Rekomendasi</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55D450B4">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E16DD1">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77D7D4D">
            <w:pPr>
              <w:spacing w:before="0" w:after="0" w:line="240" w:lineRule="auto"/>
              <w:ind w:left="272"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770C924">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E2D344A">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8B79887">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3F51F44D">
            <w:pPr>
              <w:spacing w:before="0"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45D4A6C">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14D9E5D">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477FB455">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767085">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6D59460">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F67DBE4">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614F249">
            <w:pPr>
              <w:spacing w:before="0" w:after="0" w:line="240" w:lineRule="auto"/>
              <w:ind w:left="524" w:right="504"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2"/>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150AF72D">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D1E5921">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3F70DA7">
            <w:pPr>
              <w:spacing w:before="1"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A19979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51DE4F1">
            <w:pPr>
              <w:spacing w:before="1"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7D9AF8">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3B1203F">
            <w:pPr>
              <w:spacing w:before="1"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47319E47">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F318DE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F14F388">
            <w:pPr>
              <w:spacing w:before="0"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768246">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8418DA1">
            <w:pPr>
              <w:spacing w:before="0"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9E69E3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E77AB4E">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549E6AC1">
      <w:pPr>
        <w:spacing w:before="1" w:after="0" w:line="240" w:lineRule="auto"/>
        <w:ind w:left="3132" w:right="3151"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12</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TAO</w:t>
      </w:r>
    </w:p>
    <w:p w14:paraId="361BF76F">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6641A0D5">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7319666A">
      <w:pPr>
        <w:numPr>
          <w:ilvl w:val="0"/>
          <w:numId w:val="22"/>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7"/>
          <w:position w:val="0"/>
          <w:sz w:val="24"/>
          <w:shd w:val="clear" w:fill="auto"/>
        </w:rPr>
        <w:t xml:space="preserve"> </w:t>
      </w:r>
      <w:r>
        <w:rPr>
          <w:rFonts w:ascii="Arial MT" w:hAnsi="Arial MT" w:eastAsia="Arial MT" w:cs="Arial MT"/>
          <w:color w:val="auto"/>
          <w:spacing w:val="0"/>
          <w:position w:val="0"/>
          <w:sz w:val="24"/>
          <w:shd w:val="clear" w:fill="auto"/>
        </w:rPr>
        <w:t>FAO</w:t>
      </w:r>
    </w:p>
    <w:p w14:paraId="6EA27726">
      <w:pPr>
        <w:spacing w:before="6" w:after="1"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1921"/>
        <w:gridCol w:w="1294"/>
        <w:gridCol w:w="4568"/>
      </w:tblGrid>
      <w:tr w14:paraId="2EAA9961">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628229">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FC9B0C9">
            <w:pPr>
              <w:spacing w:before="0" w:after="0" w:line="240" w:lineRule="auto"/>
              <w:ind w:left="239"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21E591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CA9DA0B">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08AC0B4">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9FD45CF">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2B43D14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76A9C6">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28BEAFC">
            <w:pPr>
              <w:spacing w:before="0" w:after="0" w:line="240" w:lineRule="auto"/>
              <w:ind w:left="239"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057CD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E1FAAE0">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7EB24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D6B65D7">
            <w:pPr>
              <w:spacing w:before="0"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5474CA65">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AA41C3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4EB726F">
            <w:pPr>
              <w:spacing w:before="1" w:after="0" w:line="240" w:lineRule="auto"/>
              <w:ind w:left="232"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66EEF1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A51959A">
            <w:pPr>
              <w:spacing w:before="1"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0050FA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BB1A450">
            <w:pPr>
              <w:spacing w:before="1"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19706D77">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3DC3E05">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DFCB54D">
            <w:pPr>
              <w:spacing w:before="0" w:after="0" w:line="240" w:lineRule="auto"/>
              <w:ind w:left="237"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A58F83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85CFC12">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DED1DC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E6FEB8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3295D4E7">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CB161E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3479363C">
            <w:pPr>
              <w:spacing w:before="0" w:after="0" w:line="240" w:lineRule="auto"/>
              <w:ind w:left="239" w:right="20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C5AA2C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20A7113">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F59578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B003D67">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7058B9A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2D48B891">
            <w:pPr>
              <w:spacing w:before="0" w:after="0" w:line="240" w:lineRule="auto"/>
              <w:ind w:left="270" w:right="250"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3C9CD0F6">
            <w:pPr>
              <w:spacing w:before="0" w:after="0" w:line="240" w:lineRule="auto"/>
              <w:ind w:left="96" w:right="68"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7F2F27DE">
            <w:pPr>
              <w:spacing w:before="0" w:after="0" w:line="240" w:lineRule="auto"/>
              <w:ind w:left="524" w:right="505"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 objek pemeriksaan saat ini</w:t>
            </w:r>
          </w:p>
        </w:tc>
      </w:tr>
      <w:tr w14:paraId="334A7D6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D2FF67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3E8B983">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Kriteria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78328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13F7125">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841D04E">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FF57C16">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Kriteria</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3EE6685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9EBE9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5A6997B">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Sebab</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A3F9BD">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C27DF48">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0F462BA">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54F8B88">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Sebab</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5A369DC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50EF95">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779AA388">
            <w:pPr>
              <w:spacing w:before="0"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Akibat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69D120D">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260C55B2">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4D4791A">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282AC8C">
            <w:pPr>
              <w:spacing w:before="0" w:after="0" w:line="240" w:lineRule="auto"/>
              <w:ind w:left="524" w:right="498" w:firstLine="0"/>
              <w:jc w:val="center"/>
              <w:rPr>
                <w:color w:val="auto"/>
                <w:position w:val="0"/>
                <w:shd w:val="clear" w:fill="auto"/>
              </w:rPr>
            </w:pPr>
            <w:r>
              <w:rPr>
                <w:rFonts w:ascii="Arial MT" w:hAnsi="Arial MT" w:eastAsia="Arial MT" w:cs="Arial MT"/>
                <w:color w:val="auto"/>
                <w:spacing w:val="0"/>
                <w:position w:val="0"/>
                <w:sz w:val="22"/>
                <w:shd w:val="clear" w:fill="auto"/>
              </w:rPr>
              <w:t>Akibat</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79A07DAC">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D2360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E0F5D12">
            <w:pPr>
              <w:spacing w:before="1" w:after="0" w:line="240" w:lineRule="auto"/>
              <w:ind w:left="278"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Rekomendasi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24225B">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C70A848">
            <w:pPr>
              <w:spacing w:before="1"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86C73D">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580F9E8">
            <w:pPr>
              <w:spacing w:before="1"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Rekomendasi</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4EDC027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112E3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94F7F30">
            <w:pPr>
              <w:spacing w:before="1"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526D5D0">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67220CA0">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F8AC2E">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ABE5CF1">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24F7BC15">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E141B5E">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49ED250">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E5DEDD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FAA025B">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438DF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F377D6A">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6E9334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FFDC847">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C8F0A5C">
            <w:pPr>
              <w:spacing w:before="0" w:after="0" w:line="240" w:lineRule="auto"/>
              <w:ind w:left="235"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0244011">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4842F31">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B49F4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F1F4C9F">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2B56D610">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939D750">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85F30D7">
            <w:pPr>
              <w:spacing w:before="0" w:after="0" w:line="240" w:lineRule="auto"/>
              <w:ind w:left="235"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C93987A">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21DCF7C">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BE4F8E8">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D30B5BA">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5EE874CD">
      <w:pPr>
        <w:spacing w:before="0" w:after="0" w:line="240" w:lineRule="auto"/>
        <w:ind w:left="3132" w:right="3151"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13</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FAO</w:t>
      </w:r>
    </w:p>
    <w:p w14:paraId="0CB6A020">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64CB0965">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2D560293">
      <w:pPr>
        <w:numPr>
          <w:ilvl w:val="0"/>
          <w:numId w:val="23"/>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13"/>
          <w:position w:val="0"/>
          <w:sz w:val="24"/>
          <w:shd w:val="clear" w:fill="auto"/>
        </w:rPr>
        <w:t xml:space="preserve"> </w:t>
      </w:r>
      <w:r>
        <w:rPr>
          <w:rFonts w:ascii="Arial MT" w:hAnsi="Arial MT" w:eastAsia="Arial MT" w:cs="Arial MT"/>
          <w:color w:val="auto"/>
          <w:spacing w:val="0"/>
          <w:position w:val="0"/>
          <w:sz w:val="24"/>
          <w:shd w:val="clear" w:fill="auto"/>
        </w:rPr>
        <w:t>Tindak_Lanjut</w:t>
      </w:r>
    </w:p>
    <w:p w14:paraId="5ACC6F0C">
      <w:pPr>
        <w:spacing w:before="6" w:after="1"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1880"/>
        <w:gridCol w:w="1294"/>
        <w:gridCol w:w="4609"/>
      </w:tblGrid>
      <w:tr w14:paraId="1E526D1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59DBEF">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535FEED0">
            <w:pPr>
              <w:spacing w:before="1" w:after="0" w:line="240" w:lineRule="auto"/>
              <w:ind w:left="229" w:right="221"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0D3458">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3944E668">
            <w:pPr>
              <w:spacing w:before="1" w:after="0" w:line="240" w:lineRule="auto"/>
              <w:ind w:left="87"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C9A20D">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28D68618">
            <w:pPr>
              <w:spacing w:before="1"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550BABD5">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DA5FFBE">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B813A77">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TL_Id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22F5B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6C29FA3">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B51A4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B22D70F">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67818FE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E1B63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900E3DD">
            <w:pPr>
              <w:spacing w:before="1" w:after="0" w:line="240" w:lineRule="auto"/>
              <w:ind w:left="58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8FAEB4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FFEB51C">
            <w:pPr>
              <w:spacing w:before="1"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9BCC2C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5C1B284">
            <w:pPr>
              <w:spacing w:before="1" w:after="0" w:line="240" w:lineRule="auto"/>
              <w:ind w:left="518"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FAO</w:t>
            </w:r>
          </w:p>
        </w:tc>
      </w:tr>
      <w:tr w14:paraId="45969CC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ACF81B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AB37C5A">
            <w:pPr>
              <w:spacing w:before="0" w:after="0" w:line="240" w:lineRule="auto"/>
              <w:ind w:left="565"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Temuan</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F6F1E6">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56812AA">
            <w:pPr>
              <w:spacing w:before="0" w:after="0" w:line="240" w:lineRule="auto"/>
              <w:ind w:left="87"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DEBC7E">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AAB86F3">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Data</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temuan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155712A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B24EA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577F41D">
            <w:pPr>
              <w:spacing w:before="0" w:after="0" w:line="240" w:lineRule="auto"/>
              <w:ind w:left="0" w:right="273" w:firstLine="0"/>
              <w:jc w:val="right"/>
              <w:rPr>
                <w:color w:val="auto"/>
                <w:spacing w:val="0"/>
                <w:position w:val="0"/>
                <w:shd w:val="clear" w:fill="auto"/>
              </w:rPr>
            </w:pPr>
            <w:r>
              <w:rPr>
                <w:rFonts w:ascii="Arial MT" w:hAnsi="Arial MT" w:eastAsia="Arial MT" w:cs="Arial MT"/>
                <w:color w:val="auto"/>
                <w:spacing w:val="0"/>
                <w:position w:val="0"/>
                <w:sz w:val="22"/>
                <w:shd w:val="clear" w:fill="auto"/>
              </w:rPr>
              <w:t>Rekomendasi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6DC77A8">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AB63022">
            <w:pPr>
              <w:spacing w:before="0" w:after="0" w:line="240" w:lineRule="auto"/>
              <w:ind w:left="87"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7069819">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525CB1C">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Rekomendasi</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0867347E">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12C013E">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0174BFE1">
            <w:pPr>
              <w:spacing w:before="0" w:after="0" w:line="240" w:lineRule="auto"/>
              <w:ind w:left="239" w:right="21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PIC</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D926FF5">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905313E">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3D213EE">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0C44DEB7">
            <w:pPr>
              <w:spacing w:before="0" w:after="0" w:line="240" w:lineRule="auto"/>
              <w:ind w:left="522" w:right="506" w:firstLine="0"/>
              <w:jc w:val="center"/>
              <w:rPr>
                <w:color w:val="auto"/>
                <w:position w:val="0"/>
                <w:shd w:val="clear" w:fill="auto"/>
              </w:rPr>
            </w:pPr>
            <w:r>
              <w:rPr>
                <w:rFonts w:ascii="Arial MT" w:hAnsi="Arial MT" w:eastAsia="Arial MT" w:cs="Arial MT"/>
                <w:color w:val="auto"/>
                <w:spacing w:val="0"/>
                <w:position w:val="0"/>
                <w:sz w:val="22"/>
                <w:shd w:val="clear" w:fill="auto"/>
              </w:rPr>
              <w:t>Penanggung</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Jawab</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tindak</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lanjut</w:t>
            </w:r>
          </w:p>
        </w:tc>
      </w:tr>
      <w:tr w14:paraId="2784599F">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058A921">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04725EA">
            <w:pPr>
              <w:spacing w:before="1" w:after="0" w:line="240" w:lineRule="auto"/>
              <w:ind w:left="0" w:right="256" w:firstLine="0"/>
              <w:jc w:val="right"/>
              <w:rPr>
                <w:color w:val="auto"/>
                <w:spacing w:val="0"/>
                <w:position w:val="0"/>
                <w:shd w:val="clear" w:fill="auto"/>
              </w:rPr>
            </w:pPr>
            <w:r>
              <w:rPr>
                <w:rFonts w:ascii="Arial MT" w:hAnsi="Arial MT" w:eastAsia="Arial MT" w:cs="Arial MT"/>
                <w:color w:val="auto"/>
                <w:spacing w:val="0"/>
                <w:position w:val="0"/>
                <w:sz w:val="22"/>
                <w:shd w:val="clear" w:fill="auto"/>
              </w:rPr>
              <w:t>Tindak_Lanjut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84C3F8D">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5FE50A3">
            <w:pPr>
              <w:spacing w:before="1" w:after="0" w:line="240" w:lineRule="auto"/>
              <w:ind w:left="87"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3BB1BCD">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83B173B">
            <w:pPr>
              <w:spacing w:before="1" w:after="0" w:line="240" w:lineRule="auto"/>
              <w:ind w:left="524" w:right="503" w:firstLine="0"/>
              <w:jc w:val="center"/>
              <w:rPr>
                <w:color w:val="auto"/>
                <w:position w:val="0"/>
                <w:shd w:val="clear" w:fill="auto"/>
              </w:rPr>
            </w:pPr>
            <w:r>
              <w:rPr>
                <w:rFonts w:ascii="Arial MT" w:hAnsi="Arial MT" w:eastAsia="Arial MT" w:cs="Arial MT"/>
                <w:color w:val="auto"/>
                <w:spacing w:val="0"/>
                <w:position w:val="0"/>
                <w:sz w:val="22"/>
                <w:shd w:val="clear" w:fill="auto"/>
              </w:rPr>
              <w:t>Penjelasan</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tindak</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lanjut</w:t>
            </w:r>
          </w:p>
        </w:tc>
      </w:tr>
      <w:tr w14:paraId="0D86D1FB">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FDF19F6">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C07FC10">
            <w:pPr>
              <w:spacing w:before="0" w:after="0" w:line="240" w:lineRule="auto"/>
              <w:ind w:left="239" w:right="216"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Bukti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4D7C40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675F8FB">
            <w:pPr>
              <w:spacing w:before="0" w:after="0" w:line="240" w:lineRule="auto"/>
              <w:ind w:left="85"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BLOB</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0CC54A">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5116DC4">
            <w:pPr>
              <w:spacing w:before="0" w:after="0" w:line="240" w:lineRule="auto"/>
              <w:ind w:left="524" w:right="504" w:firstLine="0"/>
              <w:jc w:val="center"/>
              <w:rPr>
                <w:color w:val="auto"/>
                <w:position w:val="0"/>
                <w:shd w:val="clear" w:fill="auto"/>
              </w:rPr>
            </w:pPr>
            <w:r>
              <w:rPr>
                <w:rFonts w:ascii="Arial MT" w:hAnsi="Arial MT" w:eastAsia="Arial MT" w:cs="Arial MT"/>
                <w:color w:val="auto"/>
                <w:spacing w:val="0"/>
                <w:position w:val="0"/>
                <w:sz w:val="22"/>
                <w:shd w:val="clear" w:fill="auto"/>
              </w:rPr>
              <w:t>Dokumen</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atau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gambar</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pendukung</w:t>
            </w:r>
          </w:p>
        </w:tc>
      </w:tr>
      <w:tr w14:paraId="407C2C4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B358E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6C76A20">
            <w:pPr>
              <w:spacing w:before="0" w:after="0" w:line="240" w:lineRule="auto"/>
              <w:ind w:left="65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Status</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39024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AF1CF90">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48C37B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D06079E">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Selesai/Di</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pantau/Pending</w:t>
            </w:r>
          </w:p>
        </w:tc>
      </w:tr>
      <w:tr w14:paraId="7001398F">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070126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81A2644">
            <w:pPr>
              <w:spacing w:before="1" w:after="0" w:line="240" w:lineRule="auto"/>
              <w:ind w:left="39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07CEC3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7C983C9">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B63ED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27291FC">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7E02FA47">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1D49A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7C69FCB">
            <w:pPr>
              <w:spacing w:before="0" w:after="0" w:line="240" w:lineRule="auto"/>
              <w:ind w:left="373"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9667D9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34AB789D">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9A2AB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8DE85AB">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B1E1C7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3F022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7EE23B5">
            <w:pPr>
              <w:spacing w:before="0" w:after="0" w:line="240" w:lineRule="auto"/>
              <w:ind w:left="421"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AAD8FA5">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92171F8">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293159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F740EBD">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6C8C91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DA64C79">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1018F157">
            <w:pPr>
              <w:spacing w:before="0" w:after="0" w:line="240" w:lineRule="auto"/>
              <w:ind w:left="397"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3428822">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88218F8">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26A7028">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A46E24A">
            <w:pPr>
              <w:spacing w:before="0"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2FC413E0">
      <w:pPr>
        <w:spacing w:before="0" w:after="0" w:line="240" w:lineRule="auto"/>
        <w:ind w:left="1977"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14</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Tindak_Lanjut</w:t>
      </w:r>
    </w:p>
    <w:p w14:paraId="0073F2AC">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63B3FE65">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74CC7100">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705CB884">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9913D0D">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10EF53A">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6DB49C0E">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4917B83D">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302DAA97">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154F7913">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A87CFBE">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03E509AA">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DE81431">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32D238E6">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7F5B225">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4EFB3655">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282EC43C">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AAC0865">
      <w:pPr>
        <w:numPr>
          <w:ilvl w:val="0"/>
          <w:numId w:val="24"/>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 Data_LHP</w:t>
      </w:r>
    </w:p>
    <w:p w14:paraId="3960386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tbl>
      <w:tblPr>
        <w:tblStyle w:val="3"/>
        <w:tblW w:w="0" w:type="auto"/>
        <w:tblInd w:w="528" w:type="dxa"/>
        <w:tblLayout w:type="autofit"/>
        <w:tblCellMar>
          <w:top w:w="0" w:type="dxa"/>
          <w:left w:w="10" w:type="dxa"/>
          <w:bottom w:w="0" w:type="dxa"/>
          <w:right w:w="10" w:type="dxa"/>
        </w:tblCellMar>
      </w:tblPr>
      <w:tblGrid>
        <w:gridCol w:w="1907"/>
        <w:gridCol w:w="1294"/>
        <w:gridCol w:w="4582"/>
      </w:tblGrid>
      <w:tr w14:paraId="219D184C">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65E798C">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0F891AB0">
            <w:pPr>
              <w:spacing w:before="1" w:after="0" w:line="240" w:lineRule="auto"/>
              <w:ind w:left="229" w:right="221"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F590C4">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621C4F04">
            <w:pPr>
              <w:spacing w:before="1" w:after="0" w:line="240" w:lineRule="auto"/>
              <w:ind w:left="87"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A00505">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7F8EF445">
            <w:pPr>
              <w:spacing w:before="1"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60111BBE">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0CE06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D659F6A">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Data_LHP_Id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E37BD7">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C5B9EFA">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4759313">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61AF244">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31C87E4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F96F67">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5D208B20">
            <w:pPr>
              <w:spacing w:before="1" w:after="0" w:line="240" w:lineRule="auto"/>
              <w:ind w:left="58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D310FB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886F0B9">
            <w:pPr>
              <w:spacing w:before="1"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CEC3B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31C3465">
            <w:pPr>
              <w:spacing w:before="1" w:after="0" w:line="240" w:lineRule="auto"/>
              <w:ind w:left="518"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FAO</w:t>
            </w:r>
          </w:p>
        </w:tc>
      </w:tr>
      <w:tr w14:paraId="52D8FF8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3588506">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ED7A739">
            <w:pPr>
              <w:spacing w:before="1" w:after="0" w:line="240" w:lineRule="auto"/>
              <w:ind w:left="232"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9ACFC3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83C8D09">
            <w:pPr>
              <w:spacing w:before="1"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FA8F869">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54351AB">
            <w:pPr>
              <w:spacing w:before="1"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membuat LHP</w:t>
            </w:r>
          </w:p>
        </w:tc>
      </w:tr>
      <w:tr w14:paraId="4B7225A3">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2DFF1B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58F3D41">
            <w:pPr>
              <w:spacing w:before="0" w:after="0" w:line="240" w:lineRule="auto"/>
              <w:ind w:left="237"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D909914">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61EE067">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4ABFEE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47893E4">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059ED8F4">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088C90B">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586A24F">
            <w:pPr>
              <w:spacing w:before="0" w:after="0" w:line="240" w:lineRule="auto"/>
              <w:ind w:left="239" w:right="20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21A0A4B">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0049933">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AF813A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D0CBB38">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5529E3E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A7C142">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3164D5D">
            <w:pPr>
              <w:spacing w:before="1" w:after="0" w:line="240" w:lineRule="auto"/>
              <w:ind w:left="39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E2A5B78">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55067F8">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9EB7407">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939AF59">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00A4E0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C7CB0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1DA90EF">
            <w:pPr>
              <w:spacing w:before="0" w:after="0" w:line="240" w:lineRule="auto"/>
              <w:ind w:left="373"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E96253B">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A8189CB">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C80CD2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CA2886A">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13D204A6">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596567">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537A744">
            <w:pPr>
              <w:spacing w:before="0" w:after="0" w:line="240" w:lineRule="auto"/>
              <w:ind w:left="421"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DAE9C7">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3F7F0AB">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96794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06D1F66">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7835B3DE">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DF0A183">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E8AD5AB">
            <w:pPr>
              <w:spacing w:before="0" w:after="0" w:line="240" w:lineRule="auto"/>
              <w:ind w:left="397"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5676045">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BE8901F">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42C4A0">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3F3B7A4A">
            <w:pPr>
              <w:spacing w:before="0"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28FD6D92">
      <w:pPr>
        <w:tabs>
          <w:tab w:val="left" w:pos="640"/>
        </w:tabs>
        <w:spacing w:before="92" w:after="0" w:line="240" w:lineRule="auto"/>
        <w:ind w:left="236" w:right="0" w:hanging="250"/>
        <w:jc w:val="center"/>
        <w:rPr>
          <w:rFonts w:ascii="Arial MT" w:hAnsi="Arial MT" w:eastAsia="Arial MT" w:cs="Arial MT"/>
          <w:color w:val="auto"/>
          <w:spacing w:val="0"/>
          <w:position w:val="0"/>
          <w:sz w:val="24"/>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15</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Data_LHP</w:t>
      </w:r>
    </w:p>
    <w:p w14:paraId="1F928EB6">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44D419BB">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0680BEC">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0ED4B6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39626A8F">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A8F1305">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C345AFC">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2A3972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0A3F505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E96D26F">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C3D18A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0D69FEA6">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E07513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2603FB0">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855E0F6">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3157070">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2FCD112">
      <w:pPr>
        <w:numPr>
          <w:ilvl w:val="0"/>
          <w:numId w:val="25"/>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 LHP</w:t>
      </w:r>
    </w:p>
    <w:p w14:paraId="2635B45E">
      <w:pPr>
        <w:spacing w:before="0" w:after="0" w:line="240" w:lineRule="auto"/>
        <w:ind w:left="0" w:right="0" w:firstLine="0"/>
        <w:jc w:val="center"/>
        <w:rPr>
          <w:rFonts w:ascii="Segoe UI" w:hAnsi="Segoe UI" w:eastAsia="Segoe UI" w:cs="Segoe UI"/>
          <w:color w:val="auto"/>
          <w:spacing w:val="0"/>
          <w:position w:val="0"/>
          <w:sz w:val="18"/>
          <w:shd w:val="clear" w:fill="auto"/>
        </w:rPr>
      </w:pPr>
    </w:p>
    <w:tbl>
      <w:tblPr>
        <w:tblStyle w:val="3"/>
        <w:tblW w:w="0" w:type="auto"/>
        <w:tblInd w:w="528" w:type="dxa"/>
        <w:tblLayout w:type="autofit"/>
        <w:tblCellMar>
          <w:top w:w="0" w:type="dxa"/>
          <w:left w:w="10" w:type="dxa"/>
          <w:bottom w:w="0" w:type="dxa"/>
          <w:right w:w="10" w:type="dxa"/>
        </w:tblCellMar>
      </w:tblPr>
      <w:tblGrid>
        <w:gridCol w:w="1907"/>
        <w:gridCol w:w="1294"/>
        <w:gridCol w:w="4582"/>
      </w:tblGrid>
      <w:tr w14:paraId="69ECAB73">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9B8FAD1">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7ADD50EA">
            <w:pPr>
              <w:spacing w:before="1" w:after="0" w:line="240" w:lineRule="auto"/>
              <w:ind w:left="229" w:right="221"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9247D6">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5B3B55E9">
            <w:pPr>
              <w:spacing w:before="1" w:after="0" w:line="240" w:lineRule="auto"/>
              <w:ind w:left="87"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AACBF7">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2AC53D96">
            <w:pPr>
              <w:spacing w:before="1"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3F5B557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5588EF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23D7457">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Data_LHP_Id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6484F4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D3C56A2">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034C8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5E622AD7">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1DB2F85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4FCB90">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E7177DF">
            <w:pPr>
              <w:spacing w:before="1" w:after="0" w:line="240" w:lineRule="auto"/>
              <w:ind w:left="58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41EEABC">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6DD279A4">
            <w:pPr>
              <w:spacing w:before="1"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F34B9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2A8B71F">
            <w:pPr>
              <w:spacing w:before="1" w:after="0" w:line="240" w:lineRule="auto"/>
              <w:ind w:left="518"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FAO</w:t>
            </w:r>
          </w:p>
        </w:tc>
      </w:tr>
      <w:tr w14:paraId="058A8C3F">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C23465E">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CFD92A8">
            <w:pPr>
              <w:spacing w:before="1" w:after="0" w:line="240" w:lineRule="auto"/>
              <w:ind w:left="232"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DAEA3C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58ED226">
            <w:pPr>
              <w:spacing w:before="1"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BF9245">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7E56F1B">
            <w:pPr>
              <w:spacing w:before="1"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membuat LHP</w:t>
            </w:r>
          </w:p>
        </w:tc>
      </w:tr>
      <w:tr w14:paraId="656B8499">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2CAA8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D78BC41">
            <w:pPr>
              <w:spacing w:before="0" w:after="0" w:line="240" w:lineRule="auto"/>
              <w:ind w:left="237"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E03EE7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9A43431">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C6E79C8">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3FE6059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62934BA0">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6C1989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DC39F91">
            <w:pPr>
              <w:spacing w:before="0" w:after="0" w:line="240" w:lineRule="auto"/>
              <w:ind w:left="239" w:right="20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DE0EC9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9786720">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B24D31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640D7D6">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3C84AA9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815008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E82580A">
            <w:pPr>
              <w:spacing w:before="1" w:after="0" w:line="240" w:lineRule="auto"/>
              <w:ind w:left="39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6D30E7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AB6D8DE">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957DA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582E7BF">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37D0849">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84A148E">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FF0561D">
            <w:pPr>
              <w:spacing w:before="0" w:after="0" w:line="240" w:lineRule="auto"/>
              <w:ind w:left="373"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B8ADE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8248633">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FEE001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3A7D021">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5325E53">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009C04D">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1DEEE25">
            <w:pPr>
              <w:spacing w:before="0" w:after="0" w:line="240" w:lineRule="auto"/>
              <w:ind w:left="421"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FA2BAC8">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18DCC49">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DF06C49">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726F2AE">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4686DAC0">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FCBA5BE">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3062356C">
            <w:pPr>
              <w:spacing w:before="0" w:after="0" w:line="240" w:lineRule="auto"/>
              <w:ind w:left="397"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1D54344">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A4CF1EE">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D4EF760">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1C181053">
            <w:pPr>
              <w:spacing w:before="0"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3CEF3EE9">
      <w:pPr>
        <w:tabs>
          <w:tab w:val="left" w:pos="640"/>
        </w:tabs>
        <w:spacing w:before="92" w:after="0" w:line="240" w:lineRule="auto"/>
        <w:ind w:left="681" w:right="0" w:hanging="250"/>
        <w:jc w:val="center"/>
        <w:rPr>
          <w:rFonts w:ascii="Arial MT" w:hAnsi="Arial MT" w:eastAsia="Arial MT" w:cs="Arial MT"/>
          <w:color w:val="auto"/>
          <w:spacing w:val="0"/>
          <w:position w:val="0"/>
          <w:sz w:val="24"/>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16</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LHP</w:t>
      </w:r>
    </w:p>
    <w:p w14:paraId="4951474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EB3DDB8">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73D2F96B">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545D02A7">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379D5D82">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EDA1AF0">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F4F20CA">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6DF2012">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65B2E379">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5F1E16D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7D4D1EB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55AC7FA9">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4080DAED">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E364B8C">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456F36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063529F">
      <w:pPr>
        <w:spacing w:before="0" w:after="0" w:line="240" w:lineRule="auto"/>
        <w:ind w:left="0" w:right="0" w:firstLine="0"/>
        <w:jc w:val="both"/>
        <w:rPr>
          <w:rFonts w:ascii="Segoe UI" w:hAnsi="Segoe UI" w:eastAsia="Segoe UI" w:cs="Segoe UI"/>
          <w:color w:val="auto"/>
          <w:spacing w:val="0"/>
          <w:position w:val="0"/>
          <w:sz w:val="18"/>
          <w:shd w:val="clear" w:fill="auto"/>
        </w:rPr>
      </w:pPr>
    </w:p>
    <w:p w14:paraId="3FDC354D">
      <w:pPr>
        <w:numPr>
          <w:ilvl w:val="0"/>
          <w:numId w:val="26"/>
        </w:numPr>
        <w:spacing w:before="0" w:after="0" w:line="240" w:lineRule="auto"/>
        <w:ind w:left="640" w:right="0" w:hanging="404"/>
        <w:jc w:val="both"/>
        <w:rPr>
          <w:rFonts w:ascii="Segoe UI" w:hAnsi="Segoe UI" w:eastAsia="Segoe UI" w:cs="Segoe UI"/>
          <w:color w:val="auto"/>
          <w:spacing w:val="0"/>
          <w:position w:val="0"/>
          <w:sz w:val="18"/>
          <w:shd w:val="clear" w:fill="auto"/>
        </w:rPr>
      </w:pPr>
    </w:p>
    <w:p w14:paraId="211B8458">
      <w:pPr>
        <w:spacing w:before="0" w:after="0" w:line="240" w:lineRule="auto"/>
        <w:ind w:left="0" w:right="0" w:firstLine="0"/>
        <w:jc w:val="left"/>
        <w:rPr>
          <w:rFonts w:ascii="Segoe UI" w:hAnsi="Segoe UI" w:eastAsia="Segoe UI" w:cs="Segoe UI"/>
          <w:color w:val="auto"/>
          <w:spacing w:val="0"/>
          <w:position w:val="0"/>
          <w:sz w:val="32"/>
          <w:shd w:val="clear" w:fill="auto"/>
        </w:rPr>
      </w:pPr>
    </w:p>
    <w:p w14:paraId="27F166ED">
      <w:pPr>
        <w:spacing w:before="1" w:after="0" w:line="240" w:lineRule="auto"/>
        <w:ind w:left="0" w:right="0" w:firstLine="0"/>
        <w:jc w:val="left"/>
        <w:rPr>
          <w:rFonts w:ascii="Segoe UI" w:hAnsi="Segoe UI" w:eastAsia="Segoe UI" w:cs="Segoe UI"/>
          <w:color w:val="auto"/>
          <w:spacing w:val="0"/>
          <w:position w:val="0"/>
          <w:sz w:val="24"/>
          <w:shd w:val="clear" w:fill="auto"/>
        </w:rPr>
      </w:pPr>
    </w:p>
    <w:p w14:paraId="7FE866DF">
      <w:pPr>
        <w:numPr>
          <w:ilvl w:val="0"/>
          <w:numId w:val="27"/>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Halaman Login</w:t>
      </w:r>
    </w:p>
    <w:p w14:paraId="579B6749">
      <w:pPr>
        <w:spacing w:before="79" w:after="0" w:line="240" w:lineRule="auto"/>
        <w:ind w:left="11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 </w:t>
      </w:r>
    </w:p>
    <w:p w14:paraId="7A07BB4D">
      <w:pPr>
        <w:spacing w:before="79" w:after="0" w:line="240" w:lineRule="auto"/>
        <w:ind w:left="11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User</w:t>
      </w:r>
      <w:r>
        <w:rPr>
          <w:rFonts w:ascii="Segoe UI" w:hAnsi="Segoe UI" w:eastAsia="Segoe UI" w:cs="Segoe UI"/>
          <w:b/>
          <w:color w:val="auto"/>
          <w:spacing w:val="-7"/>
          <w:position w:val="0"/>
          <w:sz w:val="28"/>
          <w:shd w:val="clear" w:fill="auto"/>
        </w:rPr>
        <w:t xml:space="preserve"> </w:t>
      </w:r>
      <w:r>
        <w:rPr>
          <w:rFonts w:ascii="Segoe UI" w:hAnsi="Segoe UI" w:eastAsia="Segoe UI" w:cs="Segoe UI"/>
          <w:b/>
          <w:color w:val="auto"/>
          <w:spacing w:val="0"/>
          <w:position w:val="0"/>
          <w:sz w:val="28"/>
          <w:shd w:val="clear" w:fill="auto"/>
        </w:rPr>
        <w:t>Interface</w:t>
      </w:r>
    </w:p>
    <w:p w14:paraId="3D4709CC">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10513A91">
      <w:pPr>
        <w:spacing w:before="158" w:after="0" w:line="360" w:lineRule="auto"/>
        <w:ind w:left="119" w:right="135"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Login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merupakan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awal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berfungsi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melakukan otentikasi pengguna atau user. Pada halaman ini, pengguna akan diminta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 memasukkan informasi yang diperlukan seperti NIP dan Kata sandi agar 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mengakses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fitur-fitur</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ada</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 sesuai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(role)</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pengguna.</w:t>
      </w:r>
    </w:p>
    <w:p w14:paraId="3949F258">
      <w:pPr>
        <w:spacing w:before="0" w:after="0" w:line="360" w:lineRule="auto"/>
        <w:ind w:left="119" w:right="136"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Tujuan dari halaman login ini adalah untuk memastikan bahwa hanya pengguna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 memiliki hak akses yang sah yang dapat menggunakan aplikasi tersebut. 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login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juga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meningkatkan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keamanan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karena</w:t>
      </w:r>
      <w:r>
        <w:rPr>
          <w:rFonts w:ascii="Segoe UI" w:hAnsi="Segoe UI" w:eastAsia="Segoe UI" w:cs="Segoe UI"/>
          <w:color w:val="auto"/>
          <w:spacing w:val="65"/>
          <w:position w:val="0"/>
          <w:sz w:val="24"/>
          <w:shd w:val="clear" w:fill="auto"/>
        </w:rPr>
        <w:t xml:space="preserve"> </w:t>
      </w:r>
      <w:r>
        <w:rPr>
          <w:rFonts w:ascii="Segoe UI" w:hAnsi="Segoe UI" w:eastAsia="Segoe UI" w:cs="Segoe UI"/>
          <w:color w:val="auto"/>
          <w:spacing w:val="0"/>
          <w:position w:val="0"/>
          <w:sz w:val="24"/>
          <w:shd w:val="clear" w:fill="auto"/>
        </w:rPr>
        <w:t>hanya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pengguna yang memiliki hak akses yang dapat menggunakan fitur-fitur yang ada 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p>
    <w:p w14:paraId="561674EF">
      <w:pPr>
        <w:spacing w:before="0" w:after="0" w:line="240" w:lineRule="auto"/>
        <w:ind w:left="0" w:right="0" w:firstLine="0"/>
        <w:jc w:val="left"/>
        <w:rPr>
          <w:rFonts w:ascii="Segoe UI" w:hAnsi="Segoe UI" w:eastAsia="Segoe UI" w:cs="Segoe UI"/>
          <w:color w:val="auto"/>
          <w:spacing w:val="0"/>
          <w:position w:val="0"/>
          <w:sz w:val="19"/>
          <w:shd w:val="clear" w:fill="auto"/>
        </w:rPr>
      </w:pPr>
    </w:p>
    <w:p w14:paraId="14B1E78E">
      <w:pPr>
        <w:spacing w:before="10" w:after="0" w:line="240" w:lineRule="auto"/>
        <w:ind w:left="0" w:right="0" w:firstLine="0"/>
        <w:jc w:val="left"/>
        <w:rPr>
          <w:rFonts w:ascii="Segoe UI" w:hAnsi="Segoe UI" w:eastAsia="Segoe UI" w:cs="Segoe UI"/>
          <w:color w:val="auto"/>
          <w:spacing w:val="0"/>
          <w:position w:val="0"/>
          <w:sz w:val="9"/>
          <w:shd w:val="clear" w:fill="auto"/>
        </w:rPr>
      </w:pPr>
    </w:p>
    <w:p w14:paraId="08E74C4A">
      <w:pPr>
        <w:spacing w:before="101" w:after="0" w:line="240" w:lineRule="auto"/>
        <w:ind w:left="1977"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21</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Login</w:t>
      </w:r>
    </w:p>
    <w:p w14:paraId="72599427">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26CA3AA2">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3E23CFD9">
      <w:pPr>
        <w:numPr>
          <w:ilvl w:val="0"/>
          <w:numId w:val="28"/>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Halaman Dashboard</w:t>
      </w:r>
    </w:p>
    <w:p w14:paraId="61C7D6CF">
      <w:pPr>
        <w:spacing w:before="161" w:after="0" w:line="360" w:lineRule="auto"/>
        <w:ind w:left="119" w:right="136" w:firstLine="720"/>
        <w:jc w:val="righ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4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utama</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menyajikan</w:t>
      </w:r>
      <w:r>
        <w:rPr>
          <w:rFonts w:ascii="Segoe UI" w:hAnsi="Segoe UI" w:eastAsia="Segoe UI" w:cs="Segoe UI"/>
          <w:color w:val="auto"/>
          <w:spacing w:val="53"/>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55"/>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54"/>
          <w:position w:val="0"/>
          <w:sz w:val="24"/>
          <w:shd w:val="clear" w:fill="auto"/>
        </w:rPr>
        <w:t xml:space="preserve"> </w:t>
      </w:r>
      <w:r>
        <w:rPr>
          <w:rFonts w:ascii="Segoe UI" w:hAnsi="Segoe UI" w:eastAsia="Segoe UI" w:cs="Segoe UI"/>
          <w:color w:val="auto"/>
          <w:spacing w:val="0"/>
          <w:position w:val="0"/>
          <w:sz w:val="24"/>
          <w:shd w:val="clear" w:fill="auto"/>
        </w:rPr>
        <w:t>laporan</w:t>
      </w:r>
      <w:r>
        <w:rPr>
          <w:rFonts w:ascii="Segoe UI" w:hAnsi="Segoe UI" w:eastAsia="Segoe UI" w:cs="Segoe UI"/>
          <w:color w:val="auto"/>
          <w:spacing w:val="54"/>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tindak</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lanjut,</w:t>
      </w:r>
      <w:r>
        <w:rPr>
          <w:rFonts w:ascii="Segoe UI" w:hAnsi="Segoe UI" w:eastAsia="Segoe UI" w:cs="Segoe UI"/>
          <w:color w:val="auto"/>
          <w:spacing w:val="53"/>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54"/>
          <w:position w:val="0"/>
          <w:sz w:val="24"/>
          <w:shd w:val="clear" w:fill="auto"/>
        </w:rPr>
        <w:t xml:space="preserve"> </w:t>
      </w:r>
      <w:r>
        <w:rPr>
          <w:rFonts w:ascii="Segoe UI" w:hAnsi="Segoe UI" w:eastAsia="Segoe UI" w:cs="Segoe UI"/>
          <w:color w:val="auto"/>
          <w:spacing w:val="0"/>
          <w:position w:val="0"/>
          <w:sz w:val="24"/>
          <w:shd w:val="clear" w:fill="auto"/>
        </w:rPr>
        <w:t>perkembangan</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sedang</w:t>
      </w:r>
      <w:r>
        <w:rPr>
          <w:rFonts w:ascii="Segoe UI" w:hAnsi="Segoe UI" w:eastAsia="Segoe UI" w:cs="Segoe UI"/>
          <w:color w:val="auto"/>
          <w:spacing w:val="47"/>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44"/>
          <w:position w:val="0"/>
          <w:sz w:val="24"/>
          <w:shd w:val="clear" w:fill="auto"/>
        </w:rPr>
        <w:t xml:space="preserve"> </w:t>
      </w:r>
      <w:r>
        <w:rPr>
          <w:rFonts w:ascii="Segoe UI" w:hAnsi="Segoe UI" w:eastAsia="Segoe UI" w:cs="Segoe UI"/>
          <w:color w:val="auto"/>
          <w:spacing w:val="0"/>
          <w:position w:val="0"/>
          <w:sz w:val="24"/>
          <w:shd w:val="clear" w:fill="auto"/>
        </w:rPr>
        <w:t>website</w:t>
      </w:r>
      <w:r>
        <w:rPr>
          <w:rFonts w:ascii="Segoe UI" w:hAnsi="Segoe UI" w:eastAsia="Segoe UI" w:cs="Segoe UI"/>
          <w:color w:val="auto"/>
          <w:spacing w:val="50"/>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akan</w:t>
      </w:r>
      <w:r>
        <w:rPr>
          <w:rFonts w:ascii="Segoe UI" w:hAnsi="Segoe UI" w:eastAsia="Segoe UI" w:cs="Segoe UI"/>
          <w:color w:val="auto"/>
          <w:spacing w:val="49"/>
          <w:position w:val="0"/>
          <w:sz w:val="24"/>
          <w:shd w:val="clear" w:fill="auto"/>
        </w:rPr>
        <w:t xml:space="preserve"> </w:t>
      </w:r>
      <w:r>
        <w:rPr>
          <w:rFonts w:ascii="Segoe UI" w:hAnsi="Segoe UI" w:eastAsia="Segoe UI" w:cs="Segoe UI"/>
          <w:color w:val="auto"/>
          <w:spacing w:val="0"/>
          <w:position w:val="0"/>
          <w:sz w:val="24"/>
          <w:shd w:val="clear" w:fill="auto"/>
        </w:rPr>
        <w:t>menemukan</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51"/>
          <w:position w:val="0"/>
          <w:sz w:val="24"/>
          <w:shd w:val="clear" w:fill="auto"/>
        </w:rPr>
        <w:t xml:space="preserve"> </w:t>
      </w:r>
      <w:r>
        <w:rPr>
          <w:rFonts w:ascii="Segoe UI" w:hAnsi="Segoe UI" w:eastAsia="Segoe UI" w:cs="Segoe UI"/>
          <w:color w:val="auto"/>
          <w:spacing w:val="0"/>
          <w:position w:val="0"/>
          <w:sz w:val="24"/>
          <w:shd w:val="clear" w:fill="auto"/>
        </w:rPr>
        <w:t>komponen</w:t>
      </w:r>
      <w:r>
        <w:rPr>
          <w:rFonts w:ascii="Segoe UI" w:hAnsi="Segoe UI" w:eastAsia="Segoe UI" w:cs="Segoe UI"/>
          <w:color w:val="auto"/>
          <w:spacing w:val="50"/>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53"/>
          <w:position w:val="0"/>
          <w:sz w:val="24"/>
          <w:shd w:val="clear" w:fill="auto"/>
        </w:rPr>
        <w:t xml:space="preserve"> </w:t>
      </w:r>
      <w:r>
        <w:rPr>
          <w:rFonts w:ascii="Segoe UI" w:hAnsi="Segoe UI" w:eastAsia="Segoe UI" w:cs="Segoe UI"/>
          <w:color w:val="auto"/>
          <w:spacing w:val="0"/>
          <w:position w:val="0"/>
          <w:sz w:val="24"/>
          <w:shd w:val="clear" w:fill="auto"/>
        </w:rPr>
        <w:t>grafik</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ringkasan</w:t>
      </w:r>
      <w:r>
        <w:rPr>
          <w:rFonts w:ascii="Segoe UI" w:hAnsi="Segoe UI" w:eastAsia="Segoe UI" w:cs="Segoe UI"/>
          <w:color w:val="auto"/>
          <w:spacing w:val="51"/>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49"/>
          <w:position w:val="0"/>
          <w:sz w:val="24"/>
          <w:shd w:val="clear" w:fill="auto"/>
        </w:rPr>
        <w:t xml:space="preserve"> </w:t>
      </w:r>
      <w:r>
        <w:rPr>
          <w:rFonts w:ascii="Segoe UI" w:hAnsi="Segoe UI" w:eastAsia="Segoe UI" w:cs="Segoe UI"/>
          <w:color w:val="auto"/>
          <w:spacing w:val="0"/>
          <w:position w:val="0"/>
          <w:sz w:val="24"/>
          <w:shd w:val="clear" w:fill="auto"/>
        </w:rPr>
        <w:t>jumlah</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periode</w:t>
      </w:r>
      <w:r>
        <w:rPr>
          <w:rFonts w:ascii="Segoe UI" w:hAnsi="Segoe UI" w:eastAsia="Segoe UI" w:cs="Segoe UI"/>
          <w:color w:val="auto"/>
          <w:spacing w:val="36"/>
          <w:position w:val="0"/>
          <w:sz w:val="24"/>
          <w:shd w:val="clear" w:fill="auto"/>
        </w:rPr>
        <w:t xml:space="preserve"> </w:t>
      </w:r>
      <w:r>
        <w:rPr>
          <w:rFonts w:ascii="Segoe UI" w:hAnsi="Segoe UI" w:eastAsia="Segoe UI" w:cs="Segoe UI"/>
          <w:color w:val="auto"/>
          <w:spacing w:val="0"/>
          <w:position w:val="0"/>
          <w:sz w:val="24"/>
          <w:shd w:val="clear" w:fill="auto"/>
        </w:rPr>
        <w:t>waktu</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tertentu,</w:t>
      </w:r>
      <w:r>
        <w:rPr>
          <w:rFonts w:ascii="Segoe UI" w:hAnsi="Segoe UI" w:eastAsia="Segoe UI" w:cs="Segoe UI"/>
          <w:color w:val="auto"/>
          <w:spacing w:val="37"/>
          <w:position w:val="0"/>
          <w:sz w:val="24"/>
          <w:shd w:val="clear" w:fill="auto"/>
        </w:rPr>
        <w:t xml:space="preserve"> </w:t>
      </w:r>
      <w:r>
        <w:rPr>
          <w:rFonts w:ascii="Segoe UI" w:hAnsi="Segoe UI" w:eastAsia="Segoe UI" w:cs="Segoe UI"/>
          <w:color w:val="auto"/>
          <w:spacing w:val="0"/>
          <w:position w:val="0"/>
          <w:sz w:val="24"/>
          <w:shd w:val="clear" w:fill="auto"/>
        </w:rPr>
        <w:t>jumlah</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laporan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7"/>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sudah</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diselesaikan,</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tindak</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lanjut</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sudah</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hasil</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Selain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itu,</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juga</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menampilkan</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laporan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sedang</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berlangsung</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atau</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8"/>
          <w:position w:val="0"/>
          <w:sz w:val="24"/>
          <w:shd w:val="clear" w:fill="auto"/>
        </w:rPr>
        <w:t xml:space="preserve"> </w:t>
      </w:r>
      <w:r>
        <w:rPr>
          <w:rFonts w:ascii="Segoe UI" w:hAnsi="Segoe UI" w:eastAsia="Segoe UI" w:cs="Segoe UI"/>
          <w:color w:val="auto"/>
          <w:spacing w:val="0"/>
          <w:position w:val="0"/>
          <w:sz w:val="24"/>
          <w:shd w:val="clear" w:fill="auto"/>
        </w:rPr>
        <w:t>belum</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diselesaikan dengan detail tentang status, target waktu, dan tindakan yang perlu diambil.</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Tujuan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memberikan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lengkap</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1"/>
          <w:position w:val="0"/>
          <w:sz w:val="24"/>
          <w:shd w:val="clear" w:fill="auto"/>
        </w:rPr>
        <w:t xml:space="preserve"> </w:t>
      </w:r>
      <w:r>
        <w:rPr>
          <w:rFonts w:ascii="Segoe UI" w:hAnsi="Segoe UI" w:eastAsia="Segoe UI" w:cs="Segoe UI"/>
          <w:color w:val="auto"/>
          <w:spacing w:val="0"/>
          <w:position w:val="0"/>
          <w:sz w:val="24"/>
          <w:shd w:val="clear" w:fill="auto"/>
        </w:rPr>
        <w:t>terkini</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perkembangan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juga</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dirancang</w:t>
      </w:r>
      <w:r>
        <w:rPr>
          <w:rFonts w:ascii="Segoe UI" w:hAnsi="Segoe UI" w:eastAsia="Segoe UI" w:cs="Segoe UI"/>
          <w:color w:val="auto"/>
          <w:spacing w:val="37"/>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memudahkan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memonitor</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mengambil</w:t>
      </w:r>
    </w:p>
    <w:p w14:paraId="68BD6236">
      <w:pPr>
        <w:spacing w:before="0" w:after="0" w:line="318" w:lineRule="auto"/>
        <w:ind w:left="119"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tindakan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dibutuhkan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menyelesaikan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efektif</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efisien.</w:t>
      </w:r>
    </w:p>
    <w:p w14:paraId="7755C962">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39F2C419">
      <w:pPr>
        <w:spacing w:before="3" w:after="0" w:line="240" w:lineRule="auto"/>
        <w:ind w:left="0" w:right="0" w:firstLine="0"/>
        <w:jc w:val="left"/>
        <w:rPr>
          <w:rFonts w:ascii="Segoe UI" w:hAnsi="Segoe UI" w:eastAsia="Segoe UI" w:cs="Segoe UI"/>
          <w:color w:val="auto"/>
          <w:spacing w:val="0"/>
          <w:position w:val="0"/>
          <w:sz w:val="11"/>
          <w:shd w:val="clear" w:fill="auto"/>
        </w:rPr>
      </w:pPr>
    </w:p>
    <w:p w14:paraId="56142DD1">
      <w:pPr>
        <w:spacing w:before="2" w:after="0" w:line="240" w:lineRule="auto"/>
        <w:ind w:left="0" w:right="0" w:firstLine="0"/>
        <w:jc w:val="left"/>
        <w:rPr>
          <w:rFonts w:ascii="Segoe UI" w:hAnsi="Segoe UI" w:eastAsia="Segoe UI" w:cs="Segoe UI"/>
          <w:color w:val="auto"/>
          <w:spacing w:val="0"/>
          <w:position w:val="0"/>
          <w:sz w:val="12"/>
          <w:shd w:val="clear" w:fill="auto"/>
        </w:rPr>
      </w:pPr>
    </w:p>
    <w:p w14:paraId="2663F748">
      <w:pPr>
        <w:spacing w:before="100" w:after="0" w:line="240" w:lineRule="auto"/>
        <w:ind w:left="1979"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42"/>
          <w:position w:val="0"/>
          <w:sz w:val="18"/>
          <w:shd w:val="clear" w:fill="auto"/>
        </w:rPr>
        <w:t xml:space="preserve"> </w:t>
      </w:r>
      <w:r>
        <w:rPr>
          <w:rFonts w:ascii="Segoe UI" w:hAnsi="Segoe UI" w:eastAsia="Segoe UI" w:cs="Segoe UI"/>
          <w:color w:val="auto"/>
          <w:spacing w:val="0"/>
          <w:position w:val="0"/>
          <w:sz w:val="18"/>
          <w:shd w:val="clear" w:fill="auto"/>
        </w:rPr>
        <w:t>22</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Dashboard</w:t>
      </w:r>
    </w:p>
    <w:p w14:paraId="15340D64">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7EF7DE0D">
      <w:pPr>
        <w:spacing w:before="5" w:after="0" w:line="240" w:lineRule="auto"/>
        <w:ind w:left="0" w:right="0" w:firstLine="0"/>
        <w:jc w:val="left"/>
        <w:rPr>
          <w:rFonts w:ascii="Segoe UI" w:hAnsi="Segoe UI" w:eastAsia="Segoe UI" w:cs="Segoe UI"/>
          <w:color w:val="auto"/>
          <w:spacing w:val="0"/>
          <w:position w:val="0"/>
          <w:sz w:val="10"/>
          <w:shd w:val="clear" w:fill="auto"/>
        </w:rPr>
      </w:pPr>
    </w:p>
    <w:p w14:paraId="67275158">
      <w:pPr>
        <w:numPr>
          <w:ilvl w:val="0"/>
          <w:numId w:val="29"/>
        </w:numPr>
        <w:spacing w:before="0" w:after="0" w:line="240" w:lineRule="auto"/>
        <w:ind w:left="366" w:right="0" w:hanging="248"/>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3"/>
          <w:position w:val="0"/>
          <w:sz w:val="24"/>
          <w:shd w:val="clear" w:fill="auto"/>
        </w:rPr>
        <w:t xml:space="preserve"> Monitoring Program Kerja</w:t>
      </w:r>
    </w:p>
    <w:p w14:paraId="646EF481">
      <w:pPr>
        <w:spacing w:before="160" w:after="0" w:line="360" w:lineRule="auto"/>
        <w:ind w:left="119" w:right="138"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Program Kerja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SPPD Digital adalah halaman yang menyajikan informasi tentang program kerja audit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sedang berlangsung 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tindak lanjut yang dilakukan pada saat</w:t>
      </w:r>
      <w:r>
        <w:rPr>
          <w:rFonts w:ascii="Segoe UI" w:hAnsi="Segoe UI" w:eastAsia="Segoe UI" w:cs="Segoe UI"/>
          <w:color w:val="auto"/>
          <w:spacing w:val="65"/>
          <w:position w:val="0"/>
          <w:sz w:val="24"/>
          <w:shd w:val="clear" w:fill="auto"/>
        </w:rPr>
        <w:t xml:space="preserve"> </w:t>
      </w:r>
      <w:r>
        <w:rPr>
          <w:rFonts w:ascii="Segoe UI" w:hAnsi="Segoe UI" w:eastAsia="Segoe UI" w:cs="Segoe UI"/>
          <w:color w:val="auto"/>
          <w:spacing w:val="0"/>
          <w:position w:val="0"/>
          <w:sz w:val="24"/>
          <w:shd w:val="clear" w:fill="auto"/>
        </w:rPr>
        <w:t>audit. 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 dirancang khusus untuk memudahkan pengguna dalam memantau progres audit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mengambil tindakan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dibutuhkan.</w:t>
      </w:r>
    </w:p>
    <w:p w14:paraId="74838489">
      <w:pPr>
        <w:spacing w:before="0" w:after="0" w:line="360" w:lineRule="auto"/>
        <w:ind w:left="119" w:right="136"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Monitoring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Program kerja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akan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menemukan beberapa komponen seperti judul audit, objek pemeriksaan audit, dan detail</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tugas untuk mendukung kegiatan audit. Selain itu, halaman PKPT juga menampilkan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 tentang unit kerja yang di-audit, temuan audit, serta rekomendasi yang harus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dilakukan.</w:t>
      </w:r>
    </w:p>
    <w:p w14:paraId="303BDCDF">
      <w:pPr>
        <w:spacing w:before="0" w:after="0" w:line="240" w:lineRule="auto"/>
        <w:ind w:left="0" w:right="0" w:firstLine="0"/>
        <w:jc w:val="left"/>
        <w:rPr>
          <w:rFonts w:ascii="Segoe UI" w:hAnsi="Segoe UI" w:eastAsia="Segoe UI" w:cs="Segoe UI"/>
          <w:color w:val="auto"/>
          <w:spacing w:val="0"/>
          <w:position w:val="0"/>
          <w:sz w:val="20"/>
          <w:shd w:val="clear" w:fill="auto"/>
        </w:rPr>
      </w:pPr>
      <w:r>
        <w:object>
          <v:shape id="_x0000_i1025" o:spt="75" type="#_x0000_t75" style="height:584.35pt;width:932.6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p>
    <w:p w14:paraId="420BAA27">
      <w:pPr>
        <w:spacing w:before="118" w:after="0" w:line="240" w:lineRule="auto"/>
        <w:ind w:left="0"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 xml:space="preserve">                                            Gambar</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23</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Monitoring</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Program Kerja</w:t>
      </w:r>
    </w:p>
    <w:p w14:paraId="6DAED91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231F09B2">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1A95075E">
      <w:pPr>
        <w:numPr>
          <w:ilvl w:val="0"/>
          <w:numId w:val="30"/>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Monitoring Penugasan</w:t>
      </w:r>
    </w:p>
    <w:p w14:paraId="17D834B7">
      <w:pPr>
        <w:spacing w:before="161" w:after="0" w:line="360" w:lineRule="auto"/>
        <w:ind w:left="119" w:right="136"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 monitoring penugasan pada aplikasi SPPD Digital ini adalah 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 digunakan untuk memantau progres audit dan detil penugasan audit yang telah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diberikan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oleh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penanggung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jawab.</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Setiap</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penugasan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daftar</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dilengkapi</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judul</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penugasan,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deadline</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progres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penyelesaiannya.</w:t>
      </w:r>
    </w:p>
    <w:p w14:paraId="1162821D">
      <w:pPr>
        <w:spacing w:before="0" w:after="0" w:line="360" w:lineRule="auto"/>
        <w:ind w:left="119" w:right="140"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Tombol detail penugasan di sebelah kiri membantu pengguna untuk bisa melihat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secara menyeluruh</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auditor.</w:t>
      </w:r>
    </w:p>
    <w:p w14:paraId="64537500">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5228F00D">
      <w:pPr>
        <w:spacing w:before="0" w:after="0" w:line="240" w:lineRule="auto"/>
        <w:ind w:left="0" w:right="0" w:firstLine="0"/>
        <w:jc w:val="left"/>
        <w:rPr>
          <w:rFonts w:ascii="Segoe UI" w:hAnsi="Segoe UI" w:eastAsia="Segoe UI" w:cs="Segoe UI"/>
          <w:color w:val="auto"/>
          <w:spacing w:val="0"/>
          <w:position w:val="0"/>
          <w:sz w:val="20"/>
          <w:shd w:val="clear" w:fill="auto"/>
        </w:rPr>
      </w:pPr>
      <w:r>
        <w:object>
          <v:shape id="_x0000_i1027" o:spt="75" type="#_x0000_t75" style="height:585.1pt;width:932.6pt;" o:ole="t" filled="f" o:preferrelative="t" coordsize="21600,21600">
            <v:path/>
            <v:fill on="f" focussize="0,0"/>
            <v:stroke/>
            <v:imagedata r:id="rId7" o:title=""/>
            <o:lock v:ext="edit" aspectratio="t"/>
            <w10:wrap type="none"/>
            <w10:anchorlock/>
          </v:shape>
          <o:OLEObject Type="Embed" ProgID="StaticMetafile" ShapeID="_x0000_i1027" DrawAspect="Content" ObjectID="_1468075726" r:id="rId6">
            <o:LockedField>false</o:LockedField>
          </o:OLEObject>
        </w:object>
      </w:r>
    </w:p>
    <w:p w14:paraId="4F57B8C2">
      <w:pPr>
        <w:spacing w:before="0" w:after="0" w:line="240" w:lineRule="auto"/>
        <w:ind w:left="0" w:right="0" w:firstLine="0"/>
        <w:jc w:val="left"/>
        <w:rPr>
          <w:rFonts w:ascii="Segoe UI" w:hAnsi="Segoe UI" w:eastAsia="Segoe UI" w:cs="Segoe UI"/>
          <w:color w:val="auto"/>
          <w:spacing w:val="0"/>
          <w:position w:val="0"/>
          <w:sz w:val="15"/>
          <w:shd w:val="clear" w:fill="auto"/>
        </w:rPr>
      </w:pPr>
    </w:p>
    <w:p w14:paraId="03162B12">
      <w:pPr>
        <w:spacing w:before="0" w:after="0" w:line="240" w:lineRule="auto"/>
        <w:ind w:left="1977"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24</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Monitoring</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Penugasan</w:t>
      </w:r>
    </w:p>
    <w:p w14:paraId="7166DC2D">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EE80209">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2DE0E9B5">
      <w:pPr>
        <w:spacing w:before="5" w:after="0" w:line="240" w:lineRule="auto"/>
        <w:ind w:left="0" w:right="0" w:firstLine="0"/>
        <w:jc w:val="left"/>
        <w:rPr>
          <w:rFonts w:ascii="Segoe UI" w:hAnsi="Segoe UI" w:eastAsia="Segoe UI" w:cs="Segoe UI"/>
          <w:color w:val="auto"/>
          <w:spacing w:val="0"/>
          <w:position w:val="0"/>
          <w:sz w:val="16"/>
          <w:shd w:val="clear" w:fill="auto"/>
        </w:rPr>
      </w:pPr>
    </w:p>
    <w:p w14:paraId="0B00927C">
      <w:pPr>
        <w:numPr>
          <w:ilvl w:val="0"/>
          <w:numId w:val="31"/>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Halaman Detail Penugasan</w:t>
      </w:r>
    </w:p>
    <w:p w14:paraId="510457EC">
      <w:pPr>
        <w:spacing w:before="161" w:after="0" w:line="360" w:lineRule="auto"/>
        <w:ind w:left="119" w:right="139"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Penugasan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menampilkan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 yang berkaitan dengan audit. Di dalam Halaman ini terdapat 3 tab menu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sub</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menu Monitoring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PAO,</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detail sebagai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berikut:</w:t>
      </w:r>
    </w:p>
    <w:p w14:paraId="6DEFBD2C">
      <w:pPr>
        <w:numPr>
          <w:ilvl w:val="0"/>
          <w:numId w:val="32"/>
        </w:numPr>
        <w:tabs>
          <w:tab w:val="left" w:pos="540"/>
        </w:tabs>
        <w:spacing w:before="0" w:after="0" w:line="360" w:lineRule="auto"/>
        <w:ind w:left="119" w:right="102"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Tab Menu PAO adalah halaman yang menerima inputan tentang detail PAO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menampilkan detail PAO pada sub menu Monitoring PAO. Sub menu Monitoring PAO</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 halaman yang digunakan untuk menyimpan data-data pendukung atas suatu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data</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observasi,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pendukung</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TAO</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FAO.</w:t>
      </w:r>
    </w:p>
    <w:p w14:paraId="654FBCC8">
      <w:pPr>
        <w:spacing w:before="0" w:after="0" w:line="240" w:lineRule="auto"/>
        <w:ind w:left="0" w:right="0" w:firstLine="0"/>
        <w:jc w:val="left"/>
        <w:rPr>
          <w:rFonts w:ascii="Segoe UI" w:hAnsi="Segoe UI" w:eastAsia="Segoe UI" w:cs="Segoe UI"/>
          <w:color w:val="auto"/>
          <w:spacing w:val="0"/>
          <w:position w:val="0"/>
          <w:sz w:val="19"/>
          <w:shd w:val="clear" w:fill="auto"/>
        </w:rPr>
      </w:pPr>
    </w:p>
    <w:p w14:paraId="7689E70C">
      <w:pPr>
        <w:spacing w:before="118" w:after="0" w:line="240" w:lineRule="auto"/>
        <w:ind w:left="1975"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25</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Detail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Penugasan/PAO</w:t>
      </w:r>
    </w:p>
    <w:p w14:paraId="1A46AA2A">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27FFB2D1">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0D17F436">
      <w:pPr>
        <w:numPr>
          <w:ilvl w:val="0"/>
          <w:numId w:val="33"/>
        </w:numPr>
        <w:tabs>
          <w:tab w:val="left" w:pos="539"/>
          <w:tab w:val="left" w:pos="540"/>
        </w:tabs>
        <w:spacing w:before="100" w:after="0" w:line="360" w:lineRule="auto"/>
        <w:ind w:left="539" w:right="1350" w:hanging="42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Tab Menu TIM adalah halaman yang menampilkan data anggota tim yang</w:t>
      </w:r>
      <w:r>
        <w:rPr>
          <w:rFonts w:ascii="Segoe UI" w:hAnsi="Segoe UI" w:eastAsia="Segoe UI" w:cs="Segoe UI"/>
          <w:color w:val="auto"/>
          <w:spacing w:val="-64"/>
          <w:position w:val="0"/>
          <w:sz w:val="24"/>
          <w:shd w:val="clear" w:fill="auto"/>
        </w:rPr>
        <w:t xml:space="preserve"> </w:t>
      </w:r>
      <w:r>
        <w:rPr>
          <w:rFonts w:ascii="Segoe UI" w:hAnsi="Segoe UI" w:eastAsia="Segoe UI" w:cs="Segoe UI"/>
          <w:color w:val="auto"/>
          <w:spacing w:val="0"/>
          <w:position w:val="0"/>
          <w:sz w:val="24"/>
          <w:shd w:val="clear" w:fill="auto"/>
        </w:rPr>
        <w:t>bertanggung</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jawab</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suatu kegiatan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audit.</w:t>
      </w:r>
    </w:p>
    <w:p w14:paraId="085BAA42">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00588A22">
      <w:pPr>
        <w:spacing w:before="2" w:after="0" w:line="240" w:lineRule="auto"/>
        <w:ind w:left="0" w:right="0" w:firstLine="0"/>
        <w:jc w:val="left"/>
        <w:rPr>
          <w:rFonts w:ascii="Segoe UI" w:hAnsi="Segoe UI" w:eastAsia="Segoe UI" w:cs="Segoe UI"/>
          <w:color w:val="auto"/>
          <w:spacing w:val="0"/>
          <w:position w:val="0"/>
          <w:sz w:val="21"/>
          <w:shd w:val="clear" w:fill="auto"/>
        </w:rPr>
      </w:pPr>
    </w:p>
    <w:p w14:paraId="0404B4E0">
      <w:pPr>
        <w:spacing w:before="2" w:after="0" w:line="240" w:lineRule="auto"/>
        <w:ind w:left="0" w:right="0" w:firstLine="0"/>
        <w:jc w:val="left"/>
        <w:rPr>
          <w:rFonts w:ascii="Segoe UI" w:hAnsi="Segoe UI" w:eastAsia="Segoe UI" w:cs="Segoe UI"/>
          <w:color w:val="auto"/>
          <w:spacing w:val="0"/>
          <w:position w:val="0"/>
          <w:sz w:val="10"/>
          <w:shd w:val="clear" w:fill="auto"/>
        </w:rPr>
      </w:pPr>
    </w:p>
    <w:p w14:paraId="7B929106">
      <w:pPr>
        <w:spacing w:before="100" w:after="0" w:line="240" w:lineRule="auto"/>
        <w:ind w:left="3132" w:right="3151"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26</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Detail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Penugasan/Tim</w:t>
      </w:r>
    </w:p>
    <w:p w14:paraId="3553F535">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41E05D20">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63E35102">
      <w:pPr>
        <w:numPr>
          <w:ilvl w:val="0"/>
          <w:numId w:val="34"/>
        </w:numPr>
        <w:tabs>
          <w:tab w:val="left" w:pos="540"/>
        </w:tabs>
        <w:spacing w:before="100" w:after="0" w:line="360" w:lineRule="auto"/>
        <w:ind w:left="539" w:right="138" w:hanging="4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Tab</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LHP</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menampilkan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lembar</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hasil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pemeriksaan.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 ini memuat detail data audit dan hasil pemeriksaan yang telah disimpan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oleh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Auditor.</w:t>
      </w:r>
    </w:p>
    <w:p w14:paraId="1831BA60">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7BB27536">
      <w:pPr>
        <w:spacing w:before="1" w:after="0" w:line="240" w:lineRule="auto"/>
        <w:ind w:left="0" w:right="0" w:firstLine="0"/>
        <w:jc w:val="left"/>
        <w:rPr>
          <w:rFonts w:ascii="Segoe UI" w:hAnsi="Segoe UI" w:eastAsia="Segoe UI" w:cs="Segoe UI"/>
          <w:color w:val="auto"/>
          <w:spacing w:val="0"/>
          <w:position w:val="0"/>
          <w:sz w:val="13"/>
          <w:shd w:val="clear" w:fill="auto"/>
        </w:rPr>
      </w:pPr>
    </w:p>
    <w:p w14:paraId="18372995">
      <w:pPr>
        <w:spacing w:before="0" w:after="0" w:line="240" w:lineRule="auto"/>
        <w:ind w:left="1979"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27</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Detail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Penugasan/LHP</w:t>
      </w:r>
    </w:p>
    <w:p w14:paraId="5CF00104">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25BA9CA8">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61F8E2FB">
      <w:pPr>
        <w:spacing w:before="3" w:after="0" w:line="240" w:lineRule="auto"/>
        <w:ind w:left="0" w:right="0" w:firstLine="0"/>
        <w:jc w:val="left"/>
        <w:rPr>
          <w:rFonts w:ascii="Segoe UI" w:hAnsi="Segoe UI" w:eastAsia="Segoe UI" w:cs="Segoe UI"/>
          <w:color w:val="auto"/>
          <w:spacing w:val="0"/>
          <w:position w:val="0"/>
          <w:sz w:val="18"/>
          <w:shd w:val="clear" w:fill="auto"/>
        </w:rPr>
      </w:pPr>
    </w:p>
    <w:p w14:paraId="18AC24CF">
      <w:pPr>
        <w:spacing w:before="0" w:after="0" w:line="240" w:lineRule="auto"/>
        <w:ind w:left="1981" w:right="1997" w:firstLine="0"/>
        <w:jc w:val="center"/>
        <w:rPr>
          <w:rFonts w:ascii="Segoe UI" w:hAnsi="Segoe UI" w:eastAsia="Segoe UI" w:cs="Segoe UI"/>
          <w:color w:val="auto"/>
          <w:spacing w:val="0"/>
          <w:position w:val="0"/>
          <w:sz w:val="22"/>
          <w:shd w:val="clear" w:fill="auto"/>
        </w:rPr>
      </w:pPr>
      <w:r>
        <w:rPr>
          <w:rFonts w:ascii="Segoe UI" w:hAnsi="Segoe UI" w:eastAsia="Segoe UI" w:cs="Segoe UI"/>
          <w:i/>
          <w:color w:val="auto"/>
          <w:spacing w:val="0"/>
          <w:position w:val="0"/>
          <w:sz w:val="22"/>
          <w:shd w:val="clear" w:fill="auto"/>
        </w:rPr>
        <w:t>Link</w:t>
      </w:r>
      <w:r>
        <w:rPr>
          <w:rFonts w:ascii="Segoe UI" w:hAnsi="Segoe UI" w:eastAsia="Segoe UI" w:cs="Segoe UI"/>
          <w:i/>
          <w:color w:val="auto"/>
          <w:spacing w:val="-6"/>
          <w:position w:val="0"/>
          <w:sz w:val="22"/>
          <w:shd w:val="clear" w:fill="auto"/>
        </w:rPr>
        <w:t xml:space="preserve"> </w:t>
      </w:r>
      <w:r>
        <w:rPr>
          <w:rFonts w:ascii="Segoe UI" w:hAnsi="Segoe UI" w:eastAsia="Segoe UI" w:cs="Segoe UI"/>
          <w:i/>
          <w:color w:val="auto"/>
          <w:spacing w:val="0"/>
          <w:position w:val="0"/>
          <w:sz w:val="22"/>
          <w:shd w:val="clear" w:fill="auto"/>
        </w:rPr>
        <w:t>prototype</w:t>
      </w:r>
      <w:r>
        <w:rPr>
          <w:rFonts w:ascii="Segoe UI" w:hAnsi="Segoe UI" w:eastAsia="Segoe UI" w:cs="Segoe UI"/>
          <w: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SPPD Digital</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dapat</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di-akses</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pada</w:t>
      </w:r>
    </w:p>
    <w:p w14:paraId="16C11A5E">
      <w:pPr>
        <w:spacing w:before="11" w:after="0" w:line="240" w:lineRule="auto"/>
        <w:ind w:left="0" w:right="0" w:firstLine="0"/>
        <w:jc w:val="left"/>
        <w:rPr>
          <w:rFonts w:ascii="Segoe UI" w:hAnsi="Segoe UI" w:eastAsia="Segoe UI" w:cs="Segoe UI"/>
          <w:color w:val="auto"/>
          <w:spacing w:val="0"/>
          <w:position w:val="0"/>
          <w:sz w:val="10"/>
          <w:shd w:val="clear" w:fill="auto"/>
        </w:rPr>
      </w:pPr>
      <w:r>
        <w:object>
          <v:shape id="_x0000_i1028" o:spt="75" type="#_x0000_t75" style="height:192.85pt;width:192.85pt;" o:ole="t" filled="f" o:preferrelative="t" coordsize="21600,21600">
            <v:path/>
            <v:fill on="f" focussize="0,0"/>
            <v:stroke/>
            <v:imagedata r:id="rId9" o:title=""/>
            <o:lock v:ext="edit" aspectratio="t"/>
            <w10:wrap type="none"/>
            <w10:anchorlock/>
          </v:shape>
          <o:OLEObject Type="Embed" ProgID="StaticMetafile" ShapeID="_x0000_i1028" DrawAspect="Content" ObjectID="_1468075727" r:id="rId8">
            <o:LockedField>false</o:LockedField>
          </o:OLEObject>
        </w:object>
      </w:r>
    </w:p>
    <w:p w14:paraId="43E56D46">
      <w:pPr>
        <w:spacing w:before="148" w:after="0" w:line="240" w:lineRule="auto"/>
        <w:ind w:left="1981" w:right="1780" w:firstLine="0"/>
        <w:jc w:val="center"/>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bit.ly/eauditpdamsby</w:t>
      </w:r>
    </w:p>
    <w:p w14:paraId="238CFE5A">
      <w:pPr>
        <w:spacing w:before="0" w:after="0" w:line="240" w:lineRule="auto"/>
        <w:ind w:left="0" w:right="0" w:firstLine="0"/>
        <w:jc w:val="center"/>
        <w:rPr>
          <w:rFonts w:ascii="Segoe UI" w:hAnsi="Segoe UI" w:eastAsia="Segoe UI" w:cs="Segoe UI"/>
          <w:color w:val="auto"/>
          <w:spacing w:val="0"/>
          <w:position w:val="0"/>
          <w:sz w:val="22"/>
          <w:shd w:val="clear" w:fill="auto"/>
        </w:rPr>
      </w:pPr>
    </w:p>
    <w:p w14:paraId="3DD0265E">
      <w:pPr>
        <w:spacing w:before="0" w:after="0" w:line="240" w:lineRule="auto"/>
        <w:ind w:left="0" w:right="0" w:firstLine="0"/>
        <w:jc w:val="left"/>
        <w:rPr>
          <w:rFonts w:ascii="Segoe UI" w:hAnsi="Segoe UI" w:eastAsia="Segoe UI" w:cs="Segoe UI"/>
          <w:color w:val="auto"/>
          <w:spacing w:val="0"/>
          <w:position w:val="0"/>
          <w:sz w:val="28"/>
          <w:shd w:val="clear" w:fill="auto"/>
        </w:rPr>
      </w:pPr>
    </w:p>
    <w:p w14:paraId="5E46C5A1">
      <w:pPr>
        <w:spacing w:before="12" w:after="0" w:line="240" w:lineRule="auto"/>
        <w:ind w:left="0" w:right="0" w:firstLine="0"/>
        <w:jc w:val="left"/>
        <w:rPr>
          <w:rFonts w:ascii="Segoe UI" w:hAnsi="Segoe UI" w:eastAsia="Segoe UI" w:cs="Segoe UI"/>
          <w:color w:val="auto"/>
          <w:spacing w:val="0"/>
          <w:position w:val="0"/>
          <w:sz w:val="19"/>
          <w:shd w:val="clear" w:fill="auto"/>
        </w:rPr>
      </w:pPr>
    </w:p>
    <w:p w14:paraId="625E2B6E">
      <w:pPr>
        <w:tabs>
          <w:tab w:val="left" w:pos="543"/>
        </w:tabs>
        <w:spacing w:before="1" w:after="0" w:line="240" w:lineRule="auto"/>
        <w:ind w:left="119" w:right="0" w:firstLine="0"/>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1.</w:t>
      </w:r>
      <w:r>
        <w:rPr>
          <w:rFonts w:ascii="Segoe UI" w:hAnsi="Segoe UI" w:eastAsia="Segoe UI" w:cs="Segoe UI"/>
          <w:color w:val="auto"/>
          <w:spacing w:val="0"/>
          <w:position w:val="0"/>
          <w:sz w:val="22"/>
          <w:shd w:val="clear" w:fill="auto"/>
        </w:rPr>
        <w:tab/>
      </w:r>
      <w:r>
        <w:rPr>
          <w:rFonts w:ascii="Segoe UI" w:hAnsi="Segoe UI" w:eastAsia="Segoe UI" w:cs="Segoe UI"/>
          <w:color w:val="auto"/>
          <w:spacing w:val="0"/>
          <w:position w:val="0"/>
          <w:sz w:val="22"/>
          <w:shd w:val="clear" w:fill="auto"/>
        </w:rPr>
        <w:t>KESIMPULAN</w:t>
      </w:r>
    </w:p>
    <w:p w14:paraId="4A039134">
      <w:pPr>
        <w:spacing w:before="79" w:after="0" w:line="240" w:lineRule="auto"/>
        <w:ind w:left="11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 </w:t>
      </w:r>
    </w:p>
    <w:p w14:paraId="1DFF954A">
      <w:pPr>
        <w:spacing w:before="79" w:after="0" w:line="240" w:lineRule="auto"/>
        <w:ind w:left="11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KESIMPULAN</w:t>
      </w:r>
      <w:r>
        <w:rPr>
          <w:rFonts w:ascii="Segoe UI" w:hAnsi="Segoe UI" w:eastAsia="Segoe UI" w:cs="Segoe UI"/>
          <w:b/>
          <w:color w:val="auto"/>
          <w:spacing w:val="-3"/>
          <w:position w:val="0"/>
          <w:sz w:val="28"/>
          <w:shd w:val="clear" w:fill="auto"/>
        </w:rPr>
        <w:t xml:space="preserve"> </w:t>
      </w:r>
      <w:r>
        <w:rPr>
          <w:rFonts w:ascii="Segoe UI" w:hAnsi="Segoe UI" w:eastAsia="Segoe UI" w:cs="Segoe UI"/>
          <w:b/>
          <w:color w:val="auto"/>
          <w:spacing w:val="0"/>
          <w:position w:val="0"/>
          <w:sz w:val="28"/>
          <w:shd w:val="clear" w:fill="auto"/>
        </w:rPr>
        <w:t>&amp;</w:t>
      </w:r>
      <w:r>
        <w:rPr>
          <w:rFonts w:ascii="Segoe UI" w:hAnsi="Segoe UI" w:eastAsia="Segoe UI" w:cs="Segoe UI"/>
          <w:b/>
          <w:color w:val="auto"/>
          <w:spacing w:val="-3"/>
          <w:position w:val="0"/>
          <w:sz w:val="28"/>
          <w:shd w:val="clear" w:fill="auto"/>
        </w:rPr>
        <w:t xml:space="preserve"> </w:t>
      </w:r>
      <w:r>
        <w:rPr>
          <w:rFonts w:ascii="Segoe UI" w:hAnsi="Segoe UI" w:eastAsia="Segoe UI" w:cs="Segoe UI"/>
          <w:b/>
          <w:color w:val="auto"/>
          <w:spacing w:val="0"/>
          <w:position w:val="0"/>
          <w:sz w:val="28"/>
          <w:shd w:val="clear" w:fill="auto"/>
        </w:rPr>
        <w:t>SARAN</w:t>
      </w:r>
    </w:p>
    <w:p w14:paraId="3D8212CF">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6C85A910">
      <w:pPr>
        <w:spacing w:before="146" w:after="0" w:line="360" w:lineRule="auto"/>
        <w:ind w:left="119" w:right="137" w:firstLine="72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laporan ini, telah dibahas mengenai perlunya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aplikasi SPPD Digital</w:t>
      </w:r>
      <w:r>
        <w:rPr>
          <w:rFonts w:ascii="Segoe UI" w:hAnsi="Segoe UI" w:eastAsia="Segoe UI" w:cs="Segoe UI"/>
          <w:color w:val="auto"/>
          <w:spacing w:val="60"/>
          <w:position w:val="0"/>
          <w:sz w:val="22"/>
          <w:shd w:val="clear" w:fill="auto"/>
        </w:rPr>
        <w:t xml:space="preserve"> </w:t>
      </w:r>
      <w:r>
        <w:rPr>
          <w:rFonts w:ascii="Segoe UI" w:hAnsi="Segoe UI" w:eastAsia="Segoe UI" w:cs="Segoe UI"/>
          <w:color w:val="auto"/>
          <w:spacing w:val="0"/>
          <w:position w:val="0"/>
          <w:sz w:val="22"/>
          <w:shd w:val="clear" w:fill="auto"/>
        </w:rPr>
        <w:t>sebagai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salah satu upaya untuk memperbaiki efektivitas dan efisiensi proses audit di era digital saat ini.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Beberapa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hal</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penting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yang</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dapat</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disimpulkan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dari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laporan</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ini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antara</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lain:</w:t>
      </w:r>
    </w:p>
    <w:p w14:paraId="22BF23DC">
      <w:pPr>
        <w:numPr>
          <w:ilvl w:val="0"/>
          <w:numId w:val="35"/>
        </w:numPr>
        <w:tabs>
          <w:tab w:val="left" w:pos="345"/>
        </w:tabs>
        <w:spacing w:before="1" w:after="0" w:line="360" w:lineRule="auto"/>
        <w:ind w:left="119" w:right="136"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era digital saat ini, keamanan data sangat penting. Aplikasi SPPD Digital dapat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membantu</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menjaga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keamanan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data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dengan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menyediakan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aksesibilitas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yang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tepat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pengguna</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aplikasi.</w:t>
      </w:r>
    </w:p>
    <w:p w14:paraId="657587E0">
      <w:pPr>
        <w:numPr>
          <w:ilvl w:val="0"/>
          <w:numId w:val="35"/>
        </w:numPr>
        <w:tabs>
          <w:tab w:val="left" w:pos="345"/>
        </w:tabs>
        <w:spacing w:before="1" w:after="0" w:line="360" w:lineRule="auto"/>
        <w:ind w:left="119" w:right="138"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Aplikasi SPPD Digital juga dapat memudahkan dalam pengarsipan dan penyimpanan data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yang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sudah</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dilakukan.</w:t>
      </w:r>
    </w:p>
    <w:p w14:paraId="50C2A532">
      <w:pPr>
        <w:numPr>
          <w:ilvl w:val="0"/>
          <w:numId w:val="35"/>
        </w:numPr>
        <w:tabs>
          <w:tab w:val="left" w:pos="345"/>
        </w:tabs>
        <w:spacing w:before="0" w:after="0" w:line="360" w:lineRule="auto"/>
        <w:ind w:left="119" w:right="135"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jangka panjang, penggunaan aplikasi SPPD Digital dapat membantu meningkatkan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kualitas dan integritas audit, karena aplikasi ini dapat memberikan laporan yang lebih akurat 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detail</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mengenai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hasil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p>
    <w:p w14:paraId="33391BA5">
      <w:pPr>
        <w:numPr>
          <w:ilvl w:val="0"/>
          <w:numId w:val="35"/>
        </w:numPr>
        <w:tabs>
          <w:tab w:val="left" w:pos="345"/>
        </w:tabs>
        <w:spacing w:before="0" w:after="0" w:line="360" w:lineRule="auto"/>
        <w:ind w:left="119" w:right="138"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Aplikasi SPPD Digital dapat membantu perusahaan menghemat waktu dan biaya, serta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meningkatkan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kualitas</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integritas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p>
    <w:p w14:paraId="22D8D792">
      <w:pPr>
        <w:spacing w:before="0" w:after="0" w:line="360" w:lineRule="auto"/>
        <w:ind w:left="119" w:right="137" w:firstLine="72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Dapat diambil kesimpulan bahwa aplikasi SPPD Digital adalah solusi yang tepat 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meningkatkan efektivitas dan efisiensi proses audit di era digital saat ini. Oleh karena itu, penting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bagi perusahaan untuk mempertimbangkan penggunaan aplikasi SPPD Digital sebagai solusi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meningkatkan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kualitas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efisiensi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p>
    <w:p w14:paraId="325DDC5F">
      <w:pPr>
        <w:spacing w:before="0" w:after="0" w:line="360" w:lineRule="auto"/>
        <w:ind w:left="0" w:right="0" w:firstLine="0"/>
        <w:jc w:val="both"/>
        <w:rPr>
          <w:rFonts w:ascii="Segoe UI" w:hAnsi="Segoe UI" w:eastAsia="Segoe UI" w:cs="Segoe UI"/>
          <w:color w:val="auto"/>
          <w:spacing w:val="0"/>
          <w:position w:val="0"/>
          <w:sz w:val="22"/>
          <w:shd w:val="clear" w:fill="auto"/>
        </w:rPr>
      </w:pPr>
    </w:p>
    <w:p w14:paraId="58B58A68">
      <w:pPr>
        <w:spacing w:before="0" w:after="0" w:line="240" w:lineRule="auto"/>
        <w:ind w:left="0" w:right="0" w:firstLine="0"/>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 xml:space="preserve">2.  </w:t>
      </w:r>
      <w:r>
        <w:rPr>
          <w:rFonts w:ascii="Segoe UI" w:hAnsi="Segoe UI" w:eastAsia="Segoe UI" w:cs="Segoe UI"/>
          <w:color w:val="auto"/>
          <w:spacing w:val="16"/>
          <w:position w:val="0"/>
          <w:sz w:val="22"/>
          <w:shd w:val="clear" w:fill="auto"/>
        </w:rPr>
        <w:t xml:space="preserve"> </w:t>
      </w:r>
      <w:r>
        <w:rPr>
          <w:rFonts w:ascii="Segoe UI" w:hAnsi="Segoe UI" w:eastAsia="Segoe UI" w:cs="Segoe UI"/>
          <w:color w:val="auto"/>
          <w:spacing w:val="0"/>
          <w:position w:val="0"/>
          <w:sz w:val="22"/>
          <w:shd w:val="clear" w:fill="auto"/>
        </w:rPr>
        <w:t>SARAN</w:t>
      </w:r>
    </w:p>
    <w:p w14:paraId="05A5B345">
      <w:pPr>
        <w:spacing w:before="144" w:after="0" w:line="360" w:lineRule="auto"/>
        <w:ind w:left="119" w:right="137"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adalah</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alat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penting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memastikan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kepatuhan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keamanan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informasi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dalam</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suatu</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organisasi.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Berikut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ini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beberapa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rekomendasi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meningkatkan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kehandalan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p>
    <w:p w14:paraId="653866A6">
      <w:pPr>
        <w:numPr>
          <w:ilvl w:val="0"/>
          <w:numId w:val="36"/>
        </w:numPr>
        <w:spacing w:before="0" w:after="0" w:line="240" w:lineRule="auto"/>
        <w:ind w:left="544" w:right="0" w:hanging="425"/>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Implementasi System Approval Berjenjang</w:t>
      </w:r>
    </w:p>
    <w:p w14:paraId="4C69419F">
      <w:pPr>
        <w:spacing w:before="146" w:after="0" w:line="360" w:lineRule="auto"/>
        <w:ind w:left="119" w:right="137"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system approval berjenjang dapat diimplementasikan untuk meningkatkan keamanan 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Dalam</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system</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approval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berjenjang,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setiap</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perubahan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pada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harus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melewati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beberapa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tingkat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persetujuan sebelum dapat diterapkan.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Hal ini akan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memastikan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bahwa setiap perubahan yang dilakukan pada aplikasi SPPD Digital telah melalui verifikasi dan</w:t>
      </w:r>
      <w:r>
        <w:rPr>
          <w:rFonts w:ascii="Segoe UI" w:hAnsi="Segoe UI" w:eastAsia="Segoe UI" w:cs="Segoe UI"/>
          <w:color w:val="auto"/>
          <w:spacing w:val="-58"/>
          <w:position w:val="0"/>
          <w:sz w:val="22"/>
          <w:shd w:val="clear" w:fill="auto"/>
        </w:rPr>
        <w:t xml:space="preserve"> </w:t>
      </w:r>
      <w:r>
        <w:rPr>
          <w:rFonts w:ascii="Segoe UI" w:hAnsi="Segoe UI" w:eastAsia="Segoe UI" w:cs="Segoe UI"/>
          <w:color w:val="auto"/>
          <w:spacing w:val="0"/>
          <w:position w:val="0"/>
          <w:sz w:val="22"/>
          <w:shd w:val="clear" w:fill="auto"/>
        </w:rPr>
        <w:t>validasi yang cukup sebelum digunakan oleh pengguna. Selain itu, system approval berjenjang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juga dapat membantu mencegah perubahan yang tidak sah atau tidak diinginkan pada 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p>
    <w:p w14:paraId="24CA830B">
      <w:pPr>
        <w:numPr>
          <w:ilvl w:val="0"/>
          <w:numId w:val="37"/>
        </w:numPr>
        <w:spacing w:before="0" w:after="0" w:line="240" w:lineRule="auto"/>
        <w:ind w:left="544" w:right="0" w:hanging="425"/>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Implementasi System Versioning Document</w:t>
      </w:r>
    </w:p>
    <w:p w14:paraId="6FF8C518">
      <w:pPr>
        <w:spacing w:before="147" w:after="0" w:line="360" w:lineRule="auto"/>
        <w:ind w:left="119" w:right="136"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pengembangan perangkat lunak, penting untuk mempertahankan versi dokumen yang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lengkap</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teratur.</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Dengan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mengimplementasikan</w:t>
      </w:r>
      <w:r>
        <w:rPr>
          <w:rFonts w:ascii="Segoe UI" w:hAnsi="Segoe UI" w:eastAsia="Segoe UI" w:cs="Segoe UI"/>
          <w:color w:val="auto"/>
          <w:spacing w:val="1"/>
          <w:position w:val="0"/>
          <w:sz w:val="22"/>
          <w:shd w:val="clear" w:fill="auto"/>
        </w:rPr>
        <w:t xml:space="preserve"> </w:t>
      </w:r>
      <w:r>
        <w:rPr>
          <w:rFonts w:ascii="Segoe UI" w:hAnsi="Segoe UI" w:eastAsia="Segoe UI" w:cs="Segoe UI"/>
          <w:i/>
          <w:color w:val="auto"/>
          <w:spacing w:val="0"/>
          <w:position w:val="0"/>
          <w:sz w:val="22"/>
          <w:shd w:val="clear" w:fill="auto"/>
        </w:rPr>
        <w:t>system</w:t>
      </w:r>
      <w:r>
        <w:rPr>
          <w:rFonts w:ascii="Segoe UI" w:hAnsi="Segoe UI" w:eastAsia="Segoe UI" w:cs="Segoe UI"/>
          <w:i/>
          <w:color w:val="auto"/>
          <w:spacing w:val="1"/>
          <w:position w:val="0"/>
          <w:sz w:val="22"/>
          <w:shd w:val="clear" w:fill="auto"/>
        </w:rPr>
        <w:t xml:space="preserve"> </w:t>
      </w:r>
      <w:r>
        <w:rPr>
          <w:rFonts w:ascii="Segoe UI" w:hAnsi="Segoe UI" w:eastAsia="Segoe UI" w:cs="Segoe UI"/>
          <w:i/>
          <w:color w:val="auto"/>
          <w:spacing w:val="0"/>
          <w:position w:val="0"/>
          <w:sz w:val="22"/>
          <w:shd w:val="clear" w:fill="auto"/>
        </w:rPr>
        <w:t>versioning</w:t>
      </w:r>
      <w:r>
        <w:rPr>
          <w:rFonts w:ascii="Segoe UI" w:hAnsi="Segoe UI" w:eastAsia="Segoe UI" w:cs="Segoe UI"/>
          <w:i/>
          <w:color w:val="auto"/>
          <w:spacing w:val="1"/>
          <w:position w:val="0"/>
          <w:sz w:val="22"/>
          <w:shd w:val="clear" w:fill="auto"/>
        </w:rPr>
        <w:t xml:space="preserve"> </w:t>
      </w:r>
      <w:r>
        <w:rPr>
          <w:rFonts w:ascii="Segoe UI" w:hAnsi="Segoe UI" w:eastAsia="Segoe UI" w:cs="Segoe UI"/>
          <w:i/>
          <w:color w:val="auto"/>
          <w:spacing w:val="0"/>
          <w:position w:val="0"/>
          <w:sz w:val="22"/>
          <w:shd w:val="clear" w:fill="auto"/>
        </w:rPr>
        <w:t>document</w:t>
      </w:r>
      <w:r>
        <w:rPr>
          <w:rFonts w:ascii="Segoe UI" w:hAnsi="Segoe UI" w:eastAsia="Segoe UI" w:cs="Segoe UI"/>
          <w:color w:val="auto"/>
          <w:spacing w:val="0"/>
          <w:position w:val="0"/>
          <w:sz w:val="22"/>
          <w:shd w:val="clear" w:fill="auto"/>
        </w:rPr>
        <w:t>,</w:t>
      </w:r>
      <w:r>
        <w:rPr>
          <w:rFonts w:ascii="Segoe UI" w:hAnsi="Segoe UI" w:eastAsia="Segoe UI" w:cs="Segoe UI"/>
          <w:color w:val="auto"/>
          <w:spacing w:val="60"/>
          <w:position w:val="0"/>
          <w:sz w:val="22"/>
          <w:shd w:val="clear" w:fill="auto"/>
        </w:rPr>
        <w:t xml:space="preserve"> </w:t>
      </w:r>
      <w:r>
        <w:rPr>
          <w:rFonts w:ascii="Segoe UI" w:hAnsi="Segoe UI" w:eastAsia="Segoe UI" w:cs="Segoe UI"/>
          <w:color w:val="auto"/>
          <w:spacing w:val="0"/>
          <w:position w:val="0"/>
          <w:sz w:val="22"/>
          <w:shd w:val="clear" w:fill="auto"/>
        </w:rPr>
        <w:t>pengguna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dapat dengan mudah mengakses versi terbaru aplikasi SPPD Digital dan melihat perubahan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yang telah dilakukan pada setiap versi. Hal ini akan memudahkan pengguna untuk melacak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perubahan dalam sistem dan memastikan bahwa aplikasi SPPD Digital yang digunakan selalu</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versi</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terbaru.</w:t>
      </w: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Arial MT">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singleLevel"/>
    <w:tmpl w:val="813A4B87"/>
    <w:lvl w:ilvl="0" w:tentative="0">
      <w:start w:val="1"/>
      <w:numFmt w:val="bullet"/>
      <w:lvlText w:val="•"/>
      <w:lvlJc w:val="left"/>
    </w:lvl>
  </w:abstractNum>
  <w:abstractNum w:abstractNumId="1">
    <w:nsid w:val="8461FADE"/>
    <w:multiLevelType w:val="singleLevel"/>
    <w:tmpl w:val="8461FADE"/>
    <w:lvl w:ilvl="0" w:tentative="0">
      <w:start w:val="1"/>
      <w:numFmt w:val="bullet"/>
      <w:lvlText w:val="•"/>
      <w:lvlJc w:val="left"/>
    </w:lvl>
  </w:abstractNum>
  <w:abstractNum w:abstractNumId="2">
    <w:nsid w:val="9239341B"/>
    <w:multiLevelType w:val="singleLevel"/>
    <w:tmpl w:val="9239341B"/>
    <w:lvl w:ilvl="0" w:tentative="0">
      <w:start w:val="1"/>
      <w:numFmt w:val="decimal"/>
      <w:lvlText w:val="%1."/>
      <w:lvlJc w:val="left"/>
    </w:lvl>
  </w:abstractNum>
  <w:abstractNum w:abstractNumId="3">
    <w:nsid w:val="9288B902"/>
    <w:multiLevelType w:val="singleLevel"/>
    <w:tmpl w:val="9288B902"/>
    <w:lvl w:ilvl="0" w:tentative="0">
      <w:start w:val="1"/>
      <w:numFmt w:val="bullet"/>
      <w:lvlText w:val="•"/>
      <w:lvlJc w:val="left"/>
    </w:lvl>
  </w:abstractNum>
  <w:abstractNum w:abstractNumId="4">
    <w:nsid w:val="9C8AC8EF"/>
    <w:multiLevelType w:val="singleLevel"/>
    <w:tmpl w:val="9C8AC8EF"/>
    <w:lvl w:ilvl="0" w:tentative="0">
      <w:start w:val="1"/>
      <w:numFmt w:val="bullet"/>
      <w:lvlText w:val="•"/>
      <w:lvlJc w:val="left"/>
    </w:lvl>
  </w:abstractNum>
  <w:abstractNum w:abstractNumId="5">
    <w:nsid w:val="B0F1ACD9"/>
    <w:multiLevelType w:val="singleLevel"/>
    <w:tmpl w:val="B0F1ACD9"/>
    <w:lvl w:ilvl="0" w:tentative="0">
      <w:start w:val="1"/>
      <w:numFmt w:val="bullet"/>
      <w:lvlText w:val="•"/>
      <w:lvlJc w:val="left"/>
    </w:lvl>
  </w:abstractNum>
  <w:abstractNum w:abstractNumId="6">
    <w:nsid w:val="B5E306ED"/>
    <w:multiLevelType w:val="singleLevel"/>
    <w:tmpl w:val="B5E306ED"/>
    <w:lvl w:ilvl="0" w:tentative="0">
      <w:start w:val="1"/>
      <w:numFmt w:val="bullet"/>
      <w:lvlText w:val="•"/>
      <w:lvlJc w:val="left"/>
    </w:lvl>
  </w:abstractNum>
  <w:abstractNum w:abstractNumId="7">
    <w:nsid w:val="BE923771"/>
    <w:multiLevelType w:val="singleLevel"/>
    <w:tmpl w:val="BE923771"/>
    <w:lvl w:ilvl="0" w:tentative="0">
      <w:start w:val="1"/>
      <w:numFmt w:val="bullet"/>
      <w:lvlText w:val="•"/>
      <w:lvlJc w:val="left"/>
    </w:lvl>
  </w:abstractNum>
  <w:abstractNum w:abstractNumId="8">
    <w:nsid w:val="BF205925"/>
    <w:multiLevelType w:val="singleLevel"/>
    <w:tmpl w:val="BF205925"/>
    <w:lvl w:ilvl="0" w:tentative="0">
      <w:start w:val="1"/>
      <w:numFmt w:val="bullet"/>
      <w:lvlText w:val="•"/>
      <w:lvlJc w:val="left"/>
    </w:lvl>
  </w:abstractNum>
  <w:abstractNum w:abstractNumId="9">
    <w:nsid w:val="C8879AEF"/>
    <w:multiLevelType w:val="singleLevel"/>
    <w:tmpl w:val="C8879AEF"/>
    <w:lvl w:ilvl="0" w:tentative="0">
      <w:start w:val="1"/>
      <w:numFmt w:val="bullet"/>
      <w:lvlText w:val="•"/>
      <w:lvlJc w:val="left"/>
    </w:lvl>
  </w:abstractNum>
  <w:abstractNum w:abstractNumId="10">
    <w:nsid w:val="CF092B84"/>
    <w:multiLevelType w:val="singleLevel"/>
    <w:tmpl w:val="CF092B84"/>
    <w:lvl w:ilvl="0" w:tentative="0">
      <w:start w:val="1"/>
      <w:numFmt w:val="bullet"/>
      <w:lvlText w:val="•"/>
      <w:lvlJc w:val="left"/>
    </w:lvl>
  </w:abstractNum>
  <w:abstractNum w:abstractNumId="11">
    <w:nsid w:val="D7F9FE59"/>
    <w:multiLevelType w:val="singleLevel"/>
    <w:tmpl w:val="D7F9FE59"/>
    <w:lvl w:ilvl="0" w:tentative="0">
      <w:start w:val="1"/>
      <w:numFmt w:val="bullet"/>
      <w:lvlText w:val="•"/>
      <w:lvlJc w:val="left"/>
    </w:lvl>
  </w:abstractNum>
  <w:abstractNum w:abstractNumId="12">
    <w:nsid w:val="DCBA6B53"/>
    <w:multiLevelType w:val="singleLevel"/>
    <w:tmpl w:val="DCBA6B53"/>
    <w:lvl w:ilvl="0" w:tentative="0">
      <w:start w:val="1"/>
      <w:numFmt w:val="bullet"/>
      <w:lvlText w:val="•"/>
      <w:lvlJc w:val="left"/>
    </w:lvl>
  </w:abstractNum>
  <w:abstractNum w:abstractNumId="13">
    <w:nsid w:val="F4B5D9F5"/>
    <w:multiLevelType w:val="singleLevel"/>
    <w:tmpl w:val="F4B5D9F5"/>
    <w:lvl w:ilvl="0" w:tentative="0">
      <w:start w:val="1"/>
      <w:numFmt w:val="bullet"/>
      <w:lvlText w:val="•"/>
      <w:lvlJc w:val="left"/>
    </w:lvl>
  </w:abstractNum>
  <w:abstractNum w:abstractNumId="14">
    <w:nsid w:val="F7735DC9"/>
    <w:multiLevelType w:val="singleLevel"/>
    <w:tmpl w:val="F7735DC9"/>
    <w:lvl w:ilvl="0" w:tentative="0">
      <w:start w:val="1"/>
      <w:numFmt w:val="bullet"/>
      <w:lvlText w:val="•"/>
      <w:lvlJc w:val="left"/>
    </w:lvl>
  </w:abstractNum>
  <w:abstractNum w:abstractNumId="15">
    <w:nsid w:val="0053208E"/>
    <w:multiLevelType w:val="singleLevel"/>
    <w:tmpl w:val="0053208E"/>
    <w:lvl w:ilvl="0" w:tentative="0">
      <w:start w:val="1"/>
      <w:numFmt w:val="bullet"/>
      <w:lvlText w:val="•"/>
      <w:lvlJc w:val="left"/>
    </w:lvl>
  </w:abstractNum>
  <w:abstractNum w:abstractNumId="16">
    <w:nsid w:val="0248C179"/>
    <w:multiLevelType w:val="singleLevel"/>
    <w:tmpl w:val="0248C179"/>
    <w:lvl w:ilvl="0" w:tentative="0">
      <w:start w:val="1"/>
      <w:numFmt w:val="bullet"/>
      <w:lvlText w:val="•"/>
      <w:lvlJc w:val="left"/>
    </w:lvl>
  </w:abstractNum>
  <w:abstractNum w:abstractNumId="17">
    <w:nsid w:val="03D62ECE"/>
    <w:multiLevelType w:val="singleLevel"/>
    <w:tmpl w:val="03D62ECE"/>
    <w:lvl w:ilvl="0" w:tentative="0">
      <w:start w:val="1"/>
      <w:numFmt w:val="bullet"/>
      <w:lvlText w:val="•"/>
      <w:lvlJc w:val="left"/>
    </w:lvl>
  </w:abstractNum>
  <w:abstractNum w:abstractNumId="18">
    <w:nsid w:val="0E640482"/>
    <w:multiLevelType w:val="singleLevel"/>
    <w:tmpl w:val="0E640482"/>
    <w:lvl w:ilvl="0" w:tentative="0">
      <w:start w:val="1"/>
      <w:numFmt w:val="bullet"/>
      <w:lvlText w:val="•"/>
      <w:lvlJc w:val="left"/>
    </w:lvl>
  </w:abstractNum>
  <w:abstractNum w:abstractNumId="19">
    <w:nsid w:val="243FCF68"/>
    <w:multiLevelType w:val="singleLevel"/>
    <w:tmpl w:val="243FCF68"/>
    <w:lvl w:ilvl="0" w:tentative="0">
      <w:start w:val="1"/>
      <w:numFmt w:val="bullet"/>
      <w:lvlText w:val="•"/>
      <w:lvlJc w:val="left"/>
    </w:lvl>
  </w:abstractNum>
  <w:abstractNum w:abstractNumId="20">
    <w:nsid w:val="2470EC97"/>
    <w:multiLevelType w:val="singleLevel"/>
    <w:tmpl w:val="2470EC97"/>
    <w:lvl w:ilvl="0" w:tentative="0">
      <w:start w:val="1"/>
      <w:numFmt w:val="bullet"/>
      <w:lvlText w:val="•"/>
      <w:lvlJc w:val="left"/>
    </w:lvl>
  </w:abstractNum>
  <w:abstractNum w:abstractNumId="21">
    <w:nsid w:val="25B654F3"/>
    <w:multiLevelType w:val="singleLevel"/>
    <w:tmpl w:val="25B654F3"/>
    <w:lvl w:ilvl="0" w:tentative="0">
      <w:start w:val="1"/>
      <w:numFmt w:val="bullet"/>
      <w:lvlText w:val="•"/>
      <w:lvlJc w:val="left"/>
    </w:lvl>
  </w:abstractNum>
  <w:abstractNum w:abstractNumId="22">
    <w:nsid w:val="2A8F537B"/>
    <w:multiLevelType w:val="singleLevel"/>
    <w:tmpl w:val="2A8F537B"/>
    <w:lvl w:ilvl="0" w:tentative="0">
      <w:start w:val="1"/>
      <w:numFmt w:val="decimal"/>
      <w:lvlText w:val="%1."/>
      <w:lvlJc w:val="left"/>
    </w:lvl>
  </w:abstractNum>
  <w:abstractNum w:abstractNumId="23">
    <w:nsid w:val="39A0D9AC"/>
    <w:multiLevelType w:val="singleLevel"/>
    <w:tmpl w:val="39A0D9AC"/>
    <w:lvl w:ilvl="0" w:tentative="0">
      <w:start w:val="1"/>
      <w:numFmt w:val="bullet"/>
      <w:lvlText w:val="•"/>
      <w:lvlJc w:val="left"/>
    </w:lvl>
  </w:abstractNum>
  <w:abstractNum w:abstractNumId="24">
    <w:nsid w:val="46A08BB8"/>
    <w:multiLevelType w:val="singleLevel"/>
    <w:tmpl w:val="46A08BB8"/>
    <w:lvl w:ilvl="0" w:tentative="0">
      <w:start w:val="1"/>
      <w:numFmt w:val="bullet"/>
      <w:lvlText w:val="•"/>
      <w:lvlJc w:val="left"/>
    </w:lvl>
  </w:abstractNum>
  <w:abstractNum w:abstractNumId="25">
    <w:nsid w:val="4C1BAE26"/>
    <w:multiLevelType w:val="singleLevel"/>
    <w:tmpl w:val="4C1BAE26"/>
    <w:lvl w:ilvl="0" w:tentative="0">
      <w:start w:val="1"/>
      <w:numFmt w:val="bullet"/>
      <w:lvlText w:val="•"/>
      <w:lvlJc w:val="left"/>
    </w:lvl>
  </w:abstractNum>
  <w:abstractNum w:abstractNumId="26">
    <w:nsid w:val="4D4DC07F"/>
    <w:multiLevelType w:val="singleLevel"/>
    <w:tmpl w:val="4D4DC07F"/>
    <w:lvl w:ilvl="0" w:tentative="0">
      <w:start w:val="1"/>
      <w:numFmt w:val="decimal"/>
      <w:lvlText w:val="%1."/>
      <w:lvlJc w:val="left"/>
    </w:lvl>
  </w:abstractNum>
  <w:abstractNum w:abstractNumId="27">
    <w:nsid w:val="4D94DA66"/>
    <w:multiLevelType w:val="singleLevel"/>
    <w:tmpl w:val="4D94DA66"/>
    <w:lvl w:ilvl="0" w:tentative="0">
      <w:start w:val="1"/>
      <w:numFmt w:val="bullet"/>
      <w:lvlText w:val="•"/>
      <w:lvlJc w:val="left"/>
    </w:lvl>
  </w:abstractNum>
  <w:abstractNum w:abstractNumId="28">
    <w:nsid w:val="58765686"/>
    <w:multiLevelType w:val="singleLevel"/>
    <w:tmpl w:val="58765686"/>
    <w:lvl w:ilvl="0" w:tentative="0">
      <w:start w:val="1"/>
      <w:numFmt w:val="bullet"/>
      <w:lvlText w:val="•"/>
      <w:lvlJc w:val="left"/>
    </w:lvl>
  </w:abstractNum>
  <w:abstractNum w:abstractNumId="29">
    <w:nsid w:val="59ADCABA"/>
    <w:multiLevelType w:val="singleLevel"/>
    <w:tmpl w:val="59ADCABA"/>
    <w:lvl w:ilvl="0" w:tentative="0">
      <w:start w:val="1"/>
      <w:numFmt w:val="bullet"/>
      <w:lvlText w:val="•"/>
      <w:lvlJc w:val="left"/>
    </w:lvl>
  </w:abstractNum>
  <w:abstractNum w:abstractNumId="30">
    <w:nsid w:val="5A241D34"/>
    <w:multiLevelType w:val="singleLevel"/>
    <w:tmpl w:val="5A241D34"/>
    <w:lvl w:ilvl="0" w:tentative="0">
      <w:start w:val="1"/>
      <w:numFmt w:val="bullet"/>
      <w:lvlText w:val="•"/>
      <w:lvlJc w:val="left"/>
    </w:lvl>
  </w:abstractNum>
  <w:abstractNum w:abstractNumId="31">
    <w:nsid w:val="60382F6E"/>
    <w:multiLevelType w:val="singleLevel"/>
    <w:tmpl w:val="60382F6E"/>
    <w:lvl w:ilvl="0" w:tentative="0">
      <w:start w:val="1"/>
      <w:numFmt w:val="bullet"/>
      <w:lvlText w:val="•"/>
      <w:lvlJc w:val="left"/>
    </w:lvl>
  </w:abstractNum>
  <w:abstractNum w:abstractNumId="32">
    <w:nsid w:val="629F7852"/>
    <w:multiLevelType w:val="singleLevel"/>
    <w:tmpl w:val="629F7852"/>
    <w:lvl w:ilvl="0" w:tentative="0">
      <w:start w:val="1"/>
      <w:numFmt w:val="bullet"/>
      <w:lvlText w:val="•"/>
      <w:lvlJc w:val="left"/>
    </w:lvl>
  </w:abstractNum>
  <w:abstractNum w:abstractNumId="33">
    <w:nsid w:val="72183CF9"/>
    <w:multiLevelType w:val="singleLevel"/>
    <w:tmpl w:val="72183CF9"/>
    <w:lvl w:ilvl="0" w:tentative="0">
      <w:start w:val="1"/>
      <w:numFmt w:val="bullet"/>
      <w:lvlText w:val="•"/>
      <w:lvlJc w:val="left"/>
    </w:lvl>
  </w:abstractNum>
  <w:abstractNum w:abstractNumId="34">
    <w:nsid w:val="77ECEA79"/>
    <w:multiLevelType w:val="singleLevel"/>
    <w:tmpl w:val="77ECEA79"/>
    <w:lvl w:ilvl="0" w:tentative="0">
      <w:start w:val="1"/>
      <w:numFmt w:val="bullet"/>
      <w:lvlText w:val="•"/>
      <w:lvlJc w:val="left"/>
    </w:lvl>
  </w:abstractNum>
  <w:abstractNum w:abstractNumId="35">
    <w:nsid w:val="7C246926"/>
    <w:multiLevelType w:val="singleLevel"/>
    <w:tmpl w:val="7C246926"/>
    <w:lvl w:ilvl="0" w:tentative="0">
      <w:start w:val="1"/>
      <w:numFmt w:val="bullet"/>
      <w:lvlText w:val="•"/>
      <w:lvlJc w:val="left"/>
    </w:lvl>
  </w:abstractNum>
  <w:abstractNum w:abstractNumId="36">
    <w:nsid w:val="7DEC2089"/>
    <w:multiLevelType w:val="singleLevel"/>
    <w:tmpl w:val="7DEC2089"/>
    <w:lvl w:ilvl="0" w:tentative="0">
      <w:start w:val="1"/>
      <w:numFmt w:val="bullet"/>
      <w:lvlText w:val="•"/>
      <w:lvlJc w:val="left"/>
    </w:lvl>
  </w:abstractNum>
  <w:num w:numId="1">
    <w:abstractNumId w:val="15"/>
  </w:num>
  <w:num w:numId="2">
    <w:abstractNumId w:val="10"/>
  </w:num>
  <w:num w:numId="3">
    <w:abstractNumId w:val="29"/>
  </w:num>
  <w:num w:numId="4">
    <w:abstractNumId w:val="8"/>
  </w:num>
  <w:num w:numId="5">
    <w:abstractNumId w:val="6"/>
  </w:num>
  <w:num w:numId="6">
    <w:abstractNumId w:val="17"/>
  </w:num>
  <w:num w:numId="7">
    <w:abstractNumId w:val="21"/>
  </w:num>
  <w:num w:numId="8">
    <w:abstractNumId w:val="33"/>
  </w:num>
  <w:num w:numId="9">
    <w:abstractNumId w:val="16"/>
  </w:num>
  <w:num w:numId="10">
    <w:abstractNumId w:val="2"/>
  </w:num>
  <w:num w:numId="11">
    <w:abstractNumId w:val="22"/>
  </w:num>
  <w:num w:numId="12">
    <w:abstractNumId w:val="30"/>
  </w:num>
  <w:num w:numId="13">
    <w:abstractNumId w:val="9"/>
  </w:num>
  <w:num w:numId="14">
    <w:abstractNumId w:val="26"/>
  </w:num>
  <w:num w:numId="15">
    <w:abstractNumId w:val="13"/>
  </w:num>
  <w:num w:numId="16">
    <w:abstractNumId w:val="20"/>
  </w:num>
  <w:num w:numId="17">
    <w:abstractNumId w:val="12"/>
  </w:num>
  <w:num w:numId="18">
    <w:abstractNumId w:val="11"/>
  </w:num>
  <w:num w:numId="19">
    <w:abstractNumId w:val="4"/>
  </w:num>
  <w:num w:numId="20">
    <w:abstractNumId w:val="25"/>
  </w:num>
  <w:num w:numId="21">
    <w:abstractNumId w:val="31"/>
  </w:num>
  <w:num w:numId="22">
    <w:abstractNumId w:val="18"/>
  </w:num>
  <w:num w:numId="23">
    <w:abstractNumId w:val="24"/>
  </w:num>
  <w:num w:numId="24">
    <w:abstractNumId w:val="5"/>
  </w:num>
  <w:num w:numId="25">
    <w:abstractNumId w:val="35"/>
  </w:num>
  <w:num w:numId="26">
    <w:abstractNumId w:val="34"/>
  </w:num>
  <w:num w:numId="27">
    <w:abstractNumId w:val="7"/>
  </w:num>
  <w:num w:numId="28">
    <w:abstractNumId w:val="32"/>
  </w:num>
  <w:num w:numId="29">
    <w:abstractNumId w:val="3"/>
  </w:num>
  <w:num w:numId="30">
    <w:abstractNumId w:val="23"/>
  </w:num>
  <w:num w:numId="31">
    <w:abstractNumId w:val="1"/>
  </w:num>
  <w:num w:numId="32">
    <w:abstractNumId w:val="28"/>
  </w:num>
  <w:num w:numId="33">
    <w:abstractNumId w:val="36"/>
  </w:num>
  <w:num w:numId="34">
    <w:abstractNumId w:val="0"/>
  </w:num>
  <w:num w:numId="35">
    <w:abstractNumId w:val="19"/>
  </w:num>
  <w:num w:numId="36">
    <w:abstractNumId w:val="2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splitPgBreakAndParaMark/>
    <w:compatSetting w:name="compatibilityMode" w:uri="http://schemas.microsoft.com/office/word" w:val="12"/>
  </w:compat>
  <w:rsids>
    <w:rsidRoot w:val="00000000"/>
    <w:rsid w:val="3D9170D7"/>
    <w:rsid w:val="5D2A41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28</Pages>
  <TotalTime>0</TotalTime>
  <ScaleCrop>false</ScaleCrop>
  <LinksUpToDate>false</LinksUpToDate>
  <Application>WPS Office_12.2.0.18199_F1E327BC-269C-435d-A152-05C5408002CA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2024-10-04T12:57:00Z</dcterms:created>
  <dc:creator>Bella Swan</dc:creator>
  <cp:lastModifiedBy>Noeryanti Ekawati</cp:lastModifiedBy>
  <dcterms:modified xsi:type="dcterms:W3CDTF">2024-10-04T13:20:56Z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8ED726530C0C466BADF533FDA557DFFB_12</vt:lpwstr>
  </property>
</Properties>
</file>